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EF15F" w14:textId="77777777" w:rsidR="00822DDA" w:rsidRDefault="00822DDA">
      <w:pPr>
        <w:pStyle w:val="BodyText"/>
        <w:spacing w:before="3"/>
        <w:rPr>
          <w:sz w:val="26"/>
          <w:lang w:val="en-IN"/>
        </w:rPr>
      </w:pPr>
    </w:p>
    <w:p w14:paraId="528EF160" w14:textId="77777777" w:rsidR="00822DDA" w:rsidRDefault="001E43DF">
      <w:pPr>
        <w:pStyle w:val="Heading2"/>
        <w:spacing w:before="99"/>
        <w:ind w:left="2390" w:right="2675"/>
        <w:jc w:val="center"/>
        <w:rPr>
          <w:rFonts w:ascii="Cambria"/>
        </w:rPr>
      </w:pPr>
      <w:r>
        <w:rPr>
          <w:rFonts w:ascii="Cambria"/>
        </w:rPr>
        <w:t>A</w:t>
      </w:r>
      <w:r>
        <w:rPr>
          <w:rFonts w:ascii="Cambria"/>
          <w:spacing w:val="-5"/>
        </w:rPr>
        <w:t xml:space="preserve"> </w:t>
      </w:r>
      <w:r>
        <w:rPr>
          <w:rFonts w:ascii="Cambria"/>
        </w:rPr>
        <w:t>M</w:t>
      </w:r>
      <w:r>
        <w:rPr>
          <w:rFonts w:ascii="Cambria"/>
          <w:lang w:val="en-IN"/>
        </w:rPr>
        <w:t>AJOR</w:t>
      </w:r>
      <w:r>
        <w:rPr>
          <w:rFonts w:ascii="Cambria"/>
          <w:spacing w:val="-1"/>
        </w:rPr>
        <w:t xml:space="preserve"> </w:t>
      </w:r>
      <w:r>
        <w:rPr>
          <w:rFonts w:ascii="Cambria"/>
        </w:rPr>
        <w:t>PROJECT</w:t>
      </w:r>
      <w:r>
        <w:rPr>
          <w:rFonts w:ascii="Cambria"/>
          <w:spacing w:val="-1"/>
        </w:rPr>
        <w:t xml:space="preserve"> </w:t>
      </w:r>
      <w:r>
        <w:rPr>
          <w:rFonts w:ascii="Cambria"/>
        </w:rPr>
        <w:t>REPORT</w:t>
      </w:r>
    </w:p>
    <w:p w14:paraId="528EF161" w14:textId="77777777" w:rsidR="00822DDA" w:rsidRDefault="00822DDA">
      <w:pPr>
        <w:pStyle w:val="BodyText"/>
        <w:spacing w:before="4"/>
        <w:rPr>
          <w:rFonts w:ascii="Cambria"/>
          <w:b/>
          <w:sz w:val="28"/>
        </w:rPr>
      </w:pPr>
    </w:p>
    <w:p w14:paraId="528EF162" w14:textId="77777777" w:rsidR="00822DDA" w:rsidRDefault="001E43DF">
      <w:pPr>
        <w:ind w:left="2391" w:right="2669"/>
        <w:jc w:val="center"/>
        <w:rPr>
          <w:rFonts w:ascii="Cambria"/>
          <w:bCs/>
          <w:i/>
          <w:sz w:val="24"/>
          <w:szCs w:val="24"/>
        </w:rPr>
      </w:pPr>
      <w:r>
        <w:rPr>
          <w:rFonts w:ascii="Cambria"/>
          <w:bCs/>
          <w:i/>
          <w:sz w:val="24"/>
          <w:szCs w:val="24"/>
        </w:rPr>
        <w:t>ON</w:t>
      </w:r>
    </w:p>
    <w:p w14:paraId="528EF163" w14:textId="77777777" w:rsidR="00822DDA" w:rsidRDefault="001E43DF">
      <w:pPr>
        <w:pStyle w:val="Heading2"/>
        <w:spacing w:before="180"/>
        <w:ind w:left="11" w:right="-30" w:hanging="11"/>
        <w:jc w:val="center"/>
        <w:rPr>
          <w:rFonts w:eastAsia="TimesNewRomanPS-BoldMT"/>
          <w:color w:val="000000"/>
          <w:lang w:eastAsia="zh-CN"/>
        </w:rPr>
      </w:pPr>
      <w:r>
        <w:rPr>
          <w:rFonts w:eastAsia="TimesNewRomanPS-BoldMT"/>
          <w:color w:val="000000"/>
          <w:lang w:eastAsia="zh-CN"/>
        </w:rPr>
        <w:t>REAL TIME SIGN</w:t>
      </w:r>
      <w:r>
        <w:rPr>
          <w:rFonts w:eastAsia="TimesNewRomanPS-BoldMT"/>
          <w:color w:val="000000"/>
          <w:lang w:val="en-IN" w:eastAsia="zh-CN"/>
        </w:rPr>
        <w:t xml:space="preserve"> </w:t>
      </w:r>
      <w:r>
        <w:rPr>
          <w:rFonts w:eastAsia="TimesNewRomanPS-BoldMT"/>
          <w:color w:val="000000"/>
          <w:lang w:eastAsia="zh-CN"/>
        </w:rPr>
        <w:t>LANGUAGE RECOGNITION</w:t>
      </w:r>
    </w:p>
    <w:p w14:paraId="528EF164" w14:textId="77777777" w:rsidR="00822DDA" w:rsidRDefault="001E43DF">
      <w:pPr>
        <w:pStyle w:val="Heading2"/>
        <w:spacing w:before="180"/>
        <w:ind w:left="11" w:right="-30" w:hanging="11"/>
        <w:jc w:val="center"/>
        <w:rPr>
          <w:rFonts w:ascii="Cambria"/>
        </w:rPr>
      </w:pPr>
      <w:r>
        <w:rPr>
          <w:rFonts w:eastAsia="TimesNewRomanPS-BoldMT"/>
          <w:color w:val="000000"/>
          <w:lang w:eastAsia="zh-CN"/>
        </w:rPr>
        <w:t>USING TRANSFER LEARNING</w:t>
      </w:r>
    </w:p>
    <w:p w14:paraId="528EF165" w14:textId="77777777" w:rsidR="00822DDA" w:rsidRDefault="00822DDA"/>
    <w:p w14:paraId="528EF166" w14:textId="77777777" w:rsidR="00822DDA" w:rsidRDefault="001E43DF">
      <w:pPr>
        <w:spacing w:before="204" w:line="451" w:lineRule="auto"/>
        <w:ind w:left="2391" w:right="2675"/>
        <w:jc w:val="center"/>
        <w:rPr>
          <w:i/>
          <w:sz w:val="24"/>
        </w:rPr>
      </w:pPr>
      <w:r>
        <w:rPr>
          <w:i/>
          <w:sz w:val="24"/>
        </w:rPr>
        <w:t>Submitted in partial fulfillment of the requirement</w:t>
      </w:r>
      <w:r>
        <w:rPr>
          <w:i/>
          <w:spacing w:val="-57"/>
          <w:sz w:val="24"/>
        </w:rPr>
        <w:t xml:space="preserve"> </w:t>
      </w:r>
      <w:r>
        <w:rPr>
          <w:i/>
          <w:sz w:val="24"/>
        </w:rPr>
        <w:t>for the</w:t>
      </w:r>
      <w:r>
        <w:rPr>
          <w:i/>
          <w:spacing w:val="-1"/>
          <w:sz w:val="24"/>
        </w:rPr>
        <w:t xml:space="preserve"> </w:t>
      </w:r>
      <w:r>
        <w:rPr>
          <w:i/>
          <w:sz w:val="24"/>
        </w:rPr>
        <w:t>award of the</w:t>
      </w:r>
      <w:r>
        <w:rPr>
          <w:i/>
          <w:spacing w:val="-1"/>
          <w:sz w:val="24"/>
        </w:rPr>
        <w:t xml:space="preserve"> </w:t>
      </w:r>
      <w:r>
        <w:rPr>
          <w:i/>
          <w:sz w:val="24"/>
        </w:rPr>
        <w:t>degree</w:t>
      </w:r>
      <w:r>
        <w:rPr>
          <w:i/>
          <w:spacing w:val="-1"/>
          <w:sz w:val="24"/>
        </w:rPr>
        <w:t xml:space="preserve"> </w:t>
      </w:r>
      <w:r>
        <w:rPr>
          <w:i/>
          <w:sz w:val="24"/>
        </w:rPr>
        <w:t>of</w:t>
      </w:r>
    </w:p>
    <w:p w14:paraId="528EF167" w14:textId="77777777" w:rsidR="00822DDA" w:rsidRDefault="001E43DF">
      <w:pPr>
        <w:pStyle w:val="Heading2"/>
        <w:spacing w:before="0" w:line="373" w:lineRule="exact"/>
        <w:ind w:left="2671" w:right="2955"/>
        <w:jc w:val="center"/>
        <w:rPr>
          <w:rFonts w:ascii="Cambria"/>
        </w:rPr>
      </w:pPr>
      <w:r>
        <w:rPr>
          <w:rFonts w:ascii="Cambria"/>
        </w:rPr>
        <w:t>BACHELOR</w:t>
      </w:r>
      <w:r>
        <w:rPr>
          <w:rFonts w:ascii="Cambria"/>
          <w:spacing w:val="-4"/>
        </w:rPr>
        <w:t xml:space="preserve"> </w:t>
      </w:r>
      <w:r>
        <w:rPr>
          <w:rFonts w:ascii="Cambria"/>
        </w:rPr>
        <w:t>OF</w:t>
      </w:r>
      <w:r>
        <w:rPr>
          <w:rFonts w:ascii="Cambria"/>
          <w:spacing w:val="-3"/>
        </w:rPr>
        <w:t xml:space="preserve"> </w:t>
      </w:r>
      <w:r>
        <w:rPr>
          <w:rFonts w:ascii="Cambria"/>
        </w:rPr>
        <w:t>TECHNOLOGY</w:t>
      </w:r>
    </w:p>
    <w:p w14:paraId="528EF168" w14:textId="77777777" w:rsidR="00822DDA" w:rsidRDefault="001E43DF">
      <w:pPr>
        <w:spacing w:before="202"/>
        <w:ind w:left="2391" w:right="2673"/>
        <w:jc w:val="center"/>
        <w:rPr>
          <w:rFonts w:ascii="Cambria"/>
          <w:i/>
          <w:sz w:val="24"/>
        </w:rPr>
      </w:pPr>
      <w:r>
        <w:rPr>
          <w:rFonts w:ascii="Cambria"/>
          <w:i/>
          <w:sz w:val="24"/>
        </w:rPr>
        <w:t>IN</w:t>
      </w:r>
    </w:p>
    <w:p w14:paraId="528EF169" w14:textId="77777777" w:rsidR="00822DDA" w:rsidRDefault="001E43DF">
      <w:pPr>
        <w:pStyle w:val="Heading2"/>
        <w:spacing w:before="145"/>
        <w:ind w:left="655" w:right="945"/>
        <w:jc w:val="center"/>
        <w:rPr>
          <w:rFonts w:ascii="Cambria"/>
        </w:rPr>
      </w:pPr>
      <w:r>
        <w:rPr>
          <w:rFonts w:ascii="Cambria"/>
        </w:rPr>
        <w:t>COMPUTER</w:t>
      </w:r>
      <w:r>
        <w:rPr>
          <w:rFonts w:ascii="Cambria"/>
          <w:spacing w:val="-3"/>
        </w:rPr>
        <w:t xml:space="preserve"> </w:t>
      </w:r>
      <w:r>
        <w:rPr>
          <w:rFonts w:ascii="Cambria"/>
        </w:rPr>
        <w:t>SCIENCE</w:t>
      </w:r>
      <w:r>
        <w:rPr>
          <w:rFonts w:ascii="Cambria"/>
          <w:spacing w:val="-5"/>
        </w:rPr>
        <w:t xml:space="preserve"> </w:t>
      </w:r>
      <w:r>
        <w:rPr>
          <w:rFonts w:ascii="Cambria"/>
        </w:rPr>
        <w:t>AND</w:t>
      </w:r>
      <w:r>
        <w:rPr>
          <w:rFonts w:ascii="Cambria"/>
          <w:spacing w:val="-1"/>
        </w:rPr>
        <w:t xml:space="preserve"> </w:t>
      </w:r>
      <w:r>
        <w:rPr>
          <w:rFonts w:ascii="Cambria"/>
        </w:rPr>
        <w:t>ENGINEERING</w:t>
      </w:r>
    </w:p>
    <w:p w14:paraId="528EF16A" w14:textId="77777777" w:rsidR="00822DDA" w:rsidRDefault="001E43DF">
      <w:pPr>
        <w:spacing w:before="204"/>
        <w:ind w:left="2391" w:right="2669"/>
        <w:jc w:val="center"/>
        <w:rPr>
          <w:rFonts w:ascii="Calibri"/>
          <w:i/>
          <w:sz w:val="24"/>
        </w:rPr>
      </w:pPr>
      <w:r>
        <w:rPr>
          <w:rFonts w:ascii="Calibri"/>
          <w:i/>
          <w:sz w:val="24"/>
        </w:rPr>
        <w:t>BY</w:t>
      </w:r>
    </w:p>
    <w:p w14:paraId="528EF16B" w14:textId="77777777" w:rsidR="00822DDA" w:rsidRDefault="00822DDA">
      <w:pPr>
        <w:pStyle w:val="BodyText"/>
        <w:spacing w:before="4"/>
        <w:rPr>
          <w:rFonts w:ascii="Calibri"/>
          <w:i/>
          <w:sz w:val="20"/>
        </w:rPr>
      </w:pPr>
    </w:p>
    <w:p w14:paraId="528EF16C" w14:textId="77777777" w:rsidR="00822DDA" w:rsidRDefault="001E43DF">
      <w:pPr>
        <w:tabs>
          <w:tab w:val="left" w:pos="4722"/>
        </w:tabs>
        <w:spacing w:before="1" w:line="403" w:lineRule="auto"/>
        <w:ind w:leftChars="595" w:left="1309" w:right="2390" w:firstLineChars="54" w:firstLine="173"/>
        <w:jc w:val="both"/>
        <w:rPr>
          <w:b/>
          <w:spacing w:val="-67"/>
          <w:sz w:val="28"/>
        </w:rPr>
      </w:pPr>
      <w:r>
        <w:rPr>
          <w:b/>
          <w:sz w:val="32"/>
        </w:rPr>
        <w:t xml:space="preserve">G Harsha </w:t>
      </w:r>
      <w:r>
        <w:rPr>
          <w:b/>
          <w:sz w:val="32"/>
          <w:lang w:val="en-IN"/>
        </w:rPr>
        <w:t>V</w:t>
      </w:r>
      <w:r>
        <w:rPr>
          <w:b/>
          <w:sz w:val="32"/>
        </w:rPr>
        <w:t xml:space="preserve">ardhan  </w:t>
      </w:r>
      <w:r>
        <w:rPr>
          <w:b/>
          <w:spacing w:val="1"/>
          <w:sz w:val="32"/>
          <w:lang w:val="en-IN"/>
        </w:rPr>
        <w:t xml:space="preserve">        </w:t>
      </w:r>
      <w:r>
        <w:rPr>
          <w:b/>
          <w:spacing w:val="1"/>
          <w:sz w:val="32"/>
        </w:rPr>
        <w:t xml:space="preserve">         </w:t>
      </w:r>
      <w:r>
        <w:rPr>
          <w:b/>
          <w:spacing w:val="1"/>
          <w:sz w:val="32"/>
          <w:lang w:val="en-IN"/>
        </w:rPr>
        <w:t xml:space="preserve">   </w:t>
      </w:r>
      <w:r>
        <w:rPr>
          <w:b/>
          <w:sz w:val="28"/>
        </w:rPr>
        <w:t>19P61A0566</w:t>
      </w:r>
      <w:r>
        <w:rPr>
          <w:b/>
          <w:spacing w:val="-67"/>
          <w:sz w:val="28"/>
        </w:rPr>
        <w:t xml:space="preserve"> </w:t>
      </w:r>
    </w:p>
    <w:p w14:paraId="528EF16D" w14:textId="77777777" w:rsidR="00822DDA" w:rsidRDefault="001E43DF">
      <w:pPr>
        <w:tabs>
          <w:tab w:val="left" w:pos="4722"/>
        </w:tabs>
        <w:spacing w:before="1" w:line="403" w:lineRule="auto"/>
        <w:ind w:leftChars="596" w:left="1311" w:right="2390" w:firstLineChars="52" w:firstLine="167"/>
        <w:jc w:val="both"/>
        <w:rPr>
          <w:b/>
          <w:spacing w:val="-67"/>
          <w:sz w:val="28"/>
        </w:rPr>
      </w:pPr>
      <w:r>
        <w:rPr>
          <w:b/>
          <w:sz w:val="32"/>
        </w:rPr>
        <w:t xml:space="preserve">G Harsha </w:t>
      </w:r>
      <w:r>
        <w:rPr>
          <w:b/>
          <w:sz w:val="32"/>
          <w:lang w:val="en-IN"/>
        </w:rPr>
        <w:t>V</w:t>
      </w:r>
      <w:r>
        <w:rPr>
          <w:b/>
          <w:sz w:val="32"/>
        </w:rPr>
        <w:t>ardhan Rao</w:t>
      </w:r>
      <w:r>
        <w:rPr>
          <w:b/>
          <w:spacing w:val="1"/>
          <w:sz w:val="32"/>
          <w:lang w:val="en-IN"/>
        </w:rPr>
        <w:t xml:space="preserve">   </w:t>
      </w:r>
      <w:r>
        <w:rPr>
          <w:b/>
          <w:spacing w:val="1"/>
          <w:sz w:val="32"/>
        </w:rPr>
        <w:t xml:space="preserve"> </w:t>
      </w:r>
      <w:r>
        <w:rPr>
          <w:b/>
          <w:spacing w:val="1"/>
          <w:sz w:val="32"/>
          <w:lang w:val="en-IN"/>
        </w:rPr>
        <w:t xml:space="preserve">   </w:t>
      </w:r>
      <w:r>
        <w:rPr>
          <w:b/>
          <w:spacing w:val="1"/>
          <w:sz w:val="32"/>
        </w:rPr>
        <w:t xml:space="preserve">       </w:t>
      </w:r>
      <w:r>
        <w:rPr>
          <w:b/>
          <w:sz w:val="28"/>
        </w:rPr>
        <w:t>19P61A0575</w:t>
      </w:r>
      <w:r>
        <w:rPr>
          <w:b/>
          <w:spacing w:val="-67"/>
          <w:sz w:val="28"/>
        </w:rPr>
        <w:t xml:space="preserve"> </w:t>
      </w:r>
    </w:p>
    <w:p w14:paraId="528EF16E" w14:textId="77777777" w:rsidR="00822DDA" w:rsidRDefault="001E43DF">
      <w:pPr>
        <w:tabs>
          <w:tab w:val="left" w:pos="4722"/>
        </w:tabs>
        <w:spacing w:before="1" w:line="403" w:lineRule="auto"/>
        <w:ind w:leftChars="596" w:left="1311" w:right="2390" w:firstLineChars="53" w:firstLine="170"/>
        <w:jc w:val="both"/>
        <w:rPr>
          <w:b/>
          <w:sz w:val="28"/>
        </w:rPr>
      </w:pPr>
      <w:r>
        <w:rPr>
          <w:b/>
          <w:sz w:val="32"/>
        </w:rPr>
        <w:t>S</w:t>
      </w:r>
      <w:r>
        <w:rPr>
          <w:b/>
          <w:spacing w:val="-2"/>
          <w:sz w:val="32"/>
        </w:rPr>
        <w:t xml:space="preserve"> </w:t>
      </w:r>
      <w:r>
        <w:rPr>
          <w:b/>
          <w:sz w:val="32"/>
        </w:rPr>
        <w:t>Harshith</w:t>
      </w:r>
      <w:r>
        <w:rPr>
          <w:b/>
          <w:sz w:val="32"/>
        </w:rPr>
        <w:tab/>
      </w:r>
      <w:r>
        <w:rPr>
          <w:b/>
          <w:sz w:val="32"/>
          <w:lang w:val="en-IN"/>
        </w:rPr>
        <w:t xml:space="preserve">             </w:t>
      </w:r>
      <w:r>
        <w:rPr>
          <w:b/>
          <w:spacing w:val="67"/>
          <w:sz w:val="32"/>
        </w:rPr>
        <w:t xml:space="preserve"> </w:t>
      </w:r>
      <w:r>
        <w:rPr>
          <w:b/>
          <w:sz w:val="28"/>
        </w:rPr>
        <w:t>19P61A0581</w:t>
      </w:r>
    </w:p>
    <w:p w14:paraId="528EF16F" w14:textId="77777777" w:rsidR="00822DDA" w:rsidRDefault="00822DDA">
      <w:pPr>
        <w:pStyle w:val="BodyText"/>
        <w:spacing w:before="3"/>
        <w:rPr>
          <w:b/>
          <w:sz w:val="34"/>
        </w:rPr>
      </w:pPr>
    </w:p>
    <w:p w14:paraId="528EF170" w14:textId="77777777" w:rsidR="00822DDA" w:rsidRDefault="001E43DF">
      <w:pPr>
        <w:ind w:left="2671" w:right="2950"/>
        <w:jc w:val="center"/>
        <w:rPr>
          <w:i/>
          <w:sz w:val="32"/>
        </w:rPr>
      </w:pPr>
      <w:r>
        <w:rPr>
          <w:i/>
          <w:sz w:val="32"/>
        </w:rPr>
        <w:t>Under</w:t>
      </w:r>
      <w:r>
        <w:rPr>
          <w:i/>
          <w:spacing w:val="-2"/>
          <w:sz w:val="32"/>
        </w:rPr>
        <w:t xml:space="preserve"> </w:t>
      </w:r>
      <w:r>
        <w:rPr>
          <w:i/>
          <w:sz w:val="32"/>
        </w:rPr>
        <w:t>the</w:t>
      </w:r>
      <w:r>
        <w:rPr>
          <w:i/>
          <w:spacing w:val="-3"/>
          <w:sz w:val="32"/>
        </w:rPr>
        <w:t xml:space="preserve"> </w:t>
      </w:r>
      <w:r>
        <w:rPr>
          <w:i/>
          <w:sz w:val="32"/>
        </w:rPr>
        <w:t>esteemed guidance</w:t>
      </w:r>
      <w:r>
        <w:rPr>
          <w:i/>
          <w:spacing w:val="-3"/>
          <w:sz w:val="32"/>
        </w:rPr>
        <w:t xml:space="preserve"> </w:t>
      </w:r>
      <w:r>
        <w:rPr>
          <w:i/>
          <w:sz w:val="32"/>
        </w:rPr>
        <w:t>of</w:t>
      </w:r>
    </w:p>
    <w:p w14:paraId="528EF171" w14:textId="77777777" w:rsidR="00822DDA" w:rsidRDefault="00822DDA">
      <w:pPr>
        <w:pStyle w:val="BodyText"/>
        <w:spacing w:before="8"/>
        <w:rPr>
          <w:i/>
          <w:sz w:val="28"/>
        </w:rPr>
      </w:pPr>
    </w:p>
    <w:p w14:paraId="528EF172" w14:textId="77777777" w:rsidR="00822DDA" w:rsidRDefault="001E43DF">
      <w:pPr>
        <w:spacing w:before="1" w:line="360" w:lineRule="auto"/>
        <w:ind w:left="2022" w:right="2675"/>
        <w:jc w:val="center"/>
        <w:rPr>
          <w:rFonts w:ascii="Cambria"/>
          <w:b/>
          <w:i/>
          <w:sz w:val="40"/>
        </w:rPr>
      </w:pPr>
      <w:r>
        <w:rPr>
          <w:rFonts w:ascii="Cambria"/>
          <w:b/>
          <w:i/>
          <w:sz w:val="40"/>
        </w:rPr>
        <w:t>Mr.</w:t>
      </w:r>
      <w:r>
        <w:rPr>
          <w:rFonts w:ascii="Cambria"/>
          <w:b/>
          <w:i/>
          <w:spacing w:val="-4"/>
          <w:sz w:val="40"/>
        </w:rPr>
        <w:t xml:space="preserve"> </w:t>
      </w:r>
      <w:r>
        <w:rPr>
          <w:rFonts w:ascii="Cambria"/>
          <w:b/>
          <w:i/>
          <w:sz w:val="40"/>
        </w:rPr>
        <w:t>G. Anil kumar</w:t>
      </w:r>
    </w:p>
    <w:p w14:paraId="528EF173" w14:textId="77777777" w:rsidR="00822DDA" w:rsidRDefault="001E43DF">
      <w:pPr>
        <w:spacing w:before="3" w:line="360" w:lineRule="auto"/>
        <w:ind w:left="3642" w:right="3846" w:hanging="435"/>
        <w:rPr>
          <w:rFonts w:ascii="Cambria"/>
          <w:b/>
          <w:i/>
          <w:sz w:val="20"/>
        </w:rPr>
      </w:pPr>
      <w:r>
        <w:rPr>
          <w:rFonts w:ascii="Cambria"/>
          <w:b/>
          <w:i/>
          <w:sz w:val="32"/>
        </w:rPr>
        <w:t>Associate Professor</w:t>
      </w:r>
      <w:r>
        <w:rPr>
          <w:rFonts w:ascii="Cambria"/>
          <w:b/>
          <w:i/>
          <w:spacing w:val="-68"/>
          <w:sz w:val="32"/>
        </w:rPr>
        <w:t xml:space="preserve"> </w:t>
      </w:r>
      <w:r>
        <w:rPr>
          <w:rFonts w:ascii="Cambria"/>
          <w:b/>
          <w:i/>
          <w:sz w:val="32"/>
        </w:rPr>
        <w:t>Dept.</w:t>
      </w:r>
      <w:r>
        <w:rPr>
          <w:rFonts w:ascii="Cambria"/>
          <w:b/>
          <w:i/>
          <w:spacing w:val="3"/>
          <w:sz w:val="32"/>
        </w:rPr>
        <w:t xml:space="preserve"> </w:t>
      </w:r>
      <w:r>
        <w:rPr>
          <w:rFonts w:ascii="Cambria"/>
          <w:b/>
          <w:i/>
          <w:sz w:val="32"/>
        </w:rPr>
        <w:t>of</w:t>
      </w:r>
      <w:r>
        <w:rPr>
          <w:rFonts w:ascii="Cambria"/>
          <w:b/>
          <w:i/>
          <w:spacing w:val="-2"/>
          <w:sz w:val="32"/>
        </w:rPr>
        <w:t xml:space="preserve"> </w:t>
      </w:r>
      <w:r>
        <w:rPr>
          <w:rFonts w:ascii="Cambria"/>
          <w:b/>
          <w:i/>
          <w:sz w:val="32"/>
        </w:rPr>
        <w:t>CSE</w:t>
      </w:r>
    </w:p>
    <w:p w14:paraId="528EF174" w14:textId="77777777" w:rsidR="00822DDA" w:rsidRDefault="001E43DF">
      <w:pPr>
        <w:pStyle w:val="BodyText"/>
        <w:jc w:val="center"/>
        <w:rPr>
          <w:rFonts w:ascii="Cambria"/>
          <w:b/>
          <w:i/>
          <w:sz w:val="20"/>
        </w:rPr>
      </w:pPr>
      <w:r>
        <w:rPr>
          <w:rFonts w:ascii="SimSun" w:eastAsia="SimSun" w:hAnsi="SimSun" w:cs="SimSun"/>
          <w:noProof/>
        </w:rPr>
        <w:drawing>
          <wp:inline distT="0" distB="0" distL="114300" distR="114300" wp14:anchorId="528EF396" wp14:editId="528EF397">
            <wp:extent cx="4333875" cy="1057275"/>
            <wp:effectExtent l="0" t="0" r="9525" b="9525"/>
            <wp:docPr id="6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descr="IMG_256"/>
                    <pic:cNvPicPr>
                      <a:picLocks noChangeAspect="1"/>
                    </pic:cNvPicPr>
                  </pic:nvPicPr>
                  <pic:blipFill>
                    <a:blip r:embed="rId9"/>
                    <a:stretch>
                      <a:fillRect/>
                    </a:stretch>
                  </pic:blipFill>
                  <pic:spPr>
                    <a:xfrm>
                      <a:off x="0" y="0"/>
                      <a:ext cx="4333875" cy="1057275"/>
                    </a:xfrm>
                    <a:prstGeom prst="rect">
                      <a:avLst/>
                    </a:prstGeom>
                    <a:noFill/>
                    <a:ln w="9525">
                      <a:noFill/>
                    </a:ln>
                  </pic:spPr>
                </pic:pic>
              </a:graphicData>
            </a:graphic>
          </wp:inline>
        </w:drawing>
      </w:r>
    </w:p>
    <w:p w14:paraId="528EF175" w14:textId="77777777" w:rsidR="00822DDA" w:rsidRDefault="00822DDA">
      <w:pPr>
        <w:pStyle w:val="BodyText"/>
        <w:rPr>
          <w:rFonts w:ascii="Cambria"/>
          <w:b/>
          <w:i/>
          <w:sz w:val="20"/>
        </w:rPr>
      </w:pPr>
    </w:p>
    <w:p w14:paraId="528EF176" w14:textId="7D8AF492" w:rsidR="00822DDA" w:rsidRDefault="001A3FAA">
      <w:pPr>
        <w:spacing w:before="151"/>
        <w:jc w:val="center"/>
        <w:rPr>
          <w:rFonts w:ascii="Calibri"/>
          <w:b/>
          <w:sz w:val="36"/>
        </w:rPr>
      </w:pPr>
      <w:r>
        <w:rPr>
          <w:rFonts w:ascii="Calibri"/>
          <w:b/>
          <w:sz w:val="36"/>
        </w:rPr>
        <w:t>June</w:t>
      </w:r>
      <w:r w:rsidR="001E43DF">
        <w:rPr>
          <w:rFonts w:ascii="Calibri"/>
          <w:b/>
          <w:spacing w:val="-3"/>
          <w:sz w:val="36"/>
        </w:rPr>
        <w:t xml:space="preserve"> </w:t>
      </w:r>
      <w:r w:rsidR="001E43DF">
        <w:rPr>
          <w:rFonts w:ascii="Calibri"/>
          <w:b/>
          <w:sz w:val="36"/>
        </w:rPr>
        <w:t>-</w:t>
      </w:r>
      <w:r w:rsidR="001E43DF">
        <w:rPr>
          <w:rFonts w:ascii="Calibri"/>
          <w:b/>
          <w:spacing w:val="1"/>
          <w:sz w:val="36"/>
        </w:rPr>
        <w:t xml:space="preserve"> </w:t>
      </w:r>
      <w:r w:rsidR="001E43DF">
        <w:rPr>
          <w:rFonts w:ascii="Calibri"/>
          <w:b/>
          <w:sz w:val="36"/>
        </w:rPr>
        <w:t>202</w:t>
      </w:r>
      <w:r>
        <w:rPr>
          <w:rFonts w:ascii="Calibri"/>
          <w:b/>
          <w:sz w:val="36"/>
        </w:rPr>
        <w:t>3</w:t>
      </w:r>
    </w:p>
    <w:p w14:paraId="528EF177" w14:textId="77777777" w:rsidR="00822DDA" w:rsidRDefault="00822DDA">
      <w:pPr>
        <w:rPr>
          <w:rFonts w:ascii="Calibri"/>
          <w:sz w:val="36"/>
        </w:rPr>
        <w:sectPr w:rsidR="00822DDA" w:rsidSect="004A5A12">
          <w:headerReference w:type="default" r:id="rId10"/>
          <w:type w:val="continuous"/>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lowerRoman"/>
          <w:cols w:space="720"/>
        </w:sectPr>
      </w:pPr>
    </w:p>
    <w:p w14:paraId="528EF178" w14:textId="77777777" w:rsidR="00822DDA" w:rsidRDefault="00822DDA">
      <w:pPr>
        <w:pStyle w:val="BodyText"/>
        <w:rPr>
          <w:rFonts w:ascii="Calibri"/>
          <w:b/>
          <w:sz w:val="20"/>
        </w:rPr>
      </w:pPr>
    </w:p>
    <w:p w14:paraId="528EF179" w14:textId="77777777" w:rsidR="00822DDA" w:rsidRDefault="00822DDA">
      <w:pPr>
        <w:pStyle w:val="BodyText"/>
        <w:rPr>
          <w:rFonts w:ascii="Calibri"/>
          <w:b/>
          <w:sz w:val="20"/>
        </w:rPr>
      </w:pPr>
    </w:p>
    <w:p w14:paraId="528EF17A" w14:textId="77777777" w:rsidR="00822DDA" w:rsidRDefault="001E43DF">
      <w:pPr>
        <w:pStyle w:val="BodyText"/>
        <w:jc w:val="center"/>
        <w:rPr>
          <w:rFonts w:ascii="Calibri"/>
          <w:b/>
          <w:sz w:val="23"/>
        </w:rPr>
      </w:pPr>
      <w:r>
        <w:rPr>
          <w:rFonts w:ascii="SimSun" w:eastAsia="SimSun" w:hAnsi="SimSun" w:cs="SimSun"/>
          <w:noProof/>
        </w:rPr>
        <w:drawing>
          <wp:inline distT="0" distB="0" distL="114300" distR="114300" wp14:anchorId="528EF398" wp14:editId="528EF399">
            <wp:extent cx="4333875" cy="1057275"/>
            <wp:effectExtent l="0" t="0" r="9525" b="9525"/>
            <wp:docPr id="5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descr="IMG_256"/>
                    <pic:cNvPicPr>
                      <a:picLocks noChangeAspect="1"/>
                    </pic:cNvPicPr>
                  </pic:nvPicPr>
                  <pic:blipFill>
                    <a:blip r:embed="rId9"/>
                    <a:stretch>
                      <a:fillRect/>
                    </a:stretch>
                  </pic:blipFill>
                  <pic:spPr>
                    <a:xfrm>
                      <a:off x="0" y="0"/>
                      <a:ext cx="4333875" cy="1057275"/>
                    </a:xfrm>
                    <a:prstGeom prst="rect">
                      <a:avLst/>
                    </a:prstGeom>
                    <a:noFill/>
                    <a:ln w="9525">
                      <a:noFill/>
                    </a:ln>
                  </pic:spPr>
                </pic:pic>
              </a:graphicData>
            </a:graphic>
          </wp:inline>
        </w:drawing>
      </w:r>
    </w:p>
    <w:p w14:paraId="528EF17B" w14:textId="77777777" w:rsidR="00822DDA" w:rsidRDefault="00822DDA">
      <w:pPr>
        <w:pStyle w:val="Heading4"/>
        <w:spacing w:before="6"/>
        <w:ind w:right="2194"/>
        <w:rPr>
          <w:rFonts w:ascii="Calibri"/>
          <w:sz w:val="20"/>
        </w:rPr>
      </w:pPr>
    </w:p>
    <w:p w14:paraId="528EF17C" w14:textId="77777777" w:rsidR="00822DDA" w:rsidRDefault="001E43DF">
      <w:pPr>
        <w:pStyle w:val="BodyText"/>
        <w:jc w:val="center"/>
        <w:rPr>
          <w:rFonts w:asciiTheme="majorHAnsi" w:hAnsiTheme="majorHAnsi"/>
        </w:rPr>
      </w:pPr>
      <w:r>
        <w:rPr>
          <w:rFonts w:asciiTheme="majorHAnsi" w:hAnsiTheme="majorHAnsi"/>
        </w:rPr>
        <w:t>Aushapur (V), Ghatkesar (M), Hyderabad, Medchal – Dist, Telangana – 501 301.</w:t>
      </w:r>
    </w:p>
    <w:p w14:paraId="528EF17D" w14:textId="77777777" w:rsidR="00822DDA" w:rsidRDefault="00822DDA">
      <w:pPr>
        <w:pStyle w:val="BodyText"/>
        <w:jc w:val="center"/>
        <w:rPr>
          <w:rFonts w:asciiTheme="majorHAnsi" w:hAnsiTheme="majorHAnsi"/>
        </w:rPr>
      </w:pPr>
    </w:p>
    <w:p w14:paraId="528EF17E" w14:textId="77777777" w:rsidR="00822DDA" w:rsidRDefault="00822DDA">
      <w:pPr>
        <w:spacing w:line="325" w:lineRule="exact"/>
        <w:ind w:right="496"/>
        <w:jc w:val="center"/>
        <w:rPr>
          <w:rFonts w:ascii="Cambria"/>
          <w:b/>
          <w:w w:val="115"/>
          <w:sz w:val="28"/>
        </w:rPr>
      </w:pPr>
    </w:p>
    <w:p w14:paraId="528EF17F" w14:textId="77777777" w:rsidR="00822DDA" w:rsidRDefault="001E43DF">
      <w:pPr>
        <w:spacing w:line="325" w:lineRule="exact"/>
        <w:ind w:right="496"/>
        <w:jc w:val="center"/>
        <w:rPr>
          <w:rFonts w:ascii="Cambria"/>
          <w:b/>
          <w:spacing w:val="26"/>
          <w:w w:val="115"/>
          <w:sz w:val="28"/>
        </w:rPr>
      </w:pPr>
      <w:r>
        <w:rPr>
          <w:rFonts w:ascii="Cambria"/>
          <w:b/>
          <w:w w:val="115"/>
          <w:sz w:val="28"/>
        </w:rPr>
        <w:t>DEPARTMENT</w:t>
      </w:r>
    </w:p>
    <w:p w14:paraId="528EF180" w14:textId="77777777" w:rsidR="00822DDA" w:rsidRDefault="001E43DF">
      <w:pPr>
        <w:spacing w:line="325" w:lineRule="exact"/>
        <w:ind w:right="496"/>
        <w:jc w:val="center"/>
        <w:rPr>
          <w:rFonts w:ascii="Cambria"/>
          <w:b/>
          <w:spacing w:val="27"/>
          <w:w w:val="115"/>
          <w:sz w:val="28"/>
        </w:rPr>
      </w:pPr>
      <w:r>
        <w:rPr>
          <w:rFonts w:ascii="Cambria"/>
          <w:b/>
          <w:w w:val="115"/>
          <w:sz w:val="28"/>
        </w:rPr>
        <w:t>OF</w:t>
      </w:r>
    </w:p>
    <w:p w14:paraId="528EF181" w14:textId="77777777" w:rsidR="00822DDA" w:rsidRDefault="001E43DF">
      <w:pPr>
        <w:spacing w:line="325" w:lineRule="exact"/>
        <w:ind w:right="496"/>
        <w:jc w:val="center"/>
        <w:rPr>
          <w:rFonts w:ascii="Cambria"/>
          <w:b/>
          <w:spacing w:val="-2"/>
          <w:w w:val="115"/>
          <w:sz w:val="28"/>
        </w:rPr>
      </w:pPr>
      <w:r>
        <w:rPr>
          <w:rFonts w:ascii="Cambria"/>
          <w:b/>
          <w:w w:val="115"/>
          <w:sz w:val="28"/>
        </w:rPr>
        <w:t xml:space="preserve">COMPUTER SCIENCE &amp; </w:t>
      </w:r>
      <w:r>
        <w:rPr>
          <w:rFonts w:ascii="Cambria"/>
          <w:b/>
          <w:spacing w:val="-2"/>
          <w:w w:val="115"/>
          <w:sz w:val="28"/>
        </w:rPr>
        <w:t>ENGINEERING</w:t>
      </w:r>
    </w:p>
    <w:p w14:paraId="528EF182" w14:textId="77777777" w:rsidR="00822DDA" w:rsidRDefault="00822DDA">
      <w:pPr>
        <w:spacing w:line="325" w:lineRule="exact"/>
        <w:ind w:right="496"/>
        <w:jc w:val="center"/>
        <w:rPr>
          <w:rFonts w:ascii="Cambria"/>
          <w:b/>
          <w:sz w:val="28"/>
        </w:rPr>
      </w:pPr>
    </w:p>
    <w:p w14:paraId="528EF183" w14:textId="77777777" w:rsidR="00822DDA" w:rsidRDefault="001E43DF">
      <w:pPr>
        <w:pStyle w:val="Heading2"/>
        <w:spacing w:before="201"/>
        <w:ind w:firstLineChars="250" w:firstLine="954"/>
        <w:rPr>
          <w:rFonts w:ascii="Lucida Calligraphy" w:hAnsi="Lucida Calligraphy"/>
          <w:spacing w:val="-2"/>
          <w:w w:val="120"/>
        </w:rPr>
      </w:pPr>
      <w:r>
        <w:rPr>
          <w:rFonts w:ascii="Lucida Calligraphy" w:hAnsi="Lucida Calligraphy"/>
          <w:spacing w:val="-2"/>
          <w:w w:val="120"/>
          <w:u w:val="single"/>
        </w:rPr>
        <w:t>CERTIFICATE</w:t>
      </w:r>
    </w:p>
    <w:p w14:paraId="528EF184" w14:textId="77777777" w:rsidR="00822DDA" w:rsidRDefault="00822DDA">
      <w:pPr>
        <w:pStyle w:val="Heading2"/>
        <w:spacing w:before="201"/>
        <w:jc w:val="center"/>
        <w:rPr>
          <w:rFonts w:ascii="Lucida Calligraphy" w:hAnsi="Lucida Calligraphy"/>
          <w:sz w:val="2"/>
        </w:rPr>
      </w:pPr>
    </w:p>
    <w:p w14:paraId="528EF185" w14:textId="77777777" w:rsidR="00822DDA" w:rsidRDefault="00822DDA">
      <w:pPr>
        <w:pStyle w:val="BodyText"/>
        <w:spacing w:before="5"/>
        <w:rPr>
          <w:rFonts w:ascii="Cambria"/>
          <w:b/>
          <w:sz w:val="16"/>
        </w:rPr>
      </w:pPr>
    </w:p>
    <w:p w14:paraId="528EF186" w14:textId="050FE5F5" w:rsidR="00822DDA" w:rsidRDefault="001E43DF">
      <w:pPr>
        <w:spacing w:before="4" w:line="367" w:lineRule="auto"/>
        <w:ind w:right="40"/>
        <w:jc w:val="both"/>
        <w:rPr>
          <w:rFonts w:ascii="Lucida Calligraphy" w:hAnsi="Lucida Calligraphy"/>
          <w:sz w:val="24"/>
        </w:rPr>
      </w:pPr>
      <w:r>
        <w:rPr>
          <w:rFonts w:ascii="Lucida Calligraphy" w:hAnsi="Lucida Calligraphy"/>
          <w:sz w:val="24"/>
        </w:rPr>
        <w:t xml:space="preserve">      This is to certify that the major project titled </w:t>
      </w:r>
      <w:r>
        <w:rPr>
          <w:rFonts w:ascii="Lucida Calligraphy" w:hAnsi="Lucida Calligraphy"/>
          <w:b/>
          <w:sz w:val="24"/>
        </w:rPr>
        <w:t>“REAL TIME SIGN LANGUAGE RECOGNITION USING TRANSFER LEARNING “</w:t>
      </w:r>
      <w:r>
        <w:rPr>
          <w:rFonts w:ascii="Lucida Calligraphy" w:hAnsi="Lucida Calligraphy"/>
          <w:sz w:val="24"/>
        </w:rPr>
        <w:t xml:space="preserve">submitted </w:t>
      </w:r>
      <w:r>
        <w:rPr>
          <w:rFonts w:ascii="Lucida Calligraphy" w:hAnsi="Lucida Calligraphy"/>
          <w:spacing w:val="-5"/>
          <w:sz w:val="24"/>
        </w:rPr>
        <w:t xml:space="preserve">by </w:t>
      </w:r>
      <w:r>
        <w:rPr>
          <w:rFonts w:ascii="Lucida Calligraphy" w:hAnsi="Lucida Calligraphy"/>
          <w:b/>
          <w:bCs/>
          <w:spacing w:val="-5"/>
          <w:sz w:val="24"/>
          <w:lang w:val="en-IN"/>
        </w:rPr>
        <w:t>G Harsha Vardhan</w:t>
      </w:r>
      <w:r>
        <w:rPr>
          <w:rFonts w:ascii="Lucida Calligraphy" w:hAnsi="Lucida Calligraphy"/>
          <w:b/>
          <w:sz w:val="24"/>
        </w:rPr>
        <w:t>(</w:t>
      </w:r>
      <w:r>
        <w:rPr>
          <w:rFonts w:ascii="Lucida Calligraphy" w:eastAsia="Century Gothic" w:hAnsi="Lucida Calligraphy" w:cs="Century Gothic"/>
          <w:b/>
        </w:rPr>
        <w:t>19P61A05</w:t>
      </w:r>
      <w:r>
        <w:rPr>
          <w:rFonts w:ascii="Lucida Calligraphy" w:eastAsia="Century Gothic" w:hAnsi="Lucida Calligraphy" w:cs="Century Gothic"/>
          <w:b/>
          <w:lang w:val="en-IN"/>
        </w:rPr>
        <w:t>66</w:t>
      </w:r>
      <w:r>
        <w:rPr>
          <w:rFonts w:ascii="Lucida Calligraphy" w:hAnsi="Lucida Calligraphy"/>
          <w:b/>
          <w:sz w:val="24"/>
        </w:rPr>
        <w:t>),</w:t>
      </w:r>
      <w:r>
        <w:rPr>
          <w:rFonts w:ascii="Lucida Calligraphy" w:hAnsi="Lucida Calligraphy"/>
          <w:b/>
          <w:spacing w:val="-2"/>
          <w:sz w:val="24"/>
        </w:rPr>
        <w:t xml:space="preserve"> </w:t>
      </w:r>
      <w:r>
        <w:rPr>
          <w:rFonts w:ascii="Lucida Calligraphy" w:hAnsi="Lucida Calligraphy"/>
          <w:b/>
          <w:spacing w:val="-2"/>
          <w:sz w:val="24"/>
          <w:lang w:val="en-IN"/>
        </w:rPr>
        <w:t>G Harsha Vardhan Rao</w:t>
      </w:r>
      <w:r>
        <w:rPr>
          <w:rFonts w:ascii="Lucida Calligraphy" w:hAnsi="Lucida Calligraphy"/>
          <w:b/>
          <w:sz w:val="24"/>
        </w:rPr>
        <w:t>(</w:t>
      </w:r>
      <w:r>
        <w:rPr>
          <w:rFonts w:ascii="Lucida Calligraphy" w:eastAsia="Century Gothic" w:hAnsi="Lucida Calligraphy" w:cs="Century Gothic"/>
          <w:b/>
        </w:rPr>
        <w:t>19P61A05</w:t>
      </w:r>
      <w:r>
        <w:rPr>
          <w:rFonts w:ascii="Lucida Calligraphy" w:eastAsia="Century Gothic" w:hAnsi="Lucida Calligraphy" w:cs="Century Gothic"/>
          <w:b/>
          <w:lang w:val="en-IN"/>
        </w:rPr>
        <w:t>75</w:t>
      </w:r>
      <w:r>
        <w:rPr>
          <w:rFonts w:ascii="Lucida Calligraphy" w:hAnsi="Lucida Calligraphy"/>
          <w:b/>
          <w:sz w:val="24"/>
        </w:rPr>
        <w:t>)</w:t>
      </w:r>
      <w:r>
        <w:rPr>
          <w:rFonts w:ascii="Lucida Calligraphy" w:hAnsi="Lucida Calligraphy"/>
          <w:b/>
          <w:sz w:val="24"/>
          <w:lang w:val="en-IN"/>
        </w:rPr>
        <w:t>, S Harshith(19P61A0581)</w:t>
      </w:r>
      <w:r>
        <w:rPr>
          <w:rFonts w:ascii="Lucida Calligraphy" w:hAnsi="Lucida Calligraphy"/>
          <w:b/>
          <w:sz w:val="24"/>
        </w:rPr>
        <w:t xml:space="preserve"> </w:t>
      </w:r>
      <w:r>
        <w:rPr>
          <w:rFonts w:ascii="Lucida Calligraphy" w:hAnsi="Lucida Calligraphy"/>
          <w:sz w:val="24"/>
        </w:rPr>
        <w:t>in B.tech IV-I</w:t>
      </w:r>
      <w:r w:rsidR="00CE5E4A">
        <w:rPr>
          <w:rFonts w:ascii="Lucida Calligraphy" w:hAnsi="Lucida Calligraphy"/>
          <w:sz w:val="24"/>
        </w:rPr>
        <w:t>I</w:t>
      </w:r>
      <w:r>
        <w:rPr>
          <w:rFonts w:ascii="Lucida Calligraphy" w:hAnsi="Lucida Calligraphy"/>
          <w:sz w:val="24"/>
        </w:rPr>
        <w:t xml:space="preserve"> semester </w:t>
      </w:r>
      <w:r>
        <w:rPr>
          <w:rFonts w:ascii="Lucida Calligraphy" w:hAnsi="Lucida Calligraphy"/>
          <w:i/>
          <w:sz w:val="24"/>
        </w:rPr>
        <w:t xml:space="preserve">Computer Science &amp; Engineering </w:t>
      </w:r>
      <w:r>
        <w:rPr>
          <w:rFonts w:ascii="Lucida Calligraphy" w:hAnsi="Lucida Calligraphy"/>
          <w:sz w:val="24"/>
        </w:rPr>
        <w:t>is a record of the bonafide work carried out by them</w:t>
      </w:r>
    </w:p>
    <w:p w14:paraId="528EF187" w14:textId="77777777" w:rsidR="00822DDA" w:rsidRDefault="001E43DF">
      <w:pPr>
        <w:spacing w:before="4" w:line="367" w:lineRule="auto"/>
        <w:ind w:right="40"/>
        <w:jc w:val="both"/>
        <w:rPr>
          <w:rFonts w:ascii="Lucida Calligraphy" w:hAnsi="Lucida Calligraphy"/>
          <w:sz w:val="24"/>
        </w:rPr>
      </w:pPr>
      <w:r>
        <w:rPr>
          <w:rFonts w:ascii="Lucida Calligraphy" w:hAnsi="Lucida Calligraphy"/>
          <w:sz w:val="24"/>
        </w:rPr>
        <w:t xml:space="preserve">                    The Design embodied in this report have not been submitted to any other University for the award of any degree</w:t>
      </w:r>
    </w:p>
    <w:p w14:paraId="528EF188" w14:textId="77777777" w:rsidR="00822DDA" w:rsidRDefault="00822DDA">
      <w:pPr>
        <w:spacing w:before="4" w:line="367" w:lineRule="auto"/>
        <w:ind w:right="40"/>
        <w:jc w:val="both"/>
        <w:rPr>
          <w:rFonts w:ascii="Lucida Calligraphy" w:hAnsi="Lucida Calligraphy"/>
          <w:sz w:val="24"/>
        </w:rPr>
      </w:pPr>
    </w:p>
    <w:p w14:paraId="528EF189" w14:textId="77777777" w:rsidR="00822DDA" w:rsidRDefault="00822DDA">
      <w:pPr>
        <w:pStyle w:val="BodyText"/>
        <w:spacing w:before="200" w:line="360" w:lineRule="auto"/>
        <w:ind w:left="160" w:right="118" w:firstLine="719"/>
        <w:jc w:val="both"/>
        <w:rPr>
          <w:rFonts w:ascii="Lucida Calligraphy" w:hAnsi="Lucida Calligraphy"/>
        </w:rPr>
      </w:pPr>
    </w:p>
    <w:p w14:paraId="528EF18A" w14:textId="77777777" w:rsidR="00822DDA" w:rsidRDefault="001E43DF">
      <w:pPr>
        <w:tabs>
          <w:tab w:val="left" w:pos="5047"/>
        </w:tabs>
        <w:spacing w:line="276" w:lineRule="auto"/>
        <w:jc w:val="both"/>
        <w:rPr>
          <w:b/>
          <w:sz w:val="24"/>
        </w:rPr>
      </w:pPr>
      <w:r>
        <w:rPr>
          <w:b/>
          <w:sz w:val="24"/>
        </w:rPr>
        <w:t xml:space="preserve"> INTERNAL </w:t>
      </w:r>
      <w:r>
        <w:rPr>
          <w:b/>
          <w:spacing w:val="-4"/>
          <w:sz w:val="24"/>
        </w:rPr>
        <w:t>GUIDE</w:t>
      </w:r>
      <w:r>
        <w:rPr>
          <w:b/>
          <w:sz w:val="24"/>
        </w:rPr>
        <w:tab/>
        <w:t xml:space="preserve">   </w:t>
      </w:r>
      <w:r>
        <w:rPr>
          <w:b/>
          <w:sz w:val="24"/>
          <w:lang w:val="en-IN"/>
        </w:rPr>
        <w:t xml:space="preserve">                    </w:t>
      </w:r>
      <w:r>
        <w:rPr>
          <w:b/>
          <w:sz w:val="24"/>
        </w:rPr>
        <w:t xml:space="preserve">HEAD OF THE </w:t>
      </w:r>
      <w:r>
        <w:rPr>
          <w:b/>
          <w:spacing w:val="-2"/>
          <w:sz w:val="24"/>
        </w:rPr>
        <w:t>DEPARTMENT</w:t>
      </w:r>
    </w:p>
    <w:p w14:paraId="528EF18B" w14:textId="77777777" w:rsidR="00822DDA" w:rsidRDefault="001E43DF">
      <w:pPr>
        <w:pStyle w:val="Heading6"/>
        <w:tabs>
          <w:tab w:val="left" w:pos="6658"/>
        </w:tabs>
        <w:spacing w:line="276" w:lineRule="auto"/>
        <w:ind w:left="0" w:firstLineChars="50" w:firstLine="140"/>
        <w:jc w:val="both"/>
      </w:pPr>
      <w:r>
        <w:rPr>
          <w:spacing w:val="-2"/>
          <w:lang w:val="en-IN"/>
        </w:rPr>
        <w:t>M</w:t>
      </w:r>
      <w:r>
        <w:rPr>
          <w:spacing w:val="-2"/>
        </w:rPr>
        <w:t>r.</w:t>
      </w:r>
      <w:r>
        <w:rPr>
          <w:spacing w:val="-2"/>
          <w:lang w:val="en-IN"/>
        </w:rPr>
        <w:t xml:space="preserve"> G. Anil Kumar</w:t>
      </w:r>
      <w:r>
        <w:t xml:space="preserve">                                             </w:t>
      </w:r>
      <w:r>
        <w:rPr>
          <w:lang w:val="en-IN"/>
        </w:rPr>
        <w:t xml:space="preserve">            </w:t>
      </w:r>
      <w:r>
        <w:t xml:space="preserve"> Dr.</w:t>
      </w:r>
      <w:r>
        <w:rPr>
          <w:lang w:val="en-IN"/>
        </w:rPr>
        <w:t xml:space="preserve"> </w:t>
      </w:r>
      <w:r>
        <w:t>M.</w:t>
      </w:r>
      <w:r>
        <w:rPr>
          <w:lang w:val="en-IN"/>
        </w:rPr>
        <w:t xml:space="preserve"> </w:t>
      </w:r>
      <w:r>
        <w:t>Venkateswarao Rao</w:t>
      </w:r>
    </w:p>
    <w:p w14:paraId="528EF18C" w14:textId="77777777" w:rsidR="00822DDA" w:rsidRDefault="001E43DF">
      <w:pPr>
        <w:spacing w:line="276" w:lineRule="auto"/>
        <w:ind w:left="160"/>
        <w:jc w:val="both"/>
        <w:rPr>
          <w:b/>
          <w:sz w:val="24"/>
        </w:rPr>
      </w:pPr>
      <w:r>
        <w:rPr>
          <w:b/>
          <w:sz w:val="24"/>
        </w:rPr>
        <w:t xml:space="preserve">(Associate </w:t>
      </w:r>
      <w:r>
        <w:rPr>
          <w:b/>
          <w:spacing w:val="-2"/>
          <w:sz w:val="24"/>
        </w:rPr>
        <w:t>Professor)</w:t>
      </w:r>
    </w:p>
    <w:p w14:paraId="528EF18D" w14:textId="77777777" w:rsidR="00822DDA" w:rsidRDefault="00822DDA">
      <w:pPr>
        <w:pStyle w:val="BodyText"/>
        <w:spacing w:line="276" w:lineRule="auto"/>
        <w:rPr>
          <w:b/>
          <w:sz w:val="26"/>
        </w:rPr>
      </w:pPr>
    </w:p>
    <w:p w14:paraId="528EF18E" w14:textId="77777777" w:rsidR="00822DDA" w:rsidRDefault="00822DDA">
      <w:pPr>
        <w:pStyle w:val="BodyText"/>
        <w:rPr>
          <w:b/>
          <w:sz w:val="26"/>
        </w:rPr>
      </w:pPr>
    </w:p>
    <w:p w14:paraId="528EF18F" w14:textId="77777777" w:rsidR="00822DDA" w:rsidRDefault="001E43DF">
      <w:pPr>
        <w:spacing w:before="189" w:line="424" w:lineRule="auto"/>
        <w:ind w:right="40"/>
        <w:jc w:val="center"/>
        <w:rPr>
          <w:b/>
          <w:sz w:val="28"/>
        </w:rPr>
      </w:pPr>
      <w:r>
        <w:rPr>
          <w:b/>
          <w:sz w:val="28"/>
        </w:rPr>
        <w:t>EXTERNAL EXAMINER</w:t>
      </w:r>
    </w:p>
    <w:p w14:paraId="528EF190" w14:textId="77777777" w:rsidR="00822DDA" w:rsidRDefault="00822DDA">
      <w:pPr>
        <w:spacing w:line="424" w:lineRule="auto"/>
        <w:rPr>
          <w:sz w:val="28"/>
        </w:rPr>
      </w:pPr>
    </w:p>
    <w:p w14:paraId="528EF191" w14:textId="77777777" w:rsidR="00822DDA" w:rsidRDefault="00822DDA">
      <w:pPr>
        <w:jc w:val="center"/>
        <w:rPr>
          <w:sz w:val="28"/>
        </w:rPr>
      </w:pPr>
    </w:p>
    <w:p w14:paraId="528EF193" w14:textId="77777777" w:rsidR="00822DDA" w:rsidRDefault="00822DDA">
      <w:pPr>
        <w:pStyle w:val="BodyText"/>
        <w:rPr>
          <w:b/>
          <w:sz w:val="20"/>
        </w:rPr>
      </w:pPr>
    </w:p>
    <w:p w14:paraId="528EF194" w14:textId="77777777" w:rsidR="00822DDA" w:rsidRDefault="00822DDA">
      <w:pPr>
        <w:pStyle w:val="BodyText"/>
        <w:spacing w:before="8"/>
        <w:rPr>
          <w:b/>
          <w:sz w:val="17"/>
        </w:rPr>
      </w:pPr>
    </w:p>
    <w:p w14:paraId="744690FB" w14:textId="77777777" w:rsidR="00040C04" w:rsidRDefault="00040C04">
      <w:pPr>
        <w:pStyle w:val="Heading2"/>
        <w:spacing w:before="100"/>
        <w:ind w:right="2667"/>
        <w:jc w:val="center"/>
        <w:rPr>
          <w:rFonts w:ascii="Cambria"/>
          <w:w w:val="115"/>
          <w:u w:val="single"/>
        </w:rPr>
      </w:pPr>
    </w:p>
    <w:p w14:paraId="528EF195" w14:textId="3615901E" w:rsidR="00822DDA" w:rsidRDefault="001E43DF">
      <w:pPr>
        <w:pStyle w:val="Heading2"/>
        <w:spacing w:before="100"/>
        <w:ind w:right="2667"/>
        <w:jc w:val="center"/>
        <w:rPr>
          <w:rFonts w:ascii="Cambria"/>
          <w:u w:val="single"/>
        </w:rPr>
      </w:pPr>
      <w:r>
        <w:rPr>
          <w:rFonts w:ascii="Cambria"/>
          <w:w w:val="115"/>
          <w:u w:val="single"/>
        </w:rPr>
        <w:lastRenderedPageBreak/>
        <w:t>DECLARATION</w:t>
      </w:r>
    </w:p>
    <w:p w14:paraId="528EF196" w14:textId="77777777" w:rsidR="00822DDA" w:rsidRDefault="00822DDA">
      <w:pPr>
        <w:pStyle w:val="BodyText"/>
        <w:rPr>
          <w:rFonts w:ascii="Cambria"/>
          <w:b/>
          <w:sz w:val="20"/>
        </w:rPr>
      </w:pPr>
    </w:p>
    <w:p w14:paraId="528EF197" w14:textId="77777777" w:rsidR="00822DDA" w:rsidRDefault="00822DDA">
      <w:pPr>
        <w:pStyle w:val="BodyText"/>
        <w:spacing w:before="8"/>
        <w:rPr>
          <w:rFonts w:ascii="Cambria"/>
          <w:b/>
          <w:sz w:val="23"/>
        </w:rPr>
      </w:pPr>
    </w:p>
    <w:p w14:paraId="528EF198" w14:textId="77777777" w:rsidR="00822DDA" w:rsidRDefault="001E43DF">
      <w:pPr>
        <w:spacing w:before="90" w:line="360" w:lineRule="auto"/>
        <w:ind w:left="277" w:right="551" w:firstLine="660"/>
        <w:jc w:val="both"/>
        <w:rPr>
          <w:sz w:val="24"/>
        </w:rPr>
      </w:pPr>
      <w:r>
        <w:rPr>
          <w:sz w:val="24"/>
        </w:rPr>
        <w:t xml:space="preserve">We, </w:t>
      </w:r>
      <w:r>
        <w:rPr>
          <w:b/>
          <w:sz w:val="24"/>
        </w:rPr>
        <w:t>G Harsha vardhan, G Harsha vardhan rao</w:t>
      </w:r>
      <w:r>
        <w:rPr>
          <w:sz w:val="24"/>
        </w:rPr>
        <w:t xml:space="preserve">, </w:t>
      </w:r>
      <w:r>
        <w:rPr>
          <w:b/>
          <w:sz w:val="24"/>
        </w:rPr>
        <w:t xml:space="preserve">S Harshith </w:t>
      </w:r>
      <w:r>
        <w:rPr>
          <w:sz w:val="24"/>
        </w:rPr>
        <w:t>bearing hall ticket</w:t>
      </w:r>
      <w:r>
        <w:rPr>
          <w:spacing w:val="1"/>
          <w:sz w:val="24"/>
        </w:rPr>
        <w:t xml:space="preserve"> </w:t>
      </w:r>
      <w:r>
        <w:rPr>
          <w:sz w:val="24"/>
        </w:rPr>
        <w:t xml:space="preserve">numbers </w:t>
      </w:r>
      <w:r>
        <w:rPr>
          <w:b/>
          <w:sz w:val="24"/>
        </w:rPr>
        <w:t xml:space="preserve">(19P61A0566, 19P61A0575, 19P61A0581) </w:t>
      </w:r>
      <w:r>
        <w:rPr>
          <w:sz w:val="24"/>
        </w:rPr>
        <w:t>hereby declare that the mini project</w:t>
      </w:r>
      <w:r>
        <w:rPr>
          <w:spacing w:val="1"/>
          <w:sz w:val="24"/>
        </w:rPr>
        <w:t xml:space="preserve"> </w:t>
      </w:r>
      <w:r>
        <w:rPr>
          <w:spacing w:val="-3"/>
          <w:sz w:val="24"/>
        </w:rPr>
        <w:t>report</w:t>
      </w:r>
      <w:r>
        <w:rPr>
          <w:spacing w:val="7"/>
          <w:sz w:val="24"/>
        </w:rPr>
        <w:t xml:space="preserve"> </w:t>
      </w:r>
      <w:r>
        <w:rPr>
          <w:spacing w:val="-3"/>
          <w:sz w:val="24"/>
        </w:rPr>
        <w:t>entitled</w:t>
      </w:r>
      <w:r>
        <w:rPr>
          <w:spacing w:val="7"/>
          <w:sz w:val="24"/>
        </w:rPr>
        <w:t xml:space="preserve"> </w:t>
      </w:r>
      <w:r>
        <w:rPr>
          <w:spacing w:val="-3"/>
          <w:sz w:val="24"/>
        </w:rPr>
        <w:t>“</w:t>
      </w:r>
      <w:r>
        <w:rPr>
          <w:b/>
          <w:spacing w:val="-3"/>
          <w:sz w:val="24"/>
        </w:rPr>
        <w:t>REAL TIME SIGN LANGUAGE RECOGNITION USING TRANSFER LEARNING</w:t>
      </w:r>
      <w:r>
        <w:rPr>
          <w:spacing w:val="-3"/>
          <w:sz w:val="24"/>
        </w:rPr>
        <w:t>”</w:t>
      </w:r>
      <w:r>
        <w:rPr>
          <w:spacing w:val="6"/>
          <w:sz w:val="24"/>
        </w:rPr>
        <w:t xml:space="preserve"> </w:t>
      </w:r>
      <w:r>
        <w:rPr>
          <w:spacing w:val="-3"/>
          <w:sz w:val="24"/>
        </w:rPr>
        <w:t>under</w:t>
      </w:r>
      <w:r>
        <w:rPr>
          <w:spacing w:val="-8"/>
          <w:sz w:val="24"/>
        </w:rPr>
        <w:t xml:space="preserve"> </w:t>
      </w:r>
      <w:r>
        <w:rPr>
          <w:spacing w:val="-3"/>
          <w:sz w:val="24"/>
        </w:rPr>
        <w:t>the</w:t>
      </w:r>
      <w:r>
        <w:rPr>
          <w:spacing w:val="-9"/>
          <w:sz w:val="24"/>
        </w:rPr>
        <w:t xml:space="preserve"> </w:t>
      </w:r>
      <w:r>
        <w:rPr>
          <w:spacing w:val="-2"/>
          <w:sz w:val="24"/>
        </w:rPr>
        <w:t>guidance</w:t>
      </w:r>
      <w:r>
        <w:rPr>
          <w:spacing w:val="-9"/>
          <w:sz w:val="24"/>
        </w:rPr>
        <w:t xml:space="preserve"> </w:t>
      </w:r>
      <w:r>
        <w:rPr>
          <w:spacing w:val="-2"/>
          <w:sz w:val="24"/>
        </w:rPr>
        <w:t>of</w:t>
      </w:r>
      <w:r>
        <w:rPr>
          <w:spacing w:val="-8"/>
          <w:sz w:val="24"/>
        </w:rPr>
        <w:t xml:space="preserve"> </w:t>
      </w:r>
      <w:r>
        <w:rPr>
          <w:b/>
          <w:spacing w:val="-2"/>
          <w:sz w:val="24"/>
        </w:rPr>
        <w:t>Mr.</w:t>
      </w:r>
      <w:r>
        <w:rPr>
          <w:b/>
          <w:spacing w:val="-27"/>
          <w:sz w:val="24"/>
        </w:rPr>
        <w:t xml:space="preserve"> </w:t>
      </w:r>
      <w:r>
        <w:rPr>
          <w:b/>
          <w:spacing w:val="-2"/>
          <w:sz w:val="24"/>
        </w:rPr>
        <w:t>G.</w:t>
      </w:r>
      <w:r>
        <w:rPr>
          <w:b/>
          <w:spacing w:val="-27"/>
          <w:sz w:val="24"/>
        </w:rPr>
        <w:t xml:space="preserve"> </w:t>
      </w:r>
      <w:r>
        <w:rPr>
          <w:b/>
          <w:spacing w:val="-2"/>
          <w:sz w:val="24"/>
        </w:rPr>
        <w:t>Anil</w:t>
      </w:r>
      <w:r>
        <w:rPr>
          <w:b/>
          <w:spacing w:val="-26"/>
          <w:sz w:val="24"/>
        </w:rPr>
        <w:t xml:space="preserve"> </w:t>
      </w:r>
      <w:r>
        <w:rPr>
          <w:b/>
          <w:spacing w:val="-2"/>
          <w:sz w:val="24"/>
        </w:rPr>
        <w:t>kumar,</w:t>
      </w:r>
      <w:r>
        <w:rPr>
          <w:b/>
          <w:spacing w:val="-57"/>
          <w:sz w:val="24"/>
        </w:rPr>
        <w:t xml:space="preserve"> </w:t>
      </w:r>
      <w:r>
        <w:rPr>
          <w:sz w:val="24"/>
        </w:rPr>
        <w:t>Associate Professor, Department of Computer Science and Engineering</w:t>
      </w:r>
      <w:r>
        <w:rPr>
          <w:b/>
          <w:sz w:val="24"/>
        </w:rPr>
        <w:t>, Vignana Bharathi</w:t>
      </w:r>
      <w:r>
        <w:rPr>
          <w:b/>
          <w:spacing w:val="1"/>
          <w:sz w:val="24"/>
        </w:rPr>
        <w:t xml:space="preserve"> </w:t>
      </w:r>
      <w:r>
        <w:rPr>
          <w:b/>
          <w:sz w:val="24"/>
        </w:rPr>
        <w:t>Institute of Technology, Hyderabad</w:t>
      </w:r>
      <w:r>
        <w:rPr>
          <w:sz w:val="24"/>
        </w:rPr>
        <w:t>, have submitted to Jawaharlal Nehru Technological</w:t>
      </w:r>
      <w:r>
        <w:rPr>
          <w:spacing w:val="1"/>
          <w:sz w:val="24"/>
        </w:rPr>
        <w:t xml:space="preserve"> </w:t>
      </w:r>
      <w:r>
        <w:rPr>
          <w:sz w:val="24"/>
        </w:rPr>
        <w:t xml:space="preserve">University Hyderabad, Kukatpally, in partial fulfilment of the requirements for the award </w:t>
      </w:r>
      <w:r>
        <w:rPr>
          <w:rFonts w:ascii="Calibri" w:hAnsi="Calibri"/>
          <w:sz w:val="24"/>
        </w:rPr>
        <w:t>of</w:t>
      </w:r>
      <w:r>
        <w:rPr>
          <w:rFonts w:ascii="Calibri" w:hAnsi="Calibri"/>
          <w:spacing w:val="1"/>
          <w:sz w:val="24"/>
        </w:rPr>
        <w:t xml:space="preserve"> </w:t>
      </w:r>
      <w:r>
        <w:rPr>
          <w:sz w:val="24"/>
        </w:rPr>
        <w:t>the</w:t>
      </w:r>
      <w:r>
        <w:rPr>
          <w:spacing w:val="-2"/>
          <w:sz w:val="24"/>
        </w:rPr>
        <w:t xml:space="preserve"> </w:t>
      </w:r>
      <w:r>
        <w:rPr>
          <w:sz w:val="24"/>
        </w:rPr>
        <w:t>degree</w:t>
      </w:r>
      <w:r>
        <w:rPr>
          <w:spacing w:val="-1"/>
          <w:sz w:val="24"/>
        </w:rPr>
        <w:t xml:space="preserve"> </w:t>
      </w:r>
      <w:r>
        <w:rPr>
          <w:sz w:val="24"/>
        </w:rPr>
        <w:t>of Bachelor</w:t>
      </w:r>
      <w:r>
        <w:rPr>
          <w:spacing w:val="1"/>
          <w:sz w:val="24"/>
        </w:rPr>
        <w:t xml:space="preserve"> </w:t>
      </w:r>
      <w:r>
        <w:rPr>
          <w:sz w:val="24"/>
        </w:rPr>
        <w:t>of</w:t>
      </w:r>
      <w:r>
        <w:rPr>
          <w:spacing w:val="-2"/>
          <w:sz w:val="24"/>
        </w:rPr>
        <w:t xml:space="preserve"> </w:t>
      </w:r>
      <w:r>
        <w:rPr>
          <w:sz w:val="24"/>
        </w:rPr>
        <w:t>Technology</w:t>
      </w:r>
      <w:r>
        <w:rPr>
          <w:spacing w:val="2"/>
          <w:sz w:val="24"/>
        </w:rPr>
        <w:t xml:space="preserve"> </w:t>
      </w:r>
      <w:r>
        <w:rPr>
          <w:sz w:val="24"/>
        </w:rPr>
        <w:t>in</w:t>
      </w:r>
      <w:r>
        <w:rPr>
          <w:spacing w:val="-4"/>
          <w:sz w:val="24"/>
        </w:rPr>
        <w:t xml:space="preserve"> </w:t>
      </w:r>
      <w:r>
        <w:rPr>
          <w:sz w:val="24"/>
        </w:rPr>
        <w:t>Computer</w:t>
      </w:r>
      <w:r>
        <w:rPr>
          <w:spacing w:val="-1"/>
          <w:sz w:val="24"/>
        </w:rPr>
        <w:t xml:space="preserve"> </w:t>
      </w:r>
      <w:r>
        <w:rPr>
          <w:sz w:val="24"/>
        </w:rPr>
        <w:t>Science And</w:t>
      </w:r>
      <w:r>
        <w:rPr>
          <w:spacing w:val="2"/>
          <w:sz w:val="24"/>
        </w:rPr>
        <w:t xml:space="preserve"> </w:t>
      </w:r>
      <w:r>
        <w:rPr>
          <w:sz w:val="24"/>
        </w:rPr>
        <w:t>Engineering.</w:t>
      </w:r>
    </w:p>
    <w:p w14:paraId="528EF199" w14:textId="77777777" w:rsidR="00822DDA" w:rsidRDefault="001E43DF">
      <w:pPr>
        <w:pStyle w:val="BodyText"/>
        <w:spacing w:before="199" w:line="360" w:lineRule="auto"/>
        <w:ind w:left="277" w:right="557" w:firstLine="360"/>
        <w:jc w:val="both"/>
      </w:pPr>
      <w:r>
        <w:t>This</w:t>
      </w:r>
      <w:r>
        <w:rPr>
          <w:spacing w:val="-4"/>
        </w:rPr>
        <w:t xml:space="preserve"> </w:t>
      </w:r>
      <w:r>
        <w:t>is</w:t>
      </w:r>
      <w:r>
        <w:rPr>
          <w:spacing w:val="-4"/>
        </w:rPr>
        <w:t xml:space="preserve"> </w:t>
      </w:r>
      <w:r>
        <w:t>a</w:t>
      </w:r>
      <w:r>
        <w:rPr>
          <w:spacing w:val="-2"/>
        </w:rPr>
        <w:t xml:space="preserve"> </w:t>
      </w:r>
      <w:r>
        <w:t>record</w:t>
      </w:r>
      <w:r>
        <w:rPr>
          <w:spacing w:val="-4"/>
        </w:rPr>
        <w:t xml:space="preserve"> </w:t>
      </w:r>
      <w:r>
        <w:t>of</w:t>
      </w:r>
      <w:r>
        <w:rPr>
          <w:spacing w:val="-5"/>
        </w:rPr>
        <w:t xml:space="preserve"> </w:t>
      </w:r>
      <w:r>
        <w:t>bonafide</w:t>
      </w:r>
      <w:r>
        <w:rPr>
          <w:spacing w:val="-2"/>
        </w:rPr>
        <w:t xml:space="preserve"> </w:t>
      </w:r>
      <w:r>
        <w:t>work</w:t>
      </w:r>
      <w:r>
        <w:rPr>
          <w:spacing w:val="-4"/>
        </w:rPr>
        <w:t xml:space="preserve"> </w:t>
      </w:r>
      <w:r>
        <w:t>carried</w:t>
      </w:r>
      <w:r>
        <w:rPr>
          <w:spacing w:val="-1"/>
        </w:rPr>
        <w:t xml:space="preserve"> </w:t>
      </w:r>
      <w:r>
        <w:t>out</w:t>
      </w:r>
      <w:r>
        <w:rPr>
          <w:spacing w:val="-3"/>
        </w:rPr>
        <w:t xml:space="preserve"> </w:t>
      </w:r>
      <w:r>
        <w:t>by</w:t>
      </w:r>
      <w:r>
        <w:rPr>
          <w:spacing w:val="-4"/>
        </w:rPr>
        <w:t xml:space="preserve"> </w:t>
      </w:r>
      <w:r>
        <w:t>us</w:t>
      </w:r>
      <w:r>
        <w:rPr>
          <w:spacing w:val="-3"/>
        </w:rPr>
        <w:t xml:space="preserve"> </w:t>
      </w:r>
      <w:r>
        <w:t>and</w:t>
      </w:r>
      <w:r>
        <w:rPr>
          <w:spacing w:val="-1"/>
        </w:rPr>
        <w:t xml:space="preserve"> </w:t>
      </w:r>
      <w:r>
        <w:t>the</w:t>
      </w:r>
      <w:r>
        <w:rPr>
          <w:spacing w:val="-2"/>
        </w:rPr>
        <w:t xml:space="preserve"> </w:t>
      </w:r>
      <w:r>
        <w:t>results</w:t>
      </w:r>
      <w:r>
        <w:rPr>
          <w:spacing w:val="-1"/>
        </w:rPr>
        <w:t xml:space="preserve"> </w:t>
      </w:r>
      <w:r>
        <w:t>embodied</w:t>
      </w:r>
      <w:r>
        <w:rPr>
          <w:spacing w:val="-4"/>
        </w:rPr>
        <w:t xml:space="preserve"> </w:t>
      </w:r>
      <w:r>
        <w:t>in</w:t>
      </w:r>
      <w:r>
        <w:rPr>
          <w:spacing w:val="-1"/>
        </w:rPr>
        <w:t xml:space="preserve"> </w:t>
      </w:r>
      <w:r>
        <w:t>this</w:t>
      </w:r>
      <w:r>
        <w:rPr>
          <w:spacing w:val="-4"/>
        </w:rPr>
        <w:t xml:space="preserve"> </w:t>
      </w:r>
      <w:r>
        <w:t>project</w:t>
      </w:r>
      <w:r>
        <w:rPr>
          <w:spacing w:val="-58"/>
        </w:rPr>
        <w:t xml:space="preserve"> </w:t>
      </w:r>
      <w:r>
        <w:t>have not been reproduced or copied from any source. The results embodied in this project</w:t>
      </w:r>
      <w:r>
        <w:rPr>
          <w:spacing w:val="1"/>
        </w:rPr>
        <w:t xml:space="preserve"> </w:t>
      </w:r>
      <w:r>
        <w:t>report have not been submitted to any other university or institute for the award of any other</w:t>
      </w:r>
      <w:r>
        <w:rPr>
          <w:spacing w:val="1"/>
        </w:rPr>
        <w:t xml:space="preserve"> </w:t>
      </w:r>
      <w:r>
        <w:t>degree</w:t>
      </w:r>
      <w:r>
        <w:rPr>
          <w:spacing w:val="-2"/>
        </w:rPr>
        <w:t xml:space="preserve"> </w:t>
      </w:r>
      <w:r>
        <w:t>or</w:t>
      </w:r>
      <w:r>
        <w:rPr>
          <w:spacing w:val="1"/>
        </w:rPr>
        <w:t xml:space="preserve"> </w:t>
      </w:r>
      <w:r>
        <w:t>diploma.</w:t>
      </w:r>
    </w:p>
    <w:p w14:paraId="528EF19A" w14:textId="77777777" w:rsidR="00822DDA" w:rsidRDefault="00822DDA">
      <w:pPr>
        <w:pStyle w:val="BodyText"/>
        <w:spacing w:line="360" w:lineRule="auto"/>
        <w:rPr>
          <w:sz w:val="26"/>
        </w:rPr>
      </w:pPr>
    </w:p>
    <w:p w14:paraId="528EF19B" w14:textId="77777777" w:rsidR="00822DDA" w:rsidRDefault="00822DDA">
      <w:pPr>
        <w:pStyle w:val="BodyText"/>
        <w:rPr>
          <w:sz w:val="26"/>
        </w:rPr>
      </w:pPr>
    </w:p>
    <w:p w14:paraId="528EF19C" w14:textId="77777777" w:rsidR="00822DDA" w:rsidRDefault="00822DDA">
      <w:pPr>
        <w:pStyle w:val="BodyText"/>
        <w:rPr>
          <w:sz w:val="26"/>
        </w:rPr>
      </w:pPr>
    </w:p>
    <w:p w14:paraId="528EF19D" w14:textId="77777777" w:rsidR="00822DDA" w:rsidRDefault="00822DDA">
      <w:pPr>
        <w:pStyle w:val="BodyText"/>
        <w:spacing w:before="7"/>
        <w:rPr>
          <w:sz w:val="38"/>
        </w:rPr>
      </w:pPr>
    </w:p>
    <w:p w14:paraId="528EF19E" w14:textId="54B47301" w:rsidR="00822DDA" w:rsidRDefault="001E43DF">
      <w:pPr>
        <w:spacing w:before="1" w:line="439" w:lineRule="auto"/>
        <w:ind w:left="5308" w:right="346" w:firstLine="431"/>
        <w:jc w:val="right"/>
        <w:rPr>
          <w:b/>
        </w:rPr>
      </w:pPr>
      <w:r>
        <w:rPr>
          <w:b/>
        </w:rPr>
        <w:t>G HARSHA VARDHAN</w:t>
      </w:r>
      <w:r>
        <w:rPr>
          <w:b/>
          <w:spacing w:val="1"/>
        </w:rPr>
        <w:t xml:space="preserve"> </w:t>
      </w:r>
      <w:r>
        <w:rPr>
          <w:b/>
        </w:rPr>
        <w:t>(19P61A0566)</w:t>
      </w:r>
      <w:r>
        <w:rPr>
          <w:b/>
          <w:spacing w:val="-52"/>
        </w:rPr>
        <w:t xml:space="preserve"> </w:t>
      </w:r>
      <w:r>
        <w:rPr>
          <w:b/>
        </w:rPr>
        <w:t>G</w:t>
      </w:r>
      <w:r>
        <w:rPr>
          <w:b/>
          <w:spacing w:val="-7"/>
        </w:rPr>
        <w:t xml:space="preserve"> </w:t>
      </w:r>
      <w:r>
        <w:rPr>
          <w:b/>
        </w:rPr>
        <w:t>HARSHA</w:t>
      </w:r>
      <w:r>
        <w:rPr>
          <w:b/>
          <w:spacing w:val="-6"/>
        </w:rPr>
        <w:t xml:space="preserve"> </w:t>
      </w:r>
      <w:r>
        <w:rPr>
          <w:b/>
        </w:rPr>
        <w:t>VARDHAN</w:t>
      </w:r>
      <w:r>
        <w:rPr>
          <w:b/>
          <w:spacing w:val="-4"/>
        </w:rPr>
        <w:t xml:space="preserve"> </w:t>
      </w:r>
      <w:r>
        <w:rPr>
          <w:b/>
        </w:rPr>
        <w:t>RAO(19P61A0575)</w:t>
      </w:r>
    </w:p>
    <w:p w14:paraId="528EF19F" w14:textId="77777777" w:rsidR="00822DDA" w:rsidRDefault="001E43DF">
      <w:pPr>
        <w:spacing w:before="1"/>
        <w:ind w:right="346"/>
        <w:jc w:val="right"/>
        <w:rPr>
          <w:rFonts w:ascii="Calibri"/>
          <w:b/>
          <w:sz w:val="24"/>
        </w:rPr>
      </w:pPr>
      <w:r>
        <w:rPr>
          <w:b/>
        </w:rPr>
        <w:t>S</w:t>
      </w:r>
      <w:r>
        <w:rPr>
          <w:b/>
          <w:spacing w:val="-5"/>
        </w:rPr>
        <w:t xml:space="preserve"> </w:t>
      </w:r>
      <w:r>
        <w:rPr>
          <w:b/>
        </w:rPr>
        <w:t>HARSHITH</w:t>
      </w:r>
      <w:r>
        <w:rPr>
          <w:b/>
          <w:spacing w:val="-2"/>
        </w:rPr>
        <w:t xml:space="preserve"> </w:t>
      </w:r>
      <w:r>
        <w:rPr>
          <w:rFonts w:ascii="Calibri"/>
          <w:b/>
          <w:sz w:val="24"/>
        </w:rPr>
        <w:t>(</w:t>
      </w:r>
      <w:r>
        <w:rPr>
          <w:b/>
        </w:rPr>
        <w:t>19P61A0581</w:t>
      </w:r>
      <w:r>
        <w:rPr>
          <w:rFonts w:ascii="Calibri"/>
          <w:b/>
          <w:sz w:val="24"/>
        </w:rPr>
        <w:t>)</w:t>
      </w:r>
    </w:p>
    <w:p w14:paraId="528EF1A0" w14:textId="77777777" w:rsidR="00822DDA" w:rsidRDefault="00822DDA">
      <w:pPr>
        <w:spacing w:before="1"/>
        <w:ind w:right="346"/>
        <w:jc w:val="right"/>
        <w:rPr>
          <w:rFonts w:ascii="Calibri"/>
          <w:b/>
          <w:sz w:val="24"/>
        </w:rPr>
      </w:pPr>
    </w:p>
    <w:p w14:paraId="528EF1A1" w14:textId="77777777" w:rsidR="00822DDA" w:rsidRDefault="00822DDA">
      <w:pPr>
        <w:spacing w:before="1"/>
        <w:ind w:right="346"/>
        <w:jc w:val="right"/>
        <w:rPr>
          <w:rFonts w:ascii="Calibri"/>
          <w:b/>
          <w:sz w:val="24"/>
        </w:rPr>
      </w:pPr>
    </w:p>
    <w:p w14:paraId="528EF1A2" w14:textId="77777777" w:rsidR="00822DDA" w:rsidRDefault="00822DDA">
      <w:pPr>
        <w:spacing w:before="1"/>
        <w:ind w:right="346"/>
        <w:jc w:val="right"/>
        <w:rPr>
          <w:rFonts w:ascii="Calibri"/>
          <w:b/>
          <w:sz w:val="24"/>
        </w:rPr>
      </w:pPr>
    </w:p>
    <w:p w14:paraId="528EF1A3" w14:textId="77777777" w:rsidR="00822DDA" w:rsidRDefault="00822DDA">
      <w:pPr>
        <w:spacing w:before="1"/>
        <w:ind w:right="346"/>
        <w:jc w:val="right"/>
        <w:rPr>
          <w:rFonts w:ascii="Calibri"/>
          <w:b/>
          <w:sz w:val="24"/>
        </w:rPr>
      </w:pPr>
    </w:p>
    <w:p w14:paraId="528EF1A4" w14:textId="77777777" w:rsidR="00822DDA" w:rsidRDefault="00822DDA">
      <w:pPr>
        <w:spacing w:before="1"/>
        <w:ind w:right="346"/>
        <w:jc w:val="right"/>
        <w:rPr>
          <w:rFonts w:ascii="Calibri"/>
          <w:b/>
          <w:sz w:val="24"/>
        </w:rPr>
      </w:pPr>
    </w:p>
    <w:p w14:paraId="528EF1A5" w14:textId="77777777" w:rsidR="00822DDA" w:rsidRDefault="00822DDA">
      <w:pPr>
        <w:spacing w:before="1"/>
        <w:ind w:right="346"/>
        <w:jc w:val="right"/>
        <w:rPr>
          <w:rFonts w:ascii="Calibri"/>
          <w:b/>
          <w:sz w:val="24"/>
        </w:rPr>
      </w:pPr>
    </w:p>
    <w:p w14:paraId="528EF1A6" w14:textId="77777777" w:rsidR="00822DDA" w:rsidRDefault="00822DDA">
      <w:pPr>
        <w:spacing w:before="1"/>
        <w:ind w:right="346"/>
        <w:jc w:val="right"/>
        <w:rPr>
          <w:rFonts w:ascii="Calibri"/>
          <w:b/>
          <w:sz w:val="24"/>
        </w:rPr>
      </w:pPr>
    </w:p>
    <w:p w14:paraId="528EF1A7" w14:textId="77777777" w:rsidR="00822DDA" w:rsidRDefault="00822DDA">
      <w:pPr>
        <w:spacing w:before="1"/>
        <w:ind w:right="346"/>
        <w:jc w:val="center"/>
        <w:rPr>
          <w:rFonts w:ascii="Calibri"/>
          <w:b/>
          <w:sz w:val="24"/>
        </w:rPr>
      </w:pPr>
    </w:p>
    <w:p w14:paraId="528EF1A8" w14:textId="77777777" w:rsidR="00822DDA" w:rsidRDefault="00822DDA">
      <w:pPr>
        <w:spacing w:before="1"/>
        <w:ind w:right="346"/>
        <w:jc w:val="center"/>
        <w:rPr>
          <w:rFonts w:ascii="Calibri"/>
          <w:b/>
          <w:sz w:val="24"/>
        </w:rPr>
      </w:pPr>
    </w:p>
    <w:p w14:paraId="528EF1A9" w14:textId="77777777" w:rsidR="00822DDA" w:rsidRDefault="00822DDA">
      <w:pPr>
        <w:spacing w:before="1"/>
        <w:ind w:right="346"/>
        <w:jc w:val="center"/>
        <w:rPr>
          <w:rFonts w:ascii="Calibri"/>
          <w:b/>
          <w:sz w:val="24"/>
        </w:rPr>
      </w:pPr>
    </w:p>
    <w:p w14:paraId="528EF1AA" w14:textId="77777777" w:rsidR="00822DDA" w:rsidRDefault="00822DDA">
      <w:pPr>
        <w:spacing w:before="1"/>
        <w:ind w:right="346"/>
        <w:jc w:val="center"/>
        <w:rPr>
          <w:rFonts w:ascii="Calibri"/>
          <w:b/>
          <w:sz w:val="24"/>
        </w:rPr>
      </w:pPr>
    </w:p>
    <w:p w14:paraId="528EF1AB" w14:textId="77777777" w:rsidR="00822DDA" w:rsidRDefault="00822DDA">
      <w:pPr>
        <w:spacing w:before="1"/>
        <w:ind w:right="346"/>
        <w:jc w:val="center"/>
        <w:rPr>
          <w:rFonts w:ascii="Calibri"/>
          <w:b/>
          <w:sz w:val="24"/>
        </w:rPr>
      </w:pPr>
    </w:p>
    <w:p w14:paraId="528EF1AC" w14:textId="77777777" w:rsidR="00822DDA" w:rsidRDefault="00822DDA">
      <w:pPr>
        <w:spacing w:before="1"/>
        <w:ind w:right="346"/>
        <w:jc w:val="center"/>
        <w:rPr>
          <w:rFonts w:ascii="Calibri"/>
          <w:b/>
          <w:sz w:val="24"/>
        </w:rPr>
      </w:pPr>
    </w:p>
    <w:p w14:paraId="528EF1AD" w14:textId="77777777" w:rsidR="00822DDA" w:rsidRDefault="00822DDA">
      <w:pPr>
        <w:spacing w:before="1"/>
        <w:ind w:right="346"/>
        <w:jc w:val="both"/>
        <w:rPr>
          <w:rFonts w:ascii="Calibri"/>
          <w:b/>
          <w:sz w:val="24"/>
        </w:rPr>
      </w:pPr>
    </w:p>
    <w:p w14:paraId="528EF1AE" w14:textId="77777777" w:rsidR="00822DDA" w:rsidRDefault="00822DDA">
      <w:pPr>
        <w:spacing w:before="1"/>
        <w:ind w:right="346"/>
        <w:jc w:val="center"/>
        <w:rPr>
          <w:rFonts w:ascii="Calibri"/>
          <w:b/>
          <w:sz w:val="24"/>
        </w:rPr>
      </w:pPr>
    </w:p>
    <w:p w14:paraId="06CA044D" w14:textId="77777777" w:rsidR="00E82301" w:rsidRPr="00E82301" w:rsidRDefault="00E82301" w:rsidP="00E82301">
      <w:pPr>
        <w:pStyle w:val="Normal2"/>
      </w:pPr>
    </w:p>
    <w:p w14:paraId="200D91A8" w14:textId="77777777" w:rsidR="00E82301" w:rsidRDefault="00E82301" w:rsidP="00E82301">
      <w:pPr>
        <w:jc w:val="center"/>
        <w:rPr>
          <w:sz w:val="28"/>
        </w:rPr>
        <w:sectPr w:rsidR="00E82301" w:rsidSect="00514312">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sz w:val="28"/>
        </w:rPr>
        <w:t>i</w:t>
      </w:r>
    </w:p>
    <w:p w14:paraId="528EF1AF" w14:textId="77777777" w:rsidR="00822DDA" w:rsidRDefault="00822DDA" w:rsidP="00E82301">
      <w:pPr>
        <w:spacing w:before="1"/>
        <w:ind w:right="346"/>
        <w:rPr>
          <w:rFonts w:ascii="Calibri"/>
          <w:b/>
          <w:sz w:val="24"/>
        </w:rPr>
      </w:pPr>
    </w:p>
    <w:p w14:paraId="528EF1B3" w14:textId="77777777" w:rsidR="00822DDA" w:rsidRDefault="001E43DF">
      <w:pPr>
        <w:pStyle w:val="Heading2"/>
        <w:spacing w:before="99"/>
        <w:ind w:right="2671"/>
        <w:jc w:val="center"/>
        <w:rPr>
          <w:rFonts w:ascii="Cambria"/>
          <w:u w:val="single"/>
        </w:rPr>
      </w:pPr>
      <w:r>
        <w:rPr>
          <w:rFonts w:ascii="Cambria"/>
          <w:w w:val="115"/>
          <w:u w:val="single"/>
        </w:rPr>
        <w:t>ACKNOWLEDGEMENT</w:t>
      </w:r>
    </w:p>
    <w:p w14:paraId="528EF1B4" w14:textId="77777777" w:rsidR="00822DDA" w:rsidRDefault="00822DDA">
      <w:pPr>
        <w:pStyle w:val="BodyText"/>
        <w:rPr>
          <w:rFonts w:ascii="Cambria"/>
          <w:b/>
          <w:sz w:val="20"/>
        </w:rPr>
      </w:pPr>
    </w:p>
    <w:p w14:paraId="528EF1B5" w14:textId="77777777" w:rsidR="00822DDA" w:rsidRDefault="00822DDA">
      <w:pPr>
        <w:pStyle w:val="BodyText"/>
        <w:rPr>
          <w:rFonts w:ascii="Cambria"/>
          <w:b/>
          <w:sz w:val="20"/>
        </w:rPr>
      </w:pPr>
    </w:p>
    <w:p w14:paraId="528EF1B6" w14:textId="77777777" w:rsidR="00822DDA" w:rsidRDefault="00822DDA">
      <w:pPr>
        <w:pStyle w:val="BodyText"/>
        <w:rPr>
          <w:rFonts w:ascii="Cambria"/>
          <w:b/>
          <w:sz w:val="26"/>
        </w:rPr>
      </w:pPr>
    </w:p>
    <w:p w14:paraId="528EF1B7" w14:textId="77777777" w:rsidR="00822DDA" w:rsidRDefault="001E43DF">
      <w:pPr>
        <w:pStyle w:val="BodyText"/>
        <w:spacing w:before="90" w:line="360" w:lineRule="auto"/>
        <w:ind w:left="277" w:right="553" w:firstLine="720"/>
        <w:jc w:val="both"/>
      </w:pPr>
      <w:r>
        <w:t xml:space="preserve">We are extremely thankful to our beloved Chairman </w:t>
      </w:r>
      <w:r>
        <w:rPr>
          <w:b/>
        </w:rPr>
        <w:t>Dr. N.</w:t>
      </w:r>
      <w:r>
        <w:rPr>
          <w:b/>
          <w:lang w:val="en-IN"/>
        </w:rPr>
        <w:t xml:space="preserve"> </w:t>
      </w:r>
      <w:r>
        <w:rPr>
          <w:b/>
        </w:rPr>
        <w:t xml:space="preserve">Goutham Rao </w:t>
      </w:r>
      <w:r>
        <w:t>who took</w:t>
      </w:r>
      <w:r>
        <w:rPr>
          <w:spacing w:val="1"/>
        </w:rPr>
        <w:t xml:space="preserve"> </w:t>
      </w:r>
      <w:r>
        <w:t>keen</w:t>
      </w:r>
      <w:r>
        <w:rPr>
          <w:spacing w:val="-1"/>
        </w:rPr>
        <w:t xml:space="preserve"> </w:t>
      </w:r>
      <w:r>
        <w:t>interest</w:t>
      </w:r>
      <w:r>
        <w:rPr>
          <w:spacing w:val="-1"/>
        </w:rPr>
        <w:t xml:space="preserve"> </w:t>
      </w:r>
      <w:r>
        <w:t>to</w:t>
      </w:r>
      <w:r>
        <w:rPr>
          <w:spacing w:val="-1"/>
        </w:rPr>
        <w:t xml:space="preserve"> </w:t>
      </w:r>
      <w:r>
        <w:t>provide</w:t>
      </w:r>
      <w:r>
        <w:rPr>
          <w:spacing w:val="-2"/>
        </w:rPr>
        <w:t xml:space="preserve"> </w:t>
      </w:r>
      <w:r>
        <w:t>us</w:t>
      </w:r>
      <w:r>
        <w:rPr>
          <w:spacing w:val="-1"/>
        </w:rPr>
        <w:t xml:space="preserve"> </w:t>
      </w:r>
      <w:r>
        <w:t>the</w:t>
      </w:r>
      <w:r>
        <w:rPr>
          <w:spacing w:val="-2"/>
        </w:rPr>
        <w:t xml:space="preserve"> </w:t>
      </w:r>
      <w:r>
        <w:t>infrastructural</w:t>
      </w:r>
      <w:r>
        <w:rPr>
          <w:spacing w:val="1"/>
        </w:rPr>
        <w:t xml:space="preserve"> </w:t>
      </w:r>
      <w:r>
        <w:t>facilities</w:t>
      </w:r>
      <w:r>
        <w:rPr>
          <w:spacing w:val="-1"/>
        </w:rPr>
        <w:t xml:space="preserve"> </w:t>
      </w:r>
      <w:r>
        <w:t>for carrying</w:t>
      </w:r>
      <w:r>
        <w:rPr>
          <w:spacing w:val="-1"/>
        </w:rPr>
        <w:t xml:space="preserve"> </w:t>
      </w:r>
      <w:r>
        <w:t>out</w:t>
      </w:r>
      <w:r>
        <w:rPr>
          <w:spacing w:val="-1"/>
        </w:rPr>
        <w:t xml:space="preserve"> </w:t>
      </w:r>
      <w:r>
        <w:t>the</w:t>
      </w:r>
      <w:r>
        <w:rPr>
          <w:spacing w:val="-2"/>
        </w:rPr>
        <w:t xml:space="preserve"> </w:t>
      </w:r>
      <w:r>
        <w:t>project</w:t>
      </w:r>
      <w:r>
        <w:rPr>
          <w:spacing w:val="1"/>
        </w:rPr>
        <w:t xml:space="preserve"> </w:t>
      </w:r>
      <w:r>
        <w:t>work.</w:t>
      </w:r>
    </w:p>
    <w:p w14:paraId="528EF1B8" w14:textId="77777777" w:rsidR="00822DDA" w:rsidRDefault="001E43DF">
      <w:pPr>
        <w:pStyle w:val="BodyText"/>
        <w:spacing w:before="91" w:line="360" w:lineRule="auto"/>
        <w:ind w:left="277" w:right="552" w:firstLine="720"/>
        <w:jc w:val="both"/>
      </w:pPr>
      <w:r>
        <w:t>Self-confidence, hard work, commitment and planning are essential to carry out any</w:t>
      </w:r>
      <w:r>
        <w:rPr>
          <w:spacing w:val="1"/>
        </w:rPr>
        <w:t xml:space="preserve"> </w:t>
      </w:r>
      <w:r>
        <w:t>task. Possessing these qualities is sheer waste, if an opportunity does not exist. So, we whole-</w:t>
      </w:r>
      <w:r>
        <w:rPr>
          <w:spacing w:val="1"/>
        </w:rPr>
        <w:t xml:space="preserve"> </w:t>
      </w:r>
      <w:r>
        <w:t>heartedly</w:t>
      </w:r>
      <w:r>
        <w:rPr>
          <w:spacing w:val="1"/>
        </w:rPr>
        <w:t xml:space="preserve"> </w:t>
      </w:r>
      <w:r>
        <w:t>thank</w:t>
      </w:r>
      <w:r>
        <w:rPr>
          <w:spacing w:val="1"/>
        </w:rPr>
        <w:t xml:space="preserve"> </w:t>
      </w:r>
      <w:r>
        <w:rPr>
          <w:b/>
        </w:rPr>
        <w:t>Dr.</w:t>
      </w:r>
      <w:r>
        <w:rPr>
          <w:b/>
          <w:spacing w:val="1"/>
        </w:rPr>
        <w:t xml:space="preserve"> </w:t>
      </w:r>
      <w:r>
        <w:rPr>
          <w:b/>
        </w:rPr>
        <w:t>P.</w:t>
      </w:r>
      <w:r>
        <w:rPr>
          <w:b/>
          <w:spacing w:val="1"/>
        </w:rPr>
        <w:t xml:space="preserve"> </w:t>
      </w:r>
      <w:r>
        <w:rPr>
          <w:b/>
        </w:rPr>
        <w:t>V.</w:t>
      </w:r>
      <w:r>
        <w:rPr>
          <w:b/>
          <w:spacing w:val="1"/>
        </w:rPr>
        <w:t xml:space="preserve"> </w:t>
      </w:r>
      <w:r>
        <w:rPr>
          <w:b/>
        </w:rPr>
        <w:t>S.</w:t>
      </w:r>
      <w:r>
        <w:rPr>
          <w:b/>
          <w:spacing w:val="1"/>
        </w:rPr>
        <w:t xml:space="preserve"> </w:t>
      </w:r>
      <w:r>
        <w:rPr>
          <w:b/>
        </w:rPr>
        <w:t>Srinivas,</w:t>
      </w:r>
      <w:r>
        <w:rPr>
          <w:b/>
          <w:spacing w:val="1"/>
        </w:rPr>
        <w:t xml:space="preserve"> </w:t>
      </w:r>
      <w:r>
        <w:rPr>
          <w:b/>
        </w:rPr>
        <w:t>Principal</w:t>
      </w:r>
      <w:r>
        <w:t>,</w:t>
      </w:r>
      <w:r>
        <w:rPr>
          <w:spacing w:val="1"/>
        </w:rPr>
        <w:t xml:space="preserve"> </w:t>
      </w:r>
      <w:r>
        <w:t>and</w:t>
      </w:r>
      <w:r>
        <w:rPr>
          <w:spacing w:val="1"/>
        </w:rPr>
        <w:t xml:space="preserve"> </w:t>
      </w:r>
      <w:r>
        <w:rPr>
          <w:b/>
        </w:rPr>
        <w:t>Dr.</w:t>
      </w:r>
      <w:r>
        <w:rPr>
          <w:b/>
          <w:spacing w:val="1"/>
        </w:rPr>
        <w:t xml:space="preserve"> </w:t>
      </w:r>
      <w:r>
        <w:rPr>
          <w:b/>
        </w:rPr>
        <w:t>G.</w:t>
      </w:r>
      <w:r>
        <w:rPr>
          <w:b/>
          <w:spacing w:val="1"/>
        </w:rPr>
        <w:t xml:space="preserve"> </w:t>
      </w:r>
      <w:r>
        <w:rPr>
          <w:b/>
        </w:rPr>
        <w:t>Sreeram</w:t>
      </w:r>
      <w:r>
        <w:t>,</w:t>
      </w:r>
      <w:r>
        <w:rPr>
          <w:spacing w:val="1"/>
        </w:rPr>
        <w:t xml:space="preserve"> </w:t>
      </w:r>
      <w:r>
        <w:t>Head</w:t>
      </w:r>
      <w:r>
        <w:rPr>
          <w:spacing w:val="1"/>
        </w:rPr>
        <w:t xml:space="preserve"> </w:t>
      </w:r>
      <w:r>
        <w:t>of</w:t>
      </w:r>
      <w:r>
        <w:rPr>
          <w:spacing w:val="1"/>
        </w:rPr>
        <w:t xml:space="preserve"> </w:t>
      </w:r>
      <w:r>
        <w:t>the</w:t>
      </w:r>
      <w:r>
        <w:rPr>
          <w:spacing w:val="1"/>
        </w:rPr>
        <w:t xml:space="preserve"> </w:t>
      </w:r>
      <w:r>
        <w:t>Department, Computer Science and Engineering for their encouragement and support and</w:t>
      </w:r>
      <w:r>
        <w:rPr>
          <w:spacing w:val="1"/>
        </w:rPr>
        <w:t xml:space="preserve"> </w:t>
      </w:r>
      <w:r>
        <w:t>guidance in</w:t>
      </w:r>
      <w:r>
        <w:rPr>
          <w:spacing w:val="-3"/>
        </w:rPr>
        <w:t xml:space="preserve"> </w:t>
      </w:r>
      <w:r>
        <w:t>carrying out the</w:t>
      </w:r>
      <w:r>
        <w:rPr>
          <w:spacing w:val="-1"/>
        </w:rPr>
        <w:t xml:space="preserve"> </w:t>
      </w:r>
      <w:r>
        <w:t>project.</w:t>
      </w:r>
    </w:p>
    <w:p w14:paraId="528EF1B9" w14:textId="41A3AC2F" w:rsidR="00822DDA" w:rsidRDefault="001E43DF">
      <w:pPr>
        <w:pStyle w:val="BodyText"/>
        <w:spacing w:before="201" w:line="360" w:lineRule="auto"/>
        <w:ind w:left="277" w:right="552" w:firstLine="300"/>
        <w:jc w:val="both"/>
      </w:pPr>
      <w:r>
        <w:t xml:space="preserve">We would like to express our indebtedness to the project coordinator, </w:t>
      </w:r>
      <w:r>
        <w:rPr>
          <w:b/>
        </w:rPr>
        <w:t xml:space="preserve">Dr. </w:t>
      </w:r>
      <w:r w:rsidR="00B35840">
        <w:rPr>
          <w:b/>
        </w:rPr>
        <w:t>G</w:t>
      </w:r>
      <w:r>
        <w:rPr>
          <w:b/>
        </w:rPr>
        <w:t xml:space="preserve">. </w:t>
      </w:r>
      <w:r w:rsidR="00D4309A">
        <w:rPr>
          <w:b/>
        </w:rPr>
        <w:t>Sreeram</w:t>
      </w:r>
      <w:r>
        <w:t>,</w:t>
      </w:r>
      <w:r>
        <w:rPr>
          <w:spacing w:val="1"/>
        </w:rPr>
        <w:t xml:space="preserve"> </w:t>
      </w:r>
      <w:r>
        <w:t xml:space="preserve">Associate Professor, Department of CSE, </w:t>
      </w:r>
      <w:r>
        <w:rPr>
          <w:b/>
        </w:rPr>
        <w:t>Mr. G. Srikanth Reddy</w:t>
      </w:r>
      <w:r>
        <w:t>, Associate Professor, Department</w:t>
      </w:r>
      <w:r>
        <w:rPr>
          <w:spacing w:val="1"/>
        </w:rPr>
        <w:t xml:space="preserve"> </w:t>
      </w:r>
      <w:r>
        <w:t xml:space="preserve">of CSE, </w:t>
      </w:r>
      <w:r>
        <w:rPr>
          <w:b/>
        </w:rPr>
        <w:t>Mrs. P. Subhadra</w:t>
      </w:r>
      <w:r>
        <w:t>, Associate Professor, Department of CSE, for her valuable</w:t>
      </w:r>
      <w:r>
        <w:rPr>
          <w:spacing w:val="1"/>
        </w:rPr>
        <w:t xml:space="preserve"> </w:t>
      </w:r>
      <w:r>
        <w:t>guidance during the</w:t>
      </w:r>
      <w:r>
        <w:rPr>
          <w:spacing w:val="-1"/>
        </w:rPr>
        <w:t xml:space="preserve"> </w:t>
      </w:r>
      <w:r>
        <w:t>course</w:t>
      </w:r>
      <w:r>
        <w:rPr>
          <w:spacing w:val="1"/>
        </w:rPr>
        <w:t xml:space="preserve"> </w:t>
      </w:r>
      <w:r>
        <w:t>of</w:t>
      </w:r>
      <w:r>
        <w:rPr>
          <w:spacing w:val="-1"/>
        </w:rPr>
        <w:t xml:space="preserve"> </w:t>
      </w:r>
      <w:r>
        <w:t>project</w:t>
      </w:r>
      <w:r>
        <w:rPr>
          <w:spacing w:val="2"/>
        </w:rPr>
        <w:t xml:space="preserve"> </w:t>
      </w:r>
      <w:r>
        <w:t>work.</w:t>
      </w:r>
    </w:p>
    <w:p w14:paraId="528EF1BA" w14:textId="77777777" w:rsidR="00822DDA" w:rsidRDefault="001E43DF">
      <w:pPr>
        <w:pStyle w:val="BodyText"/>
        <w:spacing w:before="202" w:line="360" w:lineRule="auto"/>
        <w:ind w:left="277" w:right="553" w:firstLine="300"/>
        <w:jc w:val="both"/>
      </w:pPr>
      <w:r>
        <w:t xml:space="preserve">We thank our Project Guide, </w:t>
      </w:r>
      <w:r>
        <w:rPr>
          <w:b/>
        </w:rPr>
        <w:t xml:space="preserve">Mr. G. Anil kumar, </w:t>
      </w:r>
      <w:r>
        <w:t>Associate Professor, for providing us</w:t>
      </w:r>
      <w:r>
        <w:rPr>
          <w:spacing w:val="1"/>
        </w:rPr>
        <w:t xml:space="preserve"> </w:t>
      </w:r>
      <w:r>
        <w:t>with</w:t>
      </w:r>
      <w:r>
        <w:rPr>
          <w:spacing w:val="-1"/>
        </w:rPr>
        <w:t xml:space="preserve"> </w:t>
      </w:r>
      <w:r>
        <w:t>an</w:t>
      </w:r>
      <w:r>
        <w:rPr>
          <w:spacing w:val="-1"/>
        </w:rPr>
        <w:t xml:space="preserve"> </w:t>
      </w:r>
      <w:r>
        <w:t>excellent</w:t>
      </w:r>
      <w:r>
        <w:rPr>
          <w:spacing w:val="-1"/>
        </w:rPr>
        <w:t xml:space="preserve"> </w:t>
      </w:r>
      <w:r>
        <w:t>project</w:t>
      </w:r>
      <w:r>
        <w:rPr>
          <w:spacing w:val="1"/>
        </w:rPr>
        <w:t xml:space="preserve"> </w:t>
      </w:r>
      <w:r>
        <w:t>and guiding</w:t>
      </w:r>
      <w:r>
        <w:rPr>
          <w:spacing w:val="1"/>
        </w:rPr>
        <w:t xml:space="preserve"> </w:t>
      </w:r>
      <w:r>
        <w:t>us</w:t>
      </w:r>
      <w:r>
        <w:rPr>
          <w:spacing w:val="-4"/>
        </w:rPr>
        <w:t xml:space="preserve"> </w:t>
      </w:r>
      <w:r>
        <w:t>in</w:t>
      </w:r>
      <w:r>
        <w:rPr>
          <w:spacing w:val="-1"/>
        </w:rPr>
        <w:t xml:space="preserve"> </w:t>
      </w:r>
      <w:r>
        <w:t>completing our mini</w:t>
      </w:r>
      <w:r>
        <w:rPr>
          <w:spacing w:val="-3"/>
        </w:rPr>
        <w:t xml:space="preserve"> </w:t>
      </w:r>
      <w:r>
        <w:t>project</w:t>
      </w:r>
      <w:r>
        <w:rPr>
          <w:spacing w:val="-1"/>
        </w:rPr>
        <w:t xml:space="preserve"> </w:t>
      </w:r>
      <w:r>
        <w:t>successfully.</w:t>
      </w:r>
    </w:p>
    <w:p w14:paraId="528EF1BB" w14:textId="77777777" w:rsidR="00822DDA" w:rsidRDefault="001E43DF">
      <w:pPr>
        <w:pStyle w:val="BodyText"/>
        <w:spacing w:before="199" w:line="360" w:lineRule="auto"/>
        <w:ind w:left="277" w:right="552" w:firstLine="331"/>
        <w:jc w:val="both"/>
      </w:pPr>
      <w:r>
        <w:t>We would like to express our sincere thanks to all the staff of Computer Science and</w:t>
      </w:r>
      <w:r>
        <w:rPr>
          <w:spacing w:val="1"/>
        </w:rPr>
        <w:t xml:space="preserve"> </w:t>
      </w:r>
      <w:r>
        <w:t>Engineering,</w:t>
      </w:r>
      <w:r>
        <w:rPr>
          <w:spacing w:val="-7"/>
        </w:rPr>
        <w:t xml:space="preserve"> </w:t>
      </w:r>
      <w:r>
        <w:t>VBIT,</w:t>
      </w:r>
      <w:r>
        <w:rPr>
          <w:spacing w:val="-6"/>
        </w:rPr>
        <w:t xml:space="preserve"> </w:t>
      </w:r>
      <w:r>
        <w:t>for</w:t>
      </w:r>
      <w:r>
        <w:rPr>
          <w:spacing w:val="-12"/>
        </w:rPr>
        <w:t xml:space="preserve"> </w:t>
      </w:r>
      <w:r>
        <w:t>their</w:t>
      </w:r>
      <w:r>
        <w:rPr>
          <w:spacing w:val="-10"/>
        </w:rPr>
        <w:t xml:space="preserve"> </w:t>
      </w:r>
      <w:r>
        <w:t>kind</w:t>
      </w:r>
      <w:r>
        <w:rPr>
          <w:spacing w:val="-9"/>
        </w:rPr>
        <w:t xml:space="preserve"> </w:t>
      </w:r>
      <w:r>
        <w:t>cooperation</w:t>
      </w:r>
      <w:r>
        <w:rPr>
          <w:spacing w:val="-9"/>
        </w:rPr>
        <w:t xml:space="preserve"> </w:t>
      </w:r>
      <w:r>
        <w:t>and</w:t>
      </w:r>
      <w:r>
        <w:rPr>
          <w:spacing w:val="-5"/>
        </w:rPr>
        <w:t xml:space="preserve"> </w:t>
      </w:r>
      <w:r>
        <w:t>timely</w:t>
      </w:r>
      <w:r>
        <w:rPr>
          <w:spacing w:val="-11"/>
        </w:rPr>
        <w:t xml:space="preserve"> </w:t>
      </w:r>
      <w:r>
        <w:t>help</w:t>
      </w:r>
      <w:r>
        <w:rPr>
          <w:spacing w:val="-6"/>
        </w:rPr>
        <w:t xml:space="preserve"> </w:t>
      </w:r>
      <w:r>
        <w:t>during</w:t>
      </w:r>
      <w:r>
        <w:rPr>
          <w:spacing w:val="-12"/>
        </w:rPr>
        <w:t xml:space="preserve"> </w:t>
      </w:r>
      <w:r>
        <w:t>the</w:t>
      </w:r>
      <w:r>
        <w:rPr>
          <w:spacing w:val="-12"/>
        </w:rPr>
        <w:t xml:space="preserve"> </w:t>
      </w:r>
      <w:r>
        <w:t>course</w:t>
      </w:r>
      <w:r>
        <w:rPr>
          <w:spacing w:val="-7"/>
        </w:rPr>
        <w:t xml:space="preserve"> </w:t>
      </w:r>
      <w:r>
        <w:t>of</w:t>
      </w:r>
      <w:r>
        <w:rPr>
          <w:spacing w:val="-9"/>
        </w:rPr>
        <w:t xml:space="preserve"> </w:t>
      </w:r>
      <w:r>
        <w:t>our</w:t>
      </w:r>
      <w:r>
        <w:rPr>
          <w:spacing w:val="-10"/>
        </w:rPr>
        <w:t xml:space="preserve"> </w:t>
      </w:r>
      <w:r>
        <w:t>project.</w:t>
      </w:r>
      <w:r>
        <w:rPr>
          <w:spacing w:val="-57"/>
        </w:rPr>
        <w:t xml:space="preserve"> </w:t>
      </w:r>
      <w:r>
        <w:t>Finally,</w:t>
      </w:r>
      <w:r>
        <w:rPr>
          <w:spacing w:val="-5"/>
        </w:rPr>
        <w:t xml:space="preserve"> </w:t>
      </w:r>
      <w:r>
        <w:t>we</w:t>
      </w:r>
      <w:r>
        <w:rPr>
          <w:spacing w:val="-7"/>
        </w:rPr>
        <w:t xml:space="preserve"> </w:t>
      </w:r>
      <w:r>
        <w:t>would</w:t>
      </w:r>
      <w:r>
        <w:rPr>
          <w:spacing w:val="-9"/>
        </w:rPr>
        <w:t xml:space="preserve"> </w:t>
      </w:r>
      <w:r>
        <w:t>like</w:t>
      </w:r>
      <w:r>
        <w:rPr>
          <w:spacing w:val="-8"/>
        </w:rPr>
        <w:t xml:space="preserve"> </w:t>
      </w:r>
      <w:r>
        <w:t>to</w:t>
      </w:r>
      <w:r>
        <w:rPr>
          <w:spacing w:val="-6"/>
        </w:rPr>
        <w:t xml:space="preserve"> </w:t>
      </w:r>
      <w:r>
        <w:t>thank</w:t>
      </w:r>
      <w:r>
        <w:rPr>
          <w:spacing w:val="-6"/>
        </w:rPr>
        <w:t xml:space="preserve"> </w:t>
      </w:r>
      <w:r>
        <w:t>our</w:t>
      </w:r>
      <w:r>
        <w:rPr>
          <w:spacing w:val="-10"/>
        </w:rPr>
        <w:t xml:space="preserve"> </w:t>
      </w:r>
      <w:r>
        <w:t>parents</w:t>
      </w:r>
      <w:r>
        <w:rPr>
          <w:spacing w:val="-6"/>
        </w:rPr>
        <w:t xml:space="preserve"> </w:t>
      </w:r>
      <w:r>
        <w:t>and</w:t>
      </w:r>
      <w:r>
        <w:rPr>
          <w:spacing w:val="-5"/>
        </w:rPr>
        <w:t xml:space="preserve"> </w:t>
      </w:r>
      <w:r>
        <w:t>friends</w:t>
      </w:r>
      <w:r>
        <w:rPr>
          <w:spacing w:val="-6"/>
        </w:rPr>
        <w:t xml:space="preserve"> </w:t>
      </w:r>
      <w:r>
        <w:t>who</w:t>
      </w:r>
      <w:r>
        <w:rPr>
          <w:spacing w:val="-6"/>
        </w:rPr>
        <w:t xml:space="preserve"> </w:t>
      </w:r>
      <w:r>
        <w:t>have</w:t>
      </w:r>
      <w:r>
        <w:rPr>
          <w:spacing w:val="-8"/>
        </w:rPr>
        <w:t xml:space="preserve"> </w:t>
      </w:r>
      <w:r>
        <w:t>always</w:t>
      </w:r>
      <w:r>
        <w:rPr>
          <w:spacing w:val="-1"/>
        </w:rPr>
        <w:t xml:space="preserve"> </w:t>
      </w:r>
      <w:r>
        <w:t>stood</w:t>
      </w:r>
      <w:r>
        <w:rPr>
          <w:spacing w:val="-11"/>
        </w:rPr>
        <w:t xml:space="preserve"> </w:t>
      </w:r>
      <w:r>
        <w:t>by</w:t>
      </w:r>
      <w:r>
        <w:rPr>
          <w:spacing w:val="-9"/>
        </w:rPr>
        <w:t xml:space="preserve"> </w:t>
      </w:r>
      <w:r>
        <w:t>us</w:t>
      </w:r>
      <w:r>
        <w:rPr>
          <w:spacing w:val="-7"/>
        </w:rPr>
        <w:t xml:space="preserve"> </w:t>
      </w:r>
      <w:r>
        <w:t>whenever</w:t>
      </w:r>
      <w:r>
        <w:rPr>
          <w:spacing w:val="-57"/>
        </w:rPr>
        <w:t xml:space="preserve"> </w:t>
      </w:r>
      <w:r>
        <w:t>we</w:t>
      </w:r>
      <w:r>
        <w:rPr>
          <w:spacing w:val="-2"/>
        </w:rPr>
        <w:t xml:space="preserve"> </w:t>
      </w:r>
      <w:r>
        <w:t>were</w:t>
      </w:r>
      <w:r>
        <w:rPr>
          <w:spacing w:val="3"/>
        </w:rPr>
        <w:t xml:space="preserve"> </w:t>
      </w:r>
      <w:r>
        <w:t>in</w:t>
      </w:r>
      <w:r>
        <w:rPr>
          <w:spacing w:val="-3"/>
        </w:rPr>
        <w:t xml:space="preserve"> </w:t>
      </w:r>
      <w:r>
        <w:t>need</w:t>
      </w:r>
      <w:r>
        <w:rPr>
          <w:spacing w:val="2"/>
        </w:rPr>
        <w:t xml:space="preserve"> </w:t>
      </w:r>
      <w:r>
        <w:t>of</w:t>
      </w:r>
      <w:r>
        <w:rPr>
          <w:spacing w:val="1"/>
        </w:rPr>
        <w:t xml:space="preserve"> </w:t>
      </w:r>
      <w:r>
        <w:t>them.</w:t>
      </w:r>
    </w:p>
    <w:p w14:paraId="528EF1BC" w14:textId="77777777" w:rsidR="00822DDA" w:rsidRDefault="00822DDA">
      <w:pPr>
        <w:spacing w:line="360" w:lineRule="auto"/>
        <w:jc w:val="both"/>
      </w:pPr>
    </w:p>
    <w:p w14:paraId="528EF1BD" w14:textId="77777777" w:rsidR="00822DDA" w:rsidRDefault="00822DDA">
      <w:pPr>
        <w:spacing w:line="360" w:lineRule="auto"/>
        <w:jc w:val="both"/>
      </w:pPr>
    </w:p>
    <w:p w14:paraId="528EF1BE" w14:textId="77777777" w:rsidR="00822DDA" w:rsidRDefault="00822DDA">
      <w:pPr>
        <w:spacing w:line="360" w:lineRule="auto"/>
        <w:jc w:val="both"/>
      </w:pPr>
    </w:p>
    <w:p w14:paraId="528EF1BF" w14:textId="77777777" w:rsidR="00822DDA" w:rsidRDefault="00822DDA">
      <w:pPr>
        <w:spacing w:line="360" w:lineRule="auto"/>
        <w:jc w:val="both"/>
      </w:pPr>
    </w:p>
    <w:p w14:paraId="528EF1C0" w14:textId="77777777" w:rsidR="00822DDA" w:rsidRDefault="00822DDA">
      <w:pPr>
        <w:spacing w:line="360" w:lineRule="auto"/>
        <w:jc w:val="both"/>
      </w:pPr>
    </w:p>
    <w:p w14:paraId="528EF1C1" w14:textId="77777777" w:rsidR="00822DDA" w:rsidRDefault="00822DDA">
      <w:pPr>
        <w:spacing w:line="360" w:lineRule="auto"/>
        <w:jc w:val="both"/>
      </w:pPr>
    </w:p>
    <w:p w14:paraId="528EF1C2" w14:textId="77777777" w:rsidR="00822DDA" w:rsidRDefault="00822DDA">
      <w:pPr>
        <w:spacing w:line="360" w:lineRule="auto"/>
        <w:jc w:val="both"/>
      </w:pPr>
    </w:p>
    <w:p w14:paraId="528EF1C3" w14:textId="77777777" w:rsidR="00822DDA" w:rsidRDefault="00822DDA">
      <w:pPr>
        <w:spacing w:line="360" w:lineRule="auto"/>
        <w:jc w:val="both"/>
      </w:pPr>
    </w:p>
    <w:p w14:paraId="528EF1C4" w14:textId="77777777" w:rsidR="00822DDA" w:rsidRDefault="00822DDA">
      <w:pPr>
        <w:spacing w:line="360" w:lineRule="auto"/>
        <w:jc w:val="both"/>
      </w:pPr>
    </w:p>
    <w:p w14:paraId="528EF1C5" w14:textId="77777777" w:rsidR="00822DDA" w:rsidRDefault="00822DDA">
      <w:pPr>
        <w:spacing w:line="360" w:lineRule="auto"/>
        <w:jc w:val="both"/>
      </w:pPr>
    </w:p>
    <w:p w14:paraId="528EF1C6" w14:textId="77777777" w:rsidR="00822DDA" w:rsidRDefault="00822DDA">
      <w:pPr>
        <w:spacing w:line="360" w:lineRule="auto"/>
        <w:jc w:val="both"/>
      </w:pPr>
    </w:p>
    <w:p w14:paraId="528EF1C8" w14:textId="77777777" w:rsidR="00822DDA" w:rsidRDefault="00822DDA">
      <w:pPr>
        <w:spacing w:line="360" w:lineRule="auto"/>
        <w:jc w:val="both"/>
      </w:pPr>
    </w:p>
    <w:p w14:paraId="679800AC" w14:textId="77777777" w:rsidR="00E82301" w:rsidRDefault="00E82301" w:rsidP="00E82301">
      <w:pPr>
        <w:spacing w:before="1"/>
        <w:ind w:right="346"/>
        <w:jc w:val="center"/>
        <w:rPr>
          <w:rFonts w:ascii="Calibri"/>
          <w:b/>
          <w:sz w:val="24"/>
        </w:rPr>
      </w:pPr>
      <w:r>
        <w:rPr>
          <w:rFonts w:ascii="Calibri"/>
          <w:sz w:val="24"/>
        </w:rPr>
        <w:t>ii</w:t>
      </w:r>
    </w:p>
    <w:p w14:paraId="528EF1C9" w14:textId="77777777" w:rsidR="00822DDA" w:rsidRDefault="00822DDA">
      <w:pPr>
        <w:spacing w:line="360" w:lineRule="auto"/>
        <w:jc w:val="both"/>
        <w:sectPr w:rsidR="00822DDA" w:rsidSect="00514312">
          <w:footerReference w:type="default" r:id="rId11"/>
          <w:pgSz w:w="11910" w:h="16840"/>
          <w:pgMar w:top="1580" w:right="880" w:bottom="800" w:left="1160" w:header="0" w:footer="616"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1CA" w14:textId="77777777" w:rsidR="00822DDA" w:rsidRDefault="001E43DF">
      <w:pPr>
        <w:pStyle w:val="Heading2"/>
        <w:spacing w:before="180"/>
        <w:ind w:right="2669"/>
        <w:jc w:val="center"/>
        <w:rPr>
          <w:rFonts w:ascii="Cambria"/>
          <w:u w:val="single"/>
        </w:rPr>
      </w:pPr>
      <w:r>
        <w:rPr>
          <w:rFonts w:ascii="Cambria"/>
          <w:w w:val="115"/>
          <w:u w:val="single"/>
        </w:rPr>
        <w:lastRenderedPageBreak/>
        <w:t>ABSTRACT</w:t>
      </w:r>
    </w:p>
    <w:p w14:paraId="528EF1CB" w14:textId="77777777" w:rsidR="00822DDA" w:rsidRDefault="00822DDA">
      <w:pPr>
        <w:pStyle w:val="BodyText"/>
        <w:rPr>
          <w:rFonts w:ascii="Cambria"/>
          <w:b/>
          <w:sz w:val="20"/>
        </w:rPr>
      </w:pPr>
    </w:p>
    <w:p w14:paraId="528EF1CC" w14:textId="77777777" w:rsidR="00822DDA" w:rsidRDefault="00822DDA">
      <w:pPr>
        <w:pStyle w:val="BodyText"/>
        <w:rPr>
          <w:rFonts w:ascii="Cambria"/>
          <w:b/>
          <w:sz w:val="20"/>
        </w:rPr>
      </w:pPr>
    </w:p>
    <w:p w14:paraId="528EF1CD" w14:textId="77777777" w:rsidR="00822DDA" w:rsidRDefault="00822DDA">
      <w:pPr>
        <w:pStyle w:val="BodyText"/>
        <w:spacing w:before="3"/>
        <w:rPr>
          <w:rFonts w:ascii="Cambria"/>
          <w:b/>
          <w:sz w:val="17"/>
        </w:rPr>
      </w:pPr>
    </w:p>
    <w:p w14:paraId="547ED84D" w14:textId="77777777" w:rsidR="005D1E2E" w:rsidRPr="005D1E2E" w:rsidRDefault="005D1E2E" w:rsidP="005D1E2E">
      <w:pPr>
        <w:pStyle w:val="Abstract"/>
        <w:spacing w:line="360" w:lineRule="auto"/>
        <w:ind w:firstLine="720"/>
        <w:rPr>
          <w:b w:val="0"/>
          <w:bCs w:val="0"/>
          <w:sz w:val="24"/>
          <w:szCs w:val="24"/>
        </w:rPr>
      </w:pPr>
      <w:r w:rsidRPr="005D1E2E">
        <w:rPr>
          <w:b w:val="0"/>
          <w:bCs w:val="0"/>
          <w:sz w:val="24"/>
          <w:szCs w:val="24"/>
        </w:rPr>
        <w:t xml:space="preserve">Humans depend heavily on communication since it gives us the ability to express ourselves. Speaking is one of the most prevalent ways we communicate, along with body language, gestures, reading, writing, and visual assistance. Sadly, there remains a communication gap for the minority who are speech and hearing impaired. Deaf and mute persons can learn sign language, which is typically unknown to hearing people. It occurs to us that communication should be made simpler in order to eliminate the communication gap between hearing-impaired people and the general population. </w:t>
      </w:r>
    </w:p>
    <w:p w14:paraId="213CE6FA" w14:textId="77777777" w:rsidR="005D1E2E" w:rsidRPr="005D1E2E" w:rsidRDefault="005D1E2E" w:rsidP="005D1E2E">
      <w:pPr>
        <w:spacing w:line="360" w:lineRule="auto"/>
        <w:ind w:firstLine="720"/>
        <w:jc w:val="both"/>
        <w:rPr>
          <w:sz w:val="24"/>
          <w:szCs w:val="24"/>
        </w:rPr>
      </w:pPr>
      <w:r w:rsidRPr="005D1E2E">
        <w:rPr>
          <w:sz w:val="24"/>
          <w:szCs w:val="24"/>
        </w:rPr>
        <w:t>To get over this obstacle, we suggest a technique in which sign language movements are gathered using a webcam and trained a Tensor Flow model using transfer learning to construct a Real-time Sign Language Recognition system. Many individuals will benefit from this when trying to communicate with the deaf and the mute.</w:t>
      </w:r>
    </w:p>
    <w:p w14:paraId="528EF1D0" w14:textId="77777777" w:rsidR="00822DDA" w:rsidRDefault="00822DDA">
      <w:pPr>
        <w:pStyle w:val="BodyText"/>
        <w:spacing w:before="2" w:line="360" w:lineRule="auto"/>
        <w:ind w:left="219" w:right="488" w:firstLine="436"/>
        <w:jc w:val="both"/>
      </w:pPr>
    </w:p>
    <w:p w14:paraId="36A25427" w14:textId="77777777" w:rsidR="00822DDA" w:rsidRDefault="00822DDA">
      <w:pPr>
        <w:spacing w:line="360" w:lineRule="auto"/>
        <w:jc w:val="both"/>
      </w:pPr>
    </w:p>
    <w:p w14:paraId="1F34CDFD" w14:textId="77777777" w:rsidR="00BB3291" w:rsidRDefault="00BB3291" w:rsidP="00BB3291">
      <w:pPr>
        <w:pStyle w:val="Normal2"/>
      </w:pPr>
    </w:p>
    <w:p w14:paraId="720A3E0F" w14:textId="77777777" w:rsidR="00BB3291" w:rsidRDefault="00BB3291" w:rsidP="00BB3291">
      <w:pPr>
        <w:pStyle w:val="Normal2"/>
      </w:pPr>
    </w:p>
    <w:p w14:paraId="0F86E1A9" w14:textId="77777777" w:rsidR="00BB3291" w:rsidRDefault="00BB3291" w:rsidP="00BB3291">
      <w:pPr>
        <w:pStyle w:val="Normal2"/>
      </w:pPr>
    </w:p>
    <w:p w14:paraId="3F50C5EB" w14:textId="77777777" w:rsidR="00BB3291" w:rsidRDefault="00BB3291" w:rsidP="00BB3291">
      <w:pPr>
        <w:pStyle w:val="Normal2"/>
      </w:pPr>
    </w:p>
    <w:p w14:paraId="01AF3D75" w14:textId="77777777" w:rsidR="00925BC4" w:rsidRDefault="00925BC4" w:rsidP="00BB3291">
      <w:pPr>
        <w:pStyle w:val="Normal2"/>
      </w:pPr>
    </w:p>
    <w:p w14:paraId="28675929" w14:textId="77777777" w:rsidR="00925BC4" w:rsidRDefault="00925BC4" w:rsidP="00BB3291">
      <w:pPr>
        <w:pStyle w:val="Normal2"/>
      </w:pPr>
    </w:p>
    <w:p w14:paraId="2CEB4402" w14:textId="77777777" w:rsidR="00925BC4" w:rsidRDefault="00925BC4" w:rsidP="00BB3291">
      <w:pPr>
        <w:pStyle w:val="Normal2"/>
      </w:pPr>
    </w:p>
    <w:p w14:paraId="13268D9C" w14:textId="77777777" w:rsidR="00925BC4" w:rsidRDefault="00925BC4" w:rsidP="00BB3291">
      <w:pPr>
        <w:pStyle w:val="Normal2"/>
      </w:pPr>
    </w:p>
    <w:p w14:paraId="0854D082" w14:textId="77777777" w:rsidR="00925BC4" w:rsidRDefault="00925BC4" w:rsidP="00BB3291">
      <w:pPr>
        <w:pStyle w:val="Normal2"/>
      </w:pPr>
    </w:p>
    <w:p w14:paraId="177FF249" w14:textId="77777777" w:rsidR="00925BC4" w:rsidRDefault="00925BC4" w:rsidP="00BB3291">
      <w:pPr>
        <w:pStyle w:val="Normal2"/>
      </w:pPr>
    </w:p>
    <w:p w14:paraId="6E87255F" w14:textId="77777777" w:rsidR="00925BC4" w:rsidRDefault="00925BC4" w:rsidP="00BB3291">
      <w:pPr>
        <w:pStyle w:val="Normal2"/>
      </w:pPr>
    </w:p>
    <w:p w14:paraId="2725E574" w14:textId="77777777" w:rsidR="00925BC4" w:rsidRDefault="00925BC4" w:rsidP="00BB3291">
      <w:pPr>
        <w:pStyle w:val="Normal2"/>
      </w:pPr>
    </w:p>
    <w:p w14:paraId="6E8122F4" w14:textId="77777777" w:rsidR="00925BC4" w:rsidRDefault="00925BC4" w:rsidP="00925BC4">
      <w:pPr>
        <w:pStyle w:val="Normal2"/>
        <w:jc w:val="center"/>
      </w:pPr>
    </w:p>
    <w:p w14:paraId="2D700525" w14:textId="77777777" w:rsidR="00E82301" w:rsidRDefault="00E82301" w:rsidP="00E82301">
      <w:pPr>
        <w:spacing w:line="360" w:lineRule="auto"/>
        <w:jc w:val="center"/>
      </w:pPr>
      <w:r>
        <w:t>iii</w:t>
      </w:r>
    </w:p>
    <w:p w14:paraId="528EF1D1" w14:textId="4B9D6559" w:rsidR="00BB3291" w:rsidRPr="00BB3291" w:rsidRDefault="00BB3291" w:rsidP="00BB3291">
      <w:pPr>
        <w:pStyle w:val="Normal2"/>
        <w:ind w:firstLine="0"/>
        <w:sectPr w:rsidR="00BB3291" w:rsidRPr="00BB3291" w:rsidSect="00514312">
          <w:pgSz w:w="11910" w:h="16840"/>
          <w:pgMar w:top="1580" w:right="880" w:bottom="800" w:left="1160" w:header="0" w:footer="616"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1D2" w14:textId="77777777" w:rsidR="00822DDA" w:rsidRDefault="001E43DF">
      <w:pPr>
        <w:pStyle w:val="Heading2"/>
        <w:spacing w:before="80"/>
        <w:ind w:right="2664"/>
        <w:jc w:val="center"/>
        <w:rPr>
          <w:rFonts w:ascii="Cambria"/>
          <w:u w:val="single"/>
        </w:rPr>
      </w:pPr>
      <w:r>
        <w:rPr>
          <w:rFonts w:ascii="Cambria"/>
          <w:w w:val="115"/>
        </w:rPr>
        <w:lastRenderedPageBreak/>
        <w:t>CONTENTS</w:t>
      </w:r>
    </w:p>
    <w:p w14:paraId="528EF1D3" w14:textId="77777777" w:rsidR="00822DDA" w:rsidRDefault="00822DDA">
      <w:pPr>
        <w:pStyle w:val="BodyText"/>
        <w:rPr>
          <w:rFonts w:ascii="Cambria"/>
          <w:b/>
          <w:sz w:val="20"/>
        </w:rPr>
      </w:pPr>
    </w:p>
    <w:p w14:paraId="528EF1D7" w14:textId="5BE2B3AB" w:rsidR="00822DDA" w:rsidRDefault="001E43DF" w:rsidP="00623075">
      <w:pPr>
        <w:pStyle w:val="Heading3"/>
        <w:tabs>
          <w:tab w:val="left" w:pos="7739"/>
        </w:tabs>
        <w:spacing w:before="218"/>
        <w:ind w:left="416"/>
      </w:pPr>
      <w:r>
        <w:t>CHAPTER</w:t>
      </w:r>
      <w:r>
        <w:tab/>
        <w:t>PAGE</w:t>
      </w:r>
      <w:r>
        <w:rPr>
          <w:spacing w:val="-10"/>
        </w:rPr>
        <w:t xml:space="preserve"> </w:t>
      </w:r>
      <w:r>
        <w:t>NO.</w:t>
      </w:r>
    </w:p>
    <w:p w14:paraId="528EF1D8" w14:textId="77777777" w:rsidR="00822DDA" w:rsidRDefault="00822DDA">
      <w:pPr>
        <w:pStyle w:val="BodyText"/>
        <w:rPr>
          <w:b/>
          <w:sz w:val="26"/>
        </w:rPr>
      </w:pPr>
    </w:p>
    <w:p w14:paraId="528EF1D9" w14:textId="77777777" w:rsidR="00822DDA" w:rsidRDefault="001E43DF">
      <w:pPr>
        <w:pStyle w:val="ListParagraph"/>
        <w:numPr>
          <w:ilvl w:val="0"/>
          <w:numId w:val="1"/>
        </w:numPr>
        <w:tabs>
          <w:tab w:val="left" w:pos="641"/>
        </w:tabs>
        <w:spacing w:before="150"/>
        <w:ind w:hanging="364"/>
        <w:rPr>
          <w:b/>
          <w:sz w:val="24"/>
        </w:rPr>
      </w:pPr>
      <w:r>
        <w:rPr>
          <w:b/>
          <w:sz w:val="24"/>
        </w:rPr>
        <w:t>Introduction</w:t>
      </w:r>
    </w:p>
    <w:sdt>
      <w:sdtPr>
        <w:id w:val="1"/>
        <w:docPartObj>
          <w:docPartGallery w:val="Table of Contents"/>
          <w:docPartUnique/>
        </w:docPartObj>
      </w:sdtPr>
      <w:sdtEndPr/>
      <w:sdtContent>
        <w:p w14:paraId="528EF1DA" w14:textId="3FA0F98E" w:rsidR="00822DDA" w:rsidRDefault="00820CD0" w:rsidP="007E0D84">
          <w:pPr>
            <w:pStyle w:val="TOC3"/>
            <w:numPr>
              <w:ilvl w:val="1"/>
              <w:numId w:val="1"/>
            </w:numPr>
            <w:tabs>
              <w:tab w:val="left" w:pos="1492"/>
              <w:tab w:val="right" w:pos="8080"/>
            </w:tabs>
            <w:spacing w:before="137"/>
            <w:ind w:hanging="421"/>
          </w:pPr>
          <w:hyperlink w:anchor="_TOC_250012" w:history="1">
            <w:r w:rsidR="001E43DF">
              <w:t>Introduction</w:t>
            </w:r>
            <w:r w:rsidR="001E43DF">
              <w:rPr>
                <w:spacing w:val="-4"/>
              </w:rPr>
              <w:t xml:space="preserve"> </w:t>
            </w:r>
            <w:r w:rsidR="001E43DF">
              <w:t>to</w:t>
            </w:r>
            <w:r w:rsidR="001E43DF">
              <w:rPr>
                <w:spacing w:val="-3"/>
              </w:rPr>
              <w:t xml:space="preserve"> </w:t>
            </w:r>
            <w:r w:rsidR="001E43DF">
              <w:t>the</w:t>
            </w:r>
            <w:r w:rsidR="001E43DF">
              <w:rPr>
                <w:spacing w:val="-1"/>
              </w:rPr>
              <w:t xml:space="preserve"> </w:t>
            </w:r>
            <w:r w:rsidR="001E43DF">
              <w:t>system</w:t>
            </w:r>
            <w:r w:rsidR="001E43DF">
              <w:tab/>
            </w:r>
            <w:r w:rsidR="003127FE">
              <w:t xml:space="preserve">      </w:t>
            </w:r>
            <w:r w:rsidR="001567B1">
              <w:t>2</w:t>
            </w:r>
          </w:hyperlink>
        </w:p>
        <w:p w14:paraId="528EF1DB" w14:textId="53DE38F8" w:rsidR="00822DDA" w:rsidRDefault="001E43DF">
          <w:pPr>
            <w:pStyle w:val="TOC3"/>
            <w:numPr>
              <w:ilvl w:val="1"/>
              <w:numId w:val="1"/>
            </w:numPr>
            <w:tabs>
              <w:tab w:val="left" w:pos="1492"/>
              <w:tab w:val="right" w:pos="7724"/>
            </w:tabs>
            <w:ind w:hanging="421"/>
          </w:pPr>
          <w:r>
            <w:t>Problem</w:t>
          </w:r>
          <w:r>
            <w:rPr>
              <w:spacing w:val="-6"/>
            </w:rPr>
            <w:t xml:space="preserve"> </w:t>
          </w:r>
          <w:r>
            <w:t>Definition</w:t>
          </w:r>
          <w:r>
            <w:tab/>
          </w:r>
          <w:r w:rsidR="009F2F78">
            <w:t xml:space="preserve">   </w:t>
          </w:r>
          <w:r w:rsidR="008F3593">
            <w:tab/>
          </w:r>
          <w:r w:rsidR="00807259">
            <w:t>3</w:t>
          </w:r>
        </w:p>
        <w:p w14:paraId="528EF1DC" w14:textId="7C7761FC" w:rsidR="00822DDA" w:rsidRDefault="001E43DF">
          <w:pPr>
            <w:pStyle w:val="TOC3"/>
            <w:numPr>
              <w:ilvl w:val="1"/>
              <w:numId w:val="1"/>
            </w:numPr>
            <w:tabs>
              <w:tab w:val="left" w:pos="1480"/>
              <w:tab w:val="right" w:pos="7724"/>
            </w:tabs>
            <w:spacing w:before="137"/>
            <w:ind w:left="1480" w:hanging="409"/>
          </w:pPr>
          <w:r>
            <w:t>Objectives</w:t>
          </w:r>
          <w:r>
            <w:tab/>
          </w:r>
          <w:r w:rsidR="008F3593">
            <w:tab/>
          </w:r>
          <w:r w:rsidR="00807259">
            <w:t>4</w:t>
          </w:r>
        </w:p>
        <w:p w14:paraId="528EF1DD" w14:textId="48D3B299" w:rsidR="00822DDA" w:rsidRDefault="00820CD0">
          <w:pPr>
            <w:pStyle w:val="TOC3"/>
            <w:numPr>
              <w:ilvl w:val="1"/>
              <w:numId w:val="1"/>
            </w:numPr>
            <w:tabs>
              <w:tab w:val="left" w:pos="1492"/>
              <w:tab w:val="right" w:pos="7724"/>
            </w:tabs>
            <w:ind w:hanging="421"/>
          </w:pPr>
          <w:hyperlink w:anchor="_TOC_250011" w:history="1">
            <w:r w:rsidR="001E43DF">
              <w:t>Aim</w:t>
            </w:r>
            <w:r w:rsidR="001E43DF">
              <w:rPr>
                <w:spacing w:val="-3"/>
              </w:rPr>
              <w:t xml:space="preserve"> </w:t>
            </w:r>
            <w:r w:rsidR="001E43DF">
              <w:t>of</w:t>
            </w:r>
            <w:r w:rsidR="001E43DF">
              <w:rPr>
                <w:spacing w:val="-1"/>
              </w:rPr>
              <w:t xml:space="preserve"> </w:t>
            </w:r>
            <w:r w:rsidR="001E43DF">
              <w:t>the</w:t>
            </w:r>
            <w:r w:rsidR="001E43DF">
              <w:rPr>
                <w:spacing w:val="-1"/>
              </w:rPr>
              <w:t xml:space="preserve"> </w:t>
            </w:r>
            <w:r w:rsidR="001E43DF">
              <w:t>project</w:t>
            </w:r>
            <w:r w:rsidR="001E43DF">
              <w:tab/>
            </w:r>
            <w:r w:rsidR="008F3593">
              <w:tab/>
            </w:r>
            <w:r w:rsidR="00807259">
              <w:t>4</w:t>
            </w:r>
          </w:hyperlink>
        </w:p>
        <w:p w14:paraId="528EF1DE" w14:textId="77777777" w:rsidR="00822DDA" w:rsidRDefault="00820CD0">
          <w:pPr>
            <w:pStyle w:val="TOC1"/>
            <w:numPr>
              <w:ilvl w:val="0"/>
              <w:numId w:val="1"/>
            </w:numPr>
            <w:tabs>
              <w:tab w:val="left" w:pos="638"/>
            </w:tabs>
            <w:ind w:left="637" w:hanging="361"/>
            <w:rPr>
              <w:u w:val="none"/>
            </w:rPr>
          </w:pPr>
          <w:hyperlink w:anchor="_TOC_250010" w:history="1">
            <w:r w:rsidR="001E43DF">
              <w:rPr>
                <w:u w:val="none"/>
              </w:rPr>
              <w:t>Literature</w:t>
            </w:r>
            <w:r w:rsidR="001E43DF">
              <w:rPr>
                <w:spacing w:val="-11"/>
                <w:u w:val="none"/>
              </w:rPr>
              <w:t xml:space="preserve"> </w:t>
            </w:r>
            <w:r w:rsidR="001E43DF">
              <w:rPr>
                <w:spacing w:val="-11"/>
                <w:u w:val="none"/>
                <w:lang w:val="en-IN"/>
              </w:rPr>
              <w:t>S</w:t>
            </w:r>
            <w:r w:rsidR="001E43DF">
              <w:rPr>
                <w:u w:val="none"/>
              </w:rPr>
              <w:t>urvey</w:t>
            </w:r>
          </w:hyperlink>
        </w:p>
        <w:p w14:paraId="528EF1DF" w14:textId="5FC2046D" w:rsidR="00822DDA" w:rsidRDefault="00820CD0">
          <w:pPr>
            <w:pStyle w:val="TOC3"/>
            <w:numPr>
              <w:ilvl w:val="1"/>
              <w:numId w:val="1"/>
            </w:numPr>
            <w:tabs>
              <w:tab w:val="left" w:pos="1492"/>
              <w:tab w:val="right" w:pos="7691"/>
            </w:tabs>
            <w:ind w:hanging="421"/>
          </w:pPr>
          <w:hyperlink w:anchor="_TOC_250009" w:history="1">
            <w:r w:rsidR="001E43DF">
              <w:t>Existing</w:t>
            </w:r>
            <w:r w:rsidR="001E43DF">
              <w:rPr>
                <w:spacing w:val="-6"/>
              </w:rPr>
              <w:t xml:space="preserve"> </w:t>
            </w:r>
            <w:r w:rsidR="001E43DF">
              <w:t>System</w:t>
            </w:r>
            <w:r w:rsidR="001E43DF">
              <w:tab/>
            </w:r>
            <w:r w:rsidR="008F3593">
              <w:tab/>
            </w:r>
            <w:r w:rsidR="00CF5743">
              <w:t>1</w:t>
            </w:r>
            <w:r w:rsidR="00787E8C">
              <w:t>0</w:t>
            </w:r>
          </w:hyperlink>
        </w:p>
        <w:p w14:paraId="528EF1E0" w14:textId="2E08434D" w:rsidR="00822DDA" w:rsidRDefault="00820CD0">
          <w:pPr>
            <w:pStyle w:val="TOC3"/>
            <w:numPr>
              <w:ilvl w:val="1"/>
              <w:numId w:val="1"/>
            </w:numPr>
            <w:tabs>
              <w:tab w:val="left" w:pos="1492"/>
              <w:tab w:val="right" w:pos="7691"/>
            </w:tabs>
            <w:spacing w:before="137"/>
            <w:ind w:hanging="421"/>
          </w:pPr>
          <w:hyperlink w:anchor="_TOC_250008" w:history="1">
            <w:r w:rsidR="001E43DF">
              <w:t>Proposed</w:t>
            </w:r>
            <w:r w:rsidR="001E43DF">
              <w:rPr>
                <w:spacing w:val="-13"/>
              </w:rPr>
              <w:t xml:space="preserve"> </w:t>
            </w:r>
            <w:r w:rsidR="001E43DF">
              <w:t>System</w:t>
            </w:r>
            <w:r w:rsidR="001E43DF">
              <w:tab/>
            </w:r>
            <w:r w:rsidR="008F3593">
              <w:tab/>
            </w:r>
            <w:r w:rsidR="00CF5743">
              <w:t>11</w:t>
            </w:r>
          </w:hyperlink>
        </w:p>
        <w:p w14:paraId="528EF1E1" w14:textId="33C3DCCC" w:rsidR="00822DDA" w:rsidRDefault="00820CD0">
          <w:pPr>
            <w:pStyle w:val="TOC3"/>
            <w:numPr>
              <w:ilvl w:val="1"/>
              <w:numId w:val="1"/>
            </w:numPr>
            <w:tabs>
              <w:tab w:val="left" w:pos="1492"/>
              <w:tab w:val="right" w:pos="7669"/>
            </w:tabs>
            <w:ind w:hanging="421"/>
          </w:pPr>
          <w:hyperlink w:anchor="_TOC_250007" w:history="1">
            <w:r w:rsidR="001E43DF">
              <w:t>Scope</w:t>
            </w:r>
            <w:r w:rsidR="001E43DF">
              <w:rPr>
                <w:spacing w:val="-7"/>
              </w:rPr>
              <w:t xml:space="preserve"> </w:t>
            </w:r>
            <w:r w:rsidR="001E43DF">
              <w:t>of</w:t>
            </w:r>
            <w:r w:rsidR="001E43DF">
              <w:rPr>
                <w:spacing w:val="-4"/>
              </w:rPr>
              <w:t xml:space="preserve"> </w:t>
            </w:r>
            <w:r w:rsidR="001E43DF">
              <w:t>the</w:t>
            </w:r>
            <w:r w:rsidR="001E43DF">
              <w:rPr>
                <w:spacing w:val="-4"/>
              </w:rPr>
              <w:t xml:space="preserve"> </w:t>
            </w:r>
            <w:r w:rsidR="001E43DF">
              <w:t>project</w:t>
            </w:r>
            <w:r w:rsidR="001E43DF">
              <w:tab/>
            </w:r>
            <w:r w:rsidR="00040C04">
              <w:t xml:space="preserve"> </w:t>
            </w:r>
            <w:r w:rsidR="00CF5743">
              <w:t xml:space="preserve">  </w:t>
            </w:r>
            <w:r w:rsidR="008F3593">
              <w:tab/>
            </w:r>
            <w:r w:rsidR="00CF5743">
              <w:t>1</w:t>
            </w:r>
            <w:r w:rsidR="00787E8C">
              <w:t>1</w:t>
            </w:r>
          </w:hyperlink>
        </w:p>
        <w:p w14:paraId="528EF1E2" w14:textId="77777777" w:rsidR="00822DDA" w:rsidRDefault="00820CD0">
          <w:pPr>
            <w:pStyle w:val="TOC1"/>
            <w:numPr>
              <w:ilvl w:val="0"/>
              <w:numId w:val="1"/>
            </w:numPr>
            <w:tabs>
              <w:tab w:val="left" w:pos="569"/>
            </w:tabs>
            <w:ind w:left="568" w:hanging="292"/>
            <w:rPr>
              <w:u w:val="none"/>
            </w:rPr>
          </w:pPr>
          <w:hyperlink w:anchor="_TOC_250006" w:history="1">
            <w:r w:rsidR="001E43DF">
              <w:rPr>
                <w:u w:val="none"/>
              </w:rPr>
              <w:t>Analysis</w:t>
            </w:r>
          </w:hyperlink>
        </w:p>
        <w:p w14:paraId="528EF1E3" w14:textId="55C8D83D" w:rsidR="00822DDA" w:rsidRDefault="00820CD0">
          <w:pPr>
            <w:pStyle w:val="TOC2"/>
            <w:numPr>
              <w:ilvl w:val="1"/>
              <w:numId w:val="1"/>
            </w:numPr>
            <w:tabs>
              <w:tab w:val="left" w:pos="1418"/>
              <w:tab w:val="right" w:pos="7691"/>
            </w:tabs>
            <w:ind w:left="1417" w:hanging="421"/>
          </w:pPr>
          <w:hyperlink w:anchor="_TOC_250005" w:history="1">
            <w:r w:rsidR="001E43DF">
              <w:t>Technical</w:t>
            </w:r>
            <w:r w:rsidR="001E43DF">
              <w:rPr>
                <w:spacing w:val="-6"/>
              </w:rPr>
              <w:t xml:space="preserve"> </w:t>
            </w:r>
            <w:r w:rsidR="001E43DF">
              <w:t>Feasibility</w:t>
            </w:r>
            <w:r w:rsidR="001E43DF">
              <w:tab/>
            </w:r>
            <w:r w:rsidR="007E0D84">
              <w:tab/>
            </w:r>
            <w:r w:rsidR="000B1B96">
              <w:t>1</w:t>
            </w:r>
            <w:r w:rsidR="002A0C54">
              <w:t>3</w:t>
            </w:r>
          </w:hyperlink>
        </w:p>
        <w:p w14:paraId="528EF1E4" w14:textId="56D16357" w:rsidR="00822DDA" w:rsidRDefault="00820CD0">
          <w:pPr>
            <w:pStyle w:val="TOC2"/>
            <w:numPr>
              <w:ilvl w:val="1"/>
              <w:numId w:val="1"/>
            </w:numPr>
            <w:tabs>
              <w:tab w:val="left" w:pos="1418"/>
              <w:tab w:val="right" w:pos="7691"/>
            </w:tabs>
            <w:spacing w:before="139"/>
            <w:ind w:left="1417" w:hanging="421"/>
          </w:pPr>
          <w:hyperlink w:anchor="_TOC_250004" w:history="1">
            <w:r w:rsidR="001E43DF">
              <w:t>Operational</w:t>
            </w:r>
            <w:r w:rsidR="001E43DF">
              <w:rPr>
                <w:spacing w:val="-8"/>
              </w:rPr>
              <w:t xml:space="preserve"> </w:t>
            </w:r>
            <w:r w:rsidR="001E43DF">
              <w:t>Feasibility</w:t>
            </w:r>
            <w:r w:rsidR="001E43DF">
              <w:tab/>
            </w:r>
            <w:r w:rsidR="007E0D84">
              <w:tab/>
            </w:r>
            <w:r w:rsidR="000B1B96">
              <w:t>14</w:t>
            </w:r>
          </w:hyperlink>
        </w:p>
        <w:p w14:paraId="528EF1E5" w14:textId="01745DD4" w:rsidR="00822DDA" w:rsidRDefault="00820CD0">
          <w:pPr>
            <w:pStyle w:val="TOC2"/>
            <w:numPr>
              <w:ilvl w:val="1"/>
              <w:numId w:val="1"/>
            </w:numPr>
            <w:tabs>
              <w:tab w:val="left" w:pos="1418"/>
              <w:tab w:val="right" w:pos="7710"/>
            </w:tabs>
            <w:ind w:left="1417" w:hanging="421"/>
          </w:pPr>
          <w:hyperlink w:anchor="_TOC_250003" w:history="1">
            <w:r w:rsidR="001E43DF">
              <w:t>Economical</w:t>
            </w:r>
            <w:r w:rsidR="001E43DF">
              <w:rPr>
                <w:spacing w:val="-11"/>
              </w:rPr>
              <w:t xml:space="preserve"> </w:t>
            </w:r>
            <w:r w:rsidR="001E43DF">
              <w:t>Feasibility</w:t>
            </w:r>
            <w:r w:rsidR="001E43DF">
              <w:tab/>
            </w:r>
            <w:r w:rsidR="007E0D84">
              <w:tab/>
            </w:r>
            <w:r w:rsidR="000B1B96">
              <w:t>1</w:t>
            </w:r>
            <w:r w:rsidR="002A0C54">
              <w:t>4</w:t>
            </w:r>
          </w:hyperlink>
        </w:p>
        <w:p w14:paraId="528EF1E6" w14:textId="77777777" w:rsidR="00822DDA" w:rsidRDefault="00820CD0">
          <w:pPr>
            <w:pStyle w:val="TOC1"/>
            <w:numPr>
              <w:ilvl w:val="0"/>
              <w:numId w:val="1"/>
            </w:numPr>
            <w:tabs>
              <w:tab w:val="left" w:pos="597"/>
            </w:tabs>
            <w:spacing w:before="136"/>
            <w:ind w:left="596" w:hanging="361"/>
            <w:rPr>
              <w:u w:val="none"/>
            </w:rPr>
          </w:pPr>
          <w:hyperlink w:anchor="_TOC_250002" w:history="1">
            <w:r w:rsidR="001E43DF">
              <w:rPr>
                <w:spacing w:val="-1"/>
                <w:u w:val="none"/>
              </w:rPr>
              <w:t>Hardware</w:t>
            </w:r>
            <w:r w:rsidR="001E43DF">
              <w:rPr>
                <w:spacing w:val="-11"/>
                <w:u w:val="none"/>
              </w:rPr>
              <w:t xml:space="preserve"> </w:t>
            </w:r>
            <w:r w:rsidR="001E43DF">
              <w:rPr>
                <w:u w:val="none"/>
              </w:rPr>
              <w:t>and</w:t>
            </w:r>
            <w:r w:rsidR="001E43DF">
              <w:rPr>
                <w:spacing w:val="-9"/>
                <w:u w:val="none"/>
              </w:rPr>
              <w:t xml:space="preserve"> </w:t>
            </w:r>
            <w:r w:rsidR="001E43DF">
              <w:rPr>
                <w:u w:val="none"/>
              </w:rPr>
              <w:t>Software</w:t>
            </w:r>
            <w:r w:rsidR="001E43DF">
              <w:rPr>
                <w:spacing w:val="-14"/>
                <w:u w:val="none"/>
              </w:rPr>
              <w:t xml:space="preserve"> </w:t>
            </w:r>
            <w:r w:rsidR="001E43DF">
              <w:rPr>
                <w:u w:val="none"/>
              </w:rPr>
              <w:t>requirements</w:t>
            </w:r>
          </w:hyperlink>
        </w:p>
        <w:p w14:paraId="528EF1E7" w14:textId="7BFFB46F" w:rsidR="00822DDA" w:rsidRDefault="001E43DF">
          <w:pPr>
            <w:pStyle w:val="TOC3"/>
            <w:numPr>
              <w:ilvl w:val="1"/>
              <w:numId w:val="1"/>
            </w:numPr>
            <w:tabs>
              <w:tab w:val="left" w:pos="1492"/>
              <w:tab w:val="right" w:pos="7727"/>
            </w:tabs>
            <w:spacing w:before="140"/>
            <w:ind w:hanging="421"/>
          </w:pPr>
          <w:r>
            <w:t>Software</w:t>
          </w:r>
          <w:r>
            <w:rPr>
              <w:spacing w:val="-12"/>
            </w:rPr>
            <w:t xml:space="preserve"> </w:t>
          </w:r>
          <w:r>
            <w:t>requirements</w:t>
          </w:r>
          <w:r>
            <w:tab/>
          </w:r>
          <w:r w:rsidR="007E0D84">
            <w:tab/>
          </w:r>
          <w:r>
            <w:t>1</w:t>
          </w:r>
          <w:r w:rsidR="0095791A">
            <w:t>7</w:t>
          </w:r>
        </w:p>
        <w:p w14:paraId="528EF1E8" w14:textId="481277F6" w:rsidR="00822DDA" w:rsidRDefault="001E43DF">
          <w:pPr>
            <w:pStyle w:val="TOC3"/>
            <w:numPr>
              <w:ilvl w:val="1"/>
              <w:numId w:val="1"/>
            </w:numPr>
            <w:tabs>
              <w:tab w:val="left" w:pos="1492"/>
              <w:tab w:val="right" w:pos="7727"/>
            </w:tabs>
            <w:spacing w:before="136"/>
            <w:ind w:hanging="421"/>
          </w:pPr>
          <w:r>
            <w:t>Hardware</w:t>
          </w:r>
          <w:r>
            <w:rPr>
              <w:spacing w:val="-10"/>
            </w:rPr>
            <w:t xml:space="preserve"> </w:t>
          </w:r>
          <w:r>
            <w:t>requirements</w:t>
          </w:r>
          <w:r>
            <w:tab/>
          </w:r>
          <w:r w:rsidR="007E0D84">
            <w:tab/>
          </w:r>
          <w:r>
            <w:t>1</w:t>
          </w:r>
          <w:r w:rsidR="0095791A">
            <w:t>7</w:t>
          </w:r>
        </w:p>
        <w:p w14:paraId="528EF1E9" w14:textId="77777777" w:rsidR="00822DDA" w:rsidRDefault="00820CD0">
          <w:pPr>
            <w:pStyle w:val="TOC1"/>
            <w:numPr>
              <w:ilvl w:val="0"/>
              <w:numId w:val="1"/>
            </w:numPr>
            <w:tabs>
              <w:tab w:val="left" w:pos="568"/>
            </w:tabs>
            <w:ind w:left="567" w:hanging="337"/>
            <w:rPr>
              <w:u w:val="none"/>
            </w:rPr>
          </w:pPr>
          <w:hyperlink w:anchor="_TOC_250001" w:history="1">
            <w:r w:rsidR="001E43DF">
              <w:rPr>
                <w:u w:val="none"/>
              </w:rPr>
              <w:t>System</w:t>
            </w:r>
            <w:r w:rsidR="001E43DF">
              <w:rPr>
                <w:spacing w:val="-14"/>
                <w:u w:val="none"/>
              </w:rPr>
              <w:t xml:space="preserve"> </w:t>
            </w:r>
            <w:r w:rsidR="001E43DF">
              <w:rPr>
                <w:u w:val="none"/>
              </w:rPr>
              <w:t>Design</w:t>
            </w:r>
          </w:hyperlink>
        </w:p>
        <w:p w14:paraId="528EF1EA" w14:textId="0AD7C2E4" w:rsidR="00822DDA" w:rsidRDefault="001E43DF">
          <w:pPr>
            <w:pStyle w:val="TOC3"/>
            <w:tabs>
              <w:tab w:val="right" w:pos="8046"/>
            </w:tabs>
            <w:ind w:left="1071" w:firstLine="0"/>
          </w:pPr>
          <w:r>
            <w:rPr>
              <w:b/>
              <w:bCs/>
            </w:rPr>
            <w:t xml:space="preserve">5.1. </w:t>
          </w:r>
          <w:r>
            <w:t xml:space="preserve">Software Design                                                                         </w:t>
          </w:r>
          <w:r w:rsidR="007E0D84">
            <w:tab/>
          </w:r>
          <w:r w:rsidR="009F2F78">
            <w:t xml:space="preserve">       </w:t>
          </w:r>
          <w:r>
            <w:t>1</w:t>
          </w:r>
          <w:r w:rsidR="0095791A">
            <w:t>9</w:t>
          </w:r>
        </w:p>
        <w:p w14:paraId="528EF1EB" w14:textId="768550A6" w:rsidR="00822DDA" w:rsidRDefault="001E43DF">
          <w:pPr>
            <w:pStyle w:val="TOC3"/>
            <w:tabs>
              <w:tab w:val="right" w:pos="8046"/>
            </w:tabs>
            <w:ind w:left="1071" w:firstLine="0"/>
          </w:pPr>
          <w:r>
            <w:rPr>
              <w:b/>
              <w:bCs/>
            </w:rPr>
            <w:t>5.2.</w:t>
          </w:r>
          <w:r>
            <w:t xml:space="preserve"> Input Design                                                                               </w:t>
          </w:r>
          <w:r w:rsidR="007E0D84">
            <w:tab/>
          </w:r>
          <w:r w:rsidR="009F2F78">
            <w:t xml:space="preserve">       </w:t>
          </w:r>
          <w:r w:rsidR="002432F2">
            <w:t>20</w:t>
          </w:r>
        </w:p>
        <w:p w14:paraId="528EF1EC" w14:textId="75DBAF75" w:rsidR="00822DDA" w:rsidRDefault="001E43DF">
          <w:pPr>
            <w:pStyle w:val="TOC3"/>
            <w:tabs>
              <w:tab w:val="right" w:pos="8046"/>
            </w:tabs>
            <w:ind w:left="1071" w:firstLine="0"/>
          </w:pPr>
          <w:r>
            <w:rPr>
              <w:b/>
              <w:bCs/>
            </w:rPr>
            <w:t>5.3.</w:t>
          </w:r>
          <w:r>
            <w:t xml:space="preserve"> Output Design                                                                            </w:t>
          </w:r>
          <w:r w:rsidR="007E0D84">
            <w:tab/>
          </w:r>
          <w:r w:rsidR="009F2F78">
            <w:t xml:space="preserve">       </w:t>
          </w:r>
          <w:r w:rsidR="002432F2">
            <w:t>20</w:t>
          </w:r>
        </w:p>
        <w:p w14:paraId="528EF1ED" w14:textId="11785044" w:rsidR="00822DDA" w:rsidRDefault="001E43DF">
          <w:pPr>
            <w:pStyle w:val="TOC3"/>
            <w:tabs>
              <w:tab w:val="right" w:pos="8046"/>
            </w:tabs>
            <w:ind w:left="1071" w:firstLine="0"/>
          </w:pPr>
          <w:r>
            <w:rPr>
              <w:b/>
              <w:bCs/>
            </w:rPr>
            <w:t>5.4.</w:t>
          </w:r>
          <w:r>
            <w:t xml:space="preserve"> Architecture                                                                                </w:t>
          </w:r>
          <w:r w:rsidR="007E0D84">
            <w:tab/>
          </w:r>
          <w:r w:rsidR="009F2F78">
            <w:t xml:space="preserve">       </w:t>
          </w:r>
          <w:r w:rsidR="002432F2">
            <w:t>21</w:t>
          </w:r>
        </w:p>
        <w:p w14:paraId="528EF1EE" w14:textId="652C2197" w:rsidR="00822DDA" w:rsidRDefault="001E43DF" w:rsidP="007E0D84">
          <w:pPr>
            <w:pStyle w:val="TOC3"/>
            <w:tabs>
              <w:tab w:val="right" w:pos="8364"/>
            </w:tabs>
            <w:ind w:left="1071" w:firstLine="0"/>
            <w:rPr>
              <w:b/>
            </w:rPr>
          </w:pPr>
          <w:r>
            <w:rPr>
              <w:b/>
              <w:bCs/>
            </w:rPr>
            <w:t>5.5.</w:t>
          </w:r>
          <w:r>
            <w:t xml:space="preserve"> </w:t>
          </w:r>
          <w:hyperlink w:anchor="_TOC_250000" w:history="1">
            <w:r>
              <w:t>UML</w:t>
            </w:r>
            <w:r>
              <w:rPr>
                <w:spacing w:val="-9"/>
              </w:rPr>
              <w:t xml:space="preserve"> </w:t>
            </w:r>
            <w:r>
              <w:t>Diagrams</w:t>
            </w:r>
            <w:r>
              <w:tab/>
            </w:r>
            <w:r w:rsidR="009F2F78">
              <w:t xml:space="preserve">                   </w:t>
            </w:r>
            <w:r w:rsidR="000A08D7">
              <w:t xml:space="preserve">    </w:t>
            </w:r>
            <w:r w:rsidR="009F2F78">
              <w:t xml:space="preserve"> </w:t>
            </w:r>
            <w:r w:rsidR="002432F2">
              <w:t>2</w:t>
            </w:r>
            <w:r w:rsidR="00962A43">
              <w:t>4</w:t>
            </w:r>
            <w:r>
              <w:t>-</w:t>
            </w:r>
            <w:r w:rsidR="00962A43">
              <w:t>30</w:t>
            </w:r>
          </w:hyperlink>
        </w:p>
      </w:sdtContent>
    </w:sdt>
    <w:p w14:paraId="0D3B5C6C" w14:textId="5B5D8F7C" w:rsidR="006333B0" w:rsidRDefault="006333B0" w:rsidP="00ED4F61">
      <w:pPr>
        <w:pStyle w:val="Heading4"/>
        <w:numPr>
          <w:ilvl w:val="0"/>
          <w:numId w:val="1"/>
        </w:numPr>
        <w:tabs>
          <w:tab w:val="left" w:pos="621"/>
        </w:tabs>
        <w:spacing w:before="240" w:after="240"/>
        <w:ind w:left="620" w:hanging="351"/>
        <w:rPr>
          <w:b w:val="0"/>
          <w:bCs w:val="0"/>
          <w:spacing w:val="-1"/>
        </w:rPr>
      </w:pPr>
      <w:r>
        <w:rPr>
          <w:spacing w:val="-2"/>
        </w:rPr>
        <w:t>Results</w:t>
      </w:r>
      <w:r>
        <w:rPr>
          <w:spacing w:val="-10"/>
        </w:rPr>
        <w:t xml:space="preserve"> </w:t>
      </w:r>
      <w:r>
        <w:rPr>
          <w:spacing w:val="-1"/>
        </w:rPr>
        <w:t>and</w:t>
      </w:r>
      <w:r>
        <w:rPr>
          <w:spacing w:val="-10"/>
        </w:rPr>
        <w:t xml:space="preserve"> </w:t>
      </w:r>
      <w:r>
        <w:rPr>
          <w:spacing w:val="-1"/>
        </w:rPr>
        <w:t>Performance</w:t>
      </w:r>
      <w:r>
        <w:rPr>
          <w:spacing w:val="-13"/>
        </w:rPr>
        <w:t xml:space="preserve"> </w:t>
      </w:r>
      <w:r>
        <w:rPr>
          <w:spacing w:val="-1"/>
        </w:rPr>
        <w:t xml:space="preserve">Evaluation                                                      </w:t>
      </w:r>
    </w:p>
    <w:p w14:paraId="54B68261" w14:textId="72336FFB" w:rsidR="00ED4F61" w:rsidRPr="00ED4F61" w:rsidRDefault="00ED4F61" w:rsidP="00ED4F61">
      <w:pPr>
        <w:spacing w:line="360" w:lineRule="auto"/>
        <w:ind w:left="720"/>
        <w:rPr>
          <w:b/>
          <w:bCs/>
          <w:sz w:val="24"/>
          <w:szCs w:val="24"/>
        </w:rPr>
      </w:pPr>
      <w:r>
        <w:rPr>
          <w:b/>
          <w:bCs/>
        </w:rPr>
        <w:t xml:space="preserve">      </w:t>
      </w:r>
      <w:r w:rsidRPr="00ED4F61">
        <w:rPr>
          <w:b/>
          <w:bCs/>
          <w:sz w:val="24"/>
          <w:szCs w:val="24"/>
        </w:rPr>
        <w:t xml:space="preserve">6.1 </w:t>
      </w:r>
      <w:r>
        <w:rPr>
          <w:sz w:val="24"/>
          <w:szCs w:val="24"/>
        </w:rPr>
        <w:t>C</w:t>
      </w:r>
      <w:r w:rsidRPr="00ED4F61">
        <w:rPr>
          <w:sz w:val="24"/>
          <w:szCs w:val="24"/>
        </w:rPr>
        <w:t>ode</w:t>
      </w:r>
      <w:r>
        <w:rPr>
          <w:sz w:val="24"/>
          <w:szCs w:val="24"/>
        </w:rPr>
        <w:t xml:space="preserve">                                                                                            </w:t>
      </w:r>
      <w:r w:rsidR="00DB68DB">
        <w:rPr>
          <w:sz w:val="24"/>
          <w:szCs w:val="24"/>
        </w:rPr>
        <w:tab/>
      </w:r>
      <w:r w:rsidR="00083156">
        <w:rPr>
          <w:sz w:val="24"/>
          <w:szCs w:val="24"/>
        </w:rPr>
        <w:t>32-41</w:t>
      </w:r>
    </w:p>
    <w:p w14:paraId="72D06CF7" w14:textId="1F573434" w:rsidR="00ED4F61" w:rsidRPr="00ED4F61" w:rsidRDefault="00ED4F61" w:rsidP="00ED4F61">
      <w:pPr>
        <w:pStyle w:val="Normal2"/>
        <w:spacing w:line="360" w:lineRule="auto"/>
        <w:ind w:left="720" w:firstLine="0"/>
        <w:rPr>
          <w:rFonts w:ascii="Times New Roman" w:hAnsi="Times New Roman" w:cs="Times New Roman"/>
          <w:sz w:val="24"/>
          <w:szCs w:val="24"/>
        </w:rPr>
      </w:pPr>
      <w:r w:rsidRPr="00ED4F61">
        <w:rPr>
          <w:rFonts w:ascii="Times New Roman" w:hAnsi="Times New Roman" w:cs="Times New Roman"/>
          <w:b/>
          <w:bCs/>
          <w:sz w:val="24"/>
          <w:szCs w:val="24"/>
        </w:rPr>
        <w:t xml:space="preserve">      6.2 </w:t>
      </w:r>
      <w:r w:rsidRPr="00ED4F61">
        <w:rPr>
          <w:rFonts w:ascii="Times New Roman" w:hAnsi="Times New Roman" w:cs="Times New Roman"/>
          <w:sz w:val="24"/>
          <w:szCs w:val="24"/>
        </w:rPr>
        <w:t>Screenshots</w:t>
      </w:r>
      <w:r>
        <w:rPr>
          <w:rFonts w:ascii="Times New Roman" w:hAnsi="Times New Roman" w:cs="Times New Roman"/>
          <w:sz w:val="24"/>
          <w:szCs w:val="24"/>
        </w:rPr>
        <w:t xml:space="preserve">                                                                                  </w:t>
      </w:r>
      <w:r w:rsidR="00DB68DB">
        <w:rPr>
          <w:rFonts w:ascii="Times New Roman" w:hAnsi="Times New Roman" w:cs="Times New Roman"/>
          <w:sz w:val="24"/>
          <w:szCs w:val="24"/>
        </w:rPr>
        <w:tab/>
      </w:r>
      <w:r w:rsidR="00083156">
        <w:rPr>
          <w:rFonts w:ascii="Times New Roman" w:hAnsi="Times New Roman" w:cs="Times New Roman"/>
          <w:sz w:val="24"/>
          <w:szCs w:val="24"/>
        </w:rPr>
        <w:t>42-43</w:t>
      </w:r>
    </w:p>
    <w:p w14:paraId="6269C63D" w14:textId="4B5729D5" w:rsidR="006333B0" w:rsidRPr="006333B0" w:rsidRDefault="006333B0" w:rsidP="00ED4F61">
      <w:pPr>
        <w:pStyle w:val="ListParagraph"/>
        <w:numPr>
          <w:ilvl w:val="0"/>
          <w:numId w:val="1"/>
        </w:numPr>
        <w:tabs>
          <w:tab w:val="left" w:pos="621"/>
        </w:tabs>
        <w:ind w:left="620" w:hanging="351"/>
        <w:rPr>
          <w:b/>
          <w:sz w:val="24"/>
        </w:rPr>
      </w:pPr>
      <w:r>
        <w:rPr>
          <w:b/>
          <w:spacing w:val="-1"/>
          <w:sz w:val="24"/>
        </w:rPr>
        <w:t>Conclusion</w:t>
      </w:r>
      <w:r>
        <w:rPr>
          <w:b/>
          <w:spacing w:val="-14"/>
          <w:sz w:val="24"/>
        </w:rPr>
        <w:t xml:space="preserve"> </w:t>
      </w:r>
      <w:r>
        <w:rPr>
          <w:b/>
          <w:spacing w:val="-1"/>
          <w:sz w:val="24"/>
        </w:rPr>
        <w:t>and</w:t>
      </w:r>
      <w:r>
        <w:rPr>
          <w:b/>
          <w:spacing w:val="-11"/>
          <w:sz w:val="24"/>
        </w:rPr>
        <w:t xml:space="preserve"> </w:t>
      </w:r>
      <w:r>
        <w:rPr>
          <w:b/>
          <w:spacing w:val="-1"/>
          <w:sz w:val="24"/>
        </w:rPr>
        <w:t>Future</w:t>
      </w:r>
      <w:r>
        <w:rPr>
          <w:b/>
          <w:spacing w:val="-8"/>
          <w:sz w:val="24"/>
        </w:rPr>
        <w:t xml:space="preserve"> </w:t>
      </w:r>
      <w:r>
        <w:rPr>
          <w:b/>
          <w:sz w:val="24"/>
        </w:rPr>
        <w:t xml:space="preserve">Work                                                                </w:t>
      </w:r>
      <w:r w:rsidR="00DB68DB">
        <w:rPr>
          <w:b/>
          <w:sz w:val="24"/>
        </w:rPr>
        <w:tab/>
      </w:r>
      <w:r w:rsidR="00083156">
        <w:rPr>
          <w:bCs/>
          <w:sz w:val="24"/>
        </w:rPr>
        <w:t>45</w:t>
      </w:r>
    </w:p>
    <w:p w14:paraId="528EF1EF" w14:textId="0C05F714" w:rsidR="00822DDA" w:rsidRPr="006333B0" w:rsidRDefault="006333B0" w:rsidP="006333B0">
      <w:pPr>
        <w:pStyle w:val="ListParagraph"/>
        <w:numPr>
          <w:ilvl w:val="0"/>
          <w:numId w:val="1"/>
        </w:numPr>
        <w:tabs>
          <w:tab w:val="left" w:pos="621"/>
        </w:tabs>
        <w:spacing w:before="420"/>
        <w:ind w:left="620" w:hanging="351"/>
        <w:rPr>
          <w:b/>
          <w:sz w:val="24"/>
        </w:rPr>
        <w:sectPr w:rsidR="00822DDA" w:rsidRPr="006333B0" w:rsidSect="00514312">
          <w:footerReference w:type="default" r:id="rId12"/>
          <w:pgSz w:w="11910" w:h="16840"/>
          <w:pgMar w:top="132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6333B0">
        <w:rPr>
          <w:b/>
          <w:sz w:val="24"/>
        </w:rPr>
        <w:t xml:space="preserve">References                                                                                                 </w:t>
      </w:r>
      <w:r w:rsidR="00DB68DB">
        <w:rPr>
          <w:b/>
          <w:sz w:val="24"/>
        </w:rPr>
        <w:tab/>
      </w:r>
      <w:r w:rsidR="00083156">
        <w:rPr>
          <w:bCs/>
          <w:sz w:val="24"/>
        </w:rPr>
        <w:t>47</w:t>
      </w:r>
    </w:p>
    <w:p w14:paraId="528EF1F0" w14:textId="0F4D43B3" w:rsidR="00822DDA" w:rsidRPr="007022C8" w:rsidRDefault="007022C8">
      <w:pPr>
        <w:spacing w:before="80"/>
        <w:ind w:left="2391" w:right="2656"/>
        <w:jc w:val="center"/>
        <w:rPr>
          <w:b/>
          <w:sz w:val="28"/>
        </w:rPr>
      </w:pPr>
      <w:r w:rsidRPr="007022C8">
        <w:rPr>
          <w:b/>
          <w:w w:val="115"/>
          <w:sz w:val="28"/>
        </w:rPr>
        <w:lastRenderedPageBreak/>
        <w:t>LIST</w:t>
      </w:r>
      <w:r w:rsidRPr="007022C8">
        <w:rPr>
          <w:b/>
          <w:spacing w:val="64"/>
          <w:w w:val="115"/>
          <w:sz w:val="28"/>
        </w:rPr>
        <w:t xml:space="preserve"> </w:t>
      </w:r>
      <w:r w:rsidRPr="007022C8">
        <w:rPr>
          <w:b/>
          <w:w w:val="115"/>
          <w:sz w:val="28"/>
        </w:rPr>
        <w:t>OF</w:t>
      </w:r>
      <w:r w:rsidRPr="007022C8">
        <w:rPr>
          <w:b/>
          <w:spacing w:val="58"/>
          <w:w w:val="115"/>
          <w:sz w:val="28"/>
        </w:rPr>
        <w:t xml:space="preserve"> </w:t>
      </w:r>
      <w:r w:rsidRPr="007022C8">
        <w:rPr>
          <w:b/>
          <w:w w:val="115"/>
          <w:sz w:val="28"/>
        </w:rPr>
        <w:t>FIGURES</w:t>
      </w:r>
    </w:p>
    <w:p w14:paraId="528EF1F1" w14:textId="77777777" w:rsidR="00822DDA" w:rsidRDefault="00822DDA">
      <w:pPr>
        <w:pStyle w:val="BodyText"/>
        <w:rPr>
          <w:rFonts w:ascii="Cambria"/>
          <w:b/>
          <w:sz w:val="20"/>
        </w:rPr>
      </w:pPr>
    </w:p>
    <w:p w14:paraId="528EF1F2" w14:textId="77777777" w:rsidR="00822DDA" w:rsidRDefault="00822DDA">
      <w:pPr>
        <w:pStyle w:val="BodyText"/>
        <w:rPr>
          <w:rFonts w:ascii="Cambria"/>
          <w:b/>
          <w:sz w:val="20"/>
        </w:rPr>
      </w:pPr>
    </w:p>
    <w:p w14:paraId="528EF1F3" w14:textId="77777777" w:rsidR="00822DDA" w:rsidRDefault="00822DDA">
      <w:pPr>
        <w:pStyle w:val="BodyText"/>
        <w:spacing w:before="1"/>
        <w:rPr>
          <w:rFonts w:ascii="Cambria"/>
          <w:b/>
        </w:rPr>
      </w:pPr>
    </w:p>
    <w:tbl>
      <w:tblPr>
        <w:tblW w:w="0" w:type="auto"/>
        <w:tblInd w:w="242" w:type="dxa"/>
        <w:tblLayout w:type="fixed"/>
        <w:tblCellMar>
          <w:left w:w="0" w:type="dxa"/>
          <w:right w:w="0" w:type="dxa"/>
        </w:tblCellMar>
        <w:tblLook w:val="04A0" w:firstRow="1" w:lastRow="0" w:firstColumn="1" w:lastColumn="0" w:noHBand="0" w:noVBand="1"/>
      </w:tblPr>
      <w:tblGrid>
        <w:gridCol w:w="1287"/>
        <w:gridCol w:w="5134"/>
        <w:gridCol w:w="2409"/>
      </w:tblGrid>
      <w:tr w:rsidR="00822DDA" w14:paraId="528EF1F7" w14:textId="77777777" w:rsidTr="000451AC">
        <w:trPr>
          <w:trHeight w:val="363"/>
        </w:trPr>
        <w:tc>
          <w:tcPr>
            <w:tcW w:w="1287" w:type="dxa"/>
          </w:tcPr>
          <w:p w14:paraId="528EF1F4" w14:textId="77777777" w:rsidR="00822DDA" w:rsidRDefault="001E43DF">
            <w:pPr>
              <w:pStyle w:val="TableParagraph"/>
              <w:spacing w:line="360" w:lineRule="auto"/>
              <w:rPr>
                <w:b/>
                <w:sz w:val="24"/>
              </w:rPr>
            </w:pPr>
            <w:r>
              <w:rPr>
                <w:b/>
                <w:sz w:val="24"/>
              </w:rPr>
              <w:t>S.NO.</w:t>
            </w:r>
          </w:p>
        </w:tc>
        <w:tc>
          <w:tcPr>
            <w:tcW w:w="5134" w:type="dxa"/>
          </w:tcPr>
          <w:p w14:paraId="528EF1F5" w14:textId="77777777" w:rsidR="00822DDA" w:rsidRDefault="001E43DF">
            <w:pPr>
              <w:pStyle w:val="TableParagraph"/>
              <w:spacing w:line="480" w:lineRule="auto"/>
              <w:ind w:left="637" w:firstLineChars="50" w:firstLine="120"/>
              <w:rPr>
                <w:b/>
                <w:sz w:val="24"/>
              </w:rPr>
            </w:pPr>
            <w:r>
              <w:rPr>
                <w:b/>
                <w:spacing w:val="-1"/>
                <w:sz w:val="24"/>
              </w:rPr>
              <w:t>Figure</w:t>
            </w:r>
            <w:r>
              <w:rPr>
                <w:b/>
                <w:spacing w:val="-13"/>
                <w:sz w:val="24"/>
              </w:rPr>
              <w:t xml:space="preserve"> </w:t>
            </w:r>
            <w:r>
              <w:rPr>
                <w:b/>
                <w:spacing w:val="-1"/>
                <w:sz w:val="24"/>
              </w:rPr>
              <w:t>Name</w:t>
            </w:r>
          </w:p>
        </w:tc>
        <w:tc>
          <w:tcPr>
            <w:tcW w:w="2409" w:type="dxa"/>
          </w:tcPr>
          <w:p w14:paraId="528EF1F6" w14:textId="77777777" w:rsidR="00822DDA" w:rsidRDefault="001E43DF">
            <w:pPr>
              <w:pStyle w:val="TableParagraph"/>
              <w:spacing w:line="266" w:lineRule="exact"/>
              <w:ind w:left="1364"/>
              <w:rPr>
                <w:b/>
                <w:sz w:val="24"/>
              </w:rPr>
            </w:pPr>
            <w:r>
              <w:rPr>
                <w:b/>
                <w:sz w:val="24"/>
              </w:rPr>
              <w:t>Page</w:t>
            </w:r>
            <w:r>
              <w:rPr>
                <w:b/>
                <w:spacing w:val="-6"/>
                <w:sz w:val="24"/>
              </w:rPr>
              <w:t xml:space="preserve"> </w:t>
            </w:r>
            <w:r>
              <w:rPr>
                <w:b/>
                <w:sz w:val="24"/>
              </w:rPr>
              <w:t>No.</w:t>
            </w:r>
          </w:p>
        </w:tc>
      </w:tr>
      <w:tr w:rsidR="00822DDA" w14:paraId="528EF1FB" w14:textId="77777777" w:rsidTr="000451AC">
        <w:trPr>
          <w:trHeight w:val="435"/>
        </w:trPr>
        <w:tc>
          <w:tcPr>
            <w:tcW w:w="1287" w:type="dxa"/>
          </w:tcPr>
          <w:p w14:paraId="528EF1F8" w14:textId="77777777" w:rsidR="00822DDA" w:rsidRDefault="001E43DF">
            <w:pPr>
              <w:pStyle w:val="TableParagraph"/>
              <w:spacing w:before="87" w:line="360" w:lineRule="auto"/>
              <w:rPr>
                <w:sz w:val="24"/>
              </w:rPr>
            </w:pPr>
            <w:r>
              <w:rPr>
                <w:sz w:val="24"/>
              </w:rPr>
              <w:t>1.</w:t>
            </w:r>
          </w:p>
        </w:tc>
        <w:tc>
          <w:tcPr>
            <w:tcW w:w="5134" w:type="dxa"/>
          </w:tcPr>
          <w:p w14:paraId="528EF1F9" w14:textId="051862EF" w:rsidR="00822DDA" w:rsidRDefault="00094629">
            <w:pPr>
              <w:pStyle w:val="TableParagraph"/>
              <w:spacing w:before="87"/>
              <w:ind w:left="682"/>
              <w:rPr>
                <w:sz w:val="24"/>
              </w:rPr>
            </w:pPr>
            <w:r w:rsidRPr="00094629">
              <w:rPr>
                <w:sz w:val="24"/>
                <w:szCs w:val="24"/>
              </w:rPr>
              <w:t>Architecture of Sign Language recognition</w:t>
            </w:r>
          </w:p>
        </w:tc>
        <w:tc>
          <w:tcPr>
            <w:tcW w:w="2409" w:type="dxa"/>
          </w:tcPr>
          <w:p w14:paraId="528EF1FA" w14:textId="5729C829" w:rsidR="00822DDA" w:rsidRDefault="00B801D7">
            <w:pPr>
              <w:pStyle w:val="TableParagraph"/>
              <w:spacing w:before="87"/>
              <w:ind w:left="1390"/>
              <w:rPr>
                <w:sz w:val="24"/>
                <w:lang w:val="en-IN"/>
              </w:rPr>
            </w:pPr>
            <w:r>
              <w:rPr>
                <w:sz w:val="24"/>
                <w:lang w:val="en-IN"/>
              </w:rPr>
              <w:t xml:space="preserve">   </w:t>
            </w:r>
            <w:r w:rsidR="000A08D7">
              <w:rPr>
                <w:sz w:val="24"/>
                <w:lang w:val="en-IN"/>
              </w:rPr>
              <w:t>2</w:t>
            </w:r>
            <w:r w:rsidR="00600CD9">
              <w:rPr>
                <w:sz w:val="24"/>
                <w:lang w:val="en-IN"/>
              </w:rPr>
              <w:t>1</w:t>
            </w:r>
          </w:p>
        </w:tc>
      </w:tr>
      <w:tr w:rsidR="008A2FE2" w14:paraId="119EE8D9" w14:textId="77777777" w:rsidTr="000451AC">
        <w:trPr>
          <w:trHeight w:val="435"/>
        </w:trPr>
        <w:tc>
          <w:tcPr>
            <w:tcW w:w="1287" w:type="dxa"/>
          </w:tcPr>
          <w:p w14:paraId="0270D49C" w14:textId="36872999" w:rsidR="008A2FE2" w:rsidRDefault="00810ABC">
            <w:pPr>
              <w:pStyle w:val="TableParagraph"/>
              <w:spacing w:before="87" w:line="360" w:lineRule="auto"/>
              <w:rPr>
                <w:sz w:val="24"/>
              </w:rPr>
            </w:pPr>
            <w:r>
              <w:rPr>
                <w:sz w:val="24"/>
              </w:rPr>
              <w:t>2</w:t>
            </w:r>
            <w:r w:rsidR="00600CD9">
              <w:rPr>
                <w:sz w:val="24"/>
              </w:rPr>
              <w:t>.</w:t>
            </w:r>
          </w:p>
        </w:tc>
        <w:tc>
          <w:tcPr>
            <w:tcW w:w="5134" w:type="dxa"/>
          </w:tcPr>
          <w:p w14:paraId="3D992257" w14:textId="1F89D0B5" w:rsidR="008A2FE2" w:rsidRPr="00094629" w:rsidRDefault="00094629" w:rsidP="000451AC">
            <w:pPr>
              <w:pStyle w:val="TableParagraph"/>
              <w:spacing w:before="87"/>
              <w:ind w:left="682" w:right="-857"/>
              <w:rPr>
                <w:sz w:val="24"/>
                <w:szCs w:val="24"/>
              </w:rPr>
            </w:pPr>
            <w:r>
              <w:rPr>
                <w:sz w:val="24"/>
              </w:rPr>
              <w:t>Use</w:t>
            </w:r>
            <w:r>
              <w:rPr>
                <w:spacing w:val="-10"/>
                <w:sz w:val="24"/>
              </w:rPr>
              <w:t xml:space="preserve"> </w:t>
            </w:r>
            <w:r>
              <w:rPr>
                <w:sz w:val="24"/>
              </w:rPr>
              <w:t>case</w:t>
            </w:r>
            <w:r>
              <w:rPr>
                <w:spacing w:val="-5"/>
                <w:sz w:val="24"/>
              </w:rPr>
              <w:t xml:space="preserve"> </w:t>
            </w:r>
            <w:r>
              <w:rPr>
                <w:sz w:val="24"/>
              </w:rPr>
              <w:t>Diagram</w:t>
            </w:r>
          </w:p>
        </w:tc>
        <w:tc>
          <w:tcPr>
            <w:tcW w:w="2409" w:type="dxa"/>
          </w:tcPr>
          <w:p w14:paraId="36C729E4" w14:textId="6FAAEEFA" w:rsidR="008A2FE2" w:rsidRDefault="00600CD9">
            <w:pPr>
              <w:pStyle w:val="TableParagraph"/>
              <w:spacing w:before="87"/>
              <w:ind w:left="1390"/>
              <w:rPr>
                <w:sz w:val="24"/>
                <w:lang w:val="en-IN"/>
              </w:rPr>
            </w:pPr>
            <w:r>
              <w:rPr>
                <w:sz w:val="24"/>
                <w:lang w:val="en-IN"/>
              </w:rPr>
              <w:t xml:space="preserve">   2</w:t>
            </w:r>
            <w:r w:rsidR="001B471E">
              <w:rPr>
                <w:sz w:val="24"/>
                <w:lang w:val="en-IN"/>
              </w:rPr>
              <w:t>5</w:t>
            </w:r>
          </w:p>
        </w:tc>
      </w:tr>
      <w:tr w:rsidR="00822DDA" w14:paraId="528EF1FF" w14:textId="77777777" w:rsidTr="000451AC">
        <w:trPr>
          <w:trHeight w:val="412"/>
        </w:trPr>
        <w:tc>
          <w:tcPr>
            <w:tcW w:w="1287" w:type="dxa"/>
          </w:tcPr>
          <w:p w14:paraId="528EF1FC" w14:textId="489D4F21" w:rsidR="00822DDA" w:rsidRDefault="00600CD9">
            <w:pPr>
              <w:pStyle w:val="TableParagraph"/>
              <w:spacing w:before="62" w:line="360" w:lineRule="auto"/>
              <w:rPr>
                <w:sz w:val="24"/>
              </w:rPr>
            </w:pPr>
            <w:r>
              <w:rPr>
                <w:sz w:val="24"/>
              </w:rPr>
              <w:t>3</w:t>
            </w:r>
            <w:r w:rsidR="001E43DF">
              <w:rPr>
                <w:sz w:val="24"/>
              </w:rPr>
              <w:t>.</w:t>
            </w:r>
          </w:p>
        </w:tc>
        <w:tc>
          <w:tcPr>
            <w:tcW w:w="5134" w:type="dxa"/>
          </w:tcPr>
          <w:p w14:paraId="528EF1FD" w14:textId="77777777" w:rsidR="00822DDA" w:rsidRDefault="001E43DF">
            <w:pPr>
              <w:pStyle w:val="TableParagraph"/>
              <w:spacing w:before="62"/>
              <w:ind w:left="682"/>
              <w:rPr>
                <w:sz w:val="24"/>
              </w:rPr>
            </w:pPr>
            <w:r>
              <w:rPr>
                <w:sz w:val="24"/>
              </w:rPr>
              <w:t>Class</w:t>
            </w:r>
            <w:r>
              <w:rPr>
                <w:spacing w:val="-11"/>
                <w:sz w:val="24"/>
              </w:rPr>
              <w:t xml:space="preserve"> </w:t>
            </w:r>
            <w:r>
              <w:rPr>
                <w:sz w:val="24"/>
              </w:rPr>
              <w:t>Diagram</w:t>
            </w:r>
          </w:p>
        </w:tc>
        <w:tc>
          <w:tcPr>
            <w:tcW w:w="2409" w:type="dxa"/>
          </w:tcPr>
          <w:p w14:paraId="528EF1FE" w14:textId="6A3A1976" w:rsidR="00822DDA" w:rsidRDefault="00B801D7">
            <w:pPr>
              <w:pStyle w:val="TableParagraph"/>
              <w:spacing w:before="62"/>
              <w:ind w:left="1390"/>
              <w:rPr>
                <w:sz w:val="24"/>
                <w:lang w:val="en-IN"/>
              </w:rPr>
            </w:pPr>
            <w:r>
              <w:rPr>
                <w:sz w:val="24"/>
                <w:lang w:val="en-IN"/>
              </w:rPr>
              <w:t xml:space="preserve">   2</w:t>
            </w:r>
            <w:r w:rsidR="001B471E">
              <w:rPr>
                <w:sz w:val="24"/>
                <w:lang w:val="en-IN"/>
              </w:rPr>
              <w:t>7</w:t>
            </w:r>
          </w:p>
        </w:tc>
      </w:tr>
      <w:tr w:rsidR="00822DDA" w14:paraId="528EF203" w14:textId="77777777" w:rsidTr="000451AC">
        <w:trPr>
          <w:trHeight w:val="404"/>
        </w:trPr>
        <w:tc>
          <w:tcPr>
            <w:tcW w:w="1287" w:type="dxa"/>
          </w:tcPr>
          <w:p w14:paraId="528EF200" w14:textId="2DE02E13" w:rsidR="00822DDA" w:rsidRDefault="00600CD9">
            <w:pPr>
              <w:pStyle w:val="TableParagraph"/>
              <w:spacing w:before="64" w:line="360" w:lineRule="auto"/>
              <w:rPr>
                <w:sz w:val="24"/>
              </w:rPr>
            </w:pPr>
            <w:r>
              <w:rPr>
                <w:sz w:val="24"/>
              </w:rPr>
              <w:t>4</w:t>
            </w:r>
            <w:r w:rsidR="001E43DF">
              <w:rPr>
                <w:sz w:val="24"/>
              </w:rPr>
              <w:t>.</w:t>
            </w:r>
          </w:p>
        </w:tc>
        <w:tc>
          <w:tcPr>
            <w:tcW w:w="5134" w:type="dxa"/>
          </w:tcPr>
          <w:p w14:paraId="528EF201" w14:textId="77777777" w:rsidR="00822DDA" w:rsidRDefault="001E43DF">
            <w:pPr>
              <w:pStyle w:val="TableParagraph"/>
              <w:spacing w:before="64"/>
              <w:ind w:left="682"/>
              <w:rPr>
                <w:sz w:val="24"/>
              </w:rPr>
            </w:pPr>
            <w:r>
              <w:rPr>
                <w:sz w:val="24"/>
              </w:rPr>
              <w:t>Activity</w:t>
            </w:r>
            <w:r>
              <w:rPr>
                <w:spacing w:val="-14"/>
                <w:sz w:val="24"/>
              </w:rPr>
              <w:t xml:space="preserve"> </w:t>
            </w:r>
            <w:r>
              <w:rPr>
                <w:sz w:val="24"/>
              </w:rPr>
              <w:t>Diagram</w:t>
            </w:r>
          </w:p>
        </w:tc>
        <w:tc>
          <w:tcPr>
            <w:tcW w:w="2409" w:type="dxa"/>
          </w:tcPr>
          <w:p w14:paraId="528EF202" w14:textId="72004939" w:rsidR="00822DDA" w:rsidRDefault="00B801D7">
            <w:pPr>
              <w:pStyle w:val="TableParagraph"/>
              <w:spacing w:before="64"/>
              <w:ind w:left="1390"/>
              <w:rPr>
                <w:sz w:val="24"/>
                <w:lang w:val="en-IN"/>
              </w:rPr>
            </w:pPr>
            <w:r>
              <w:rPr>
                <w:sz w:val="24"/>
              </w:rPr>
              <w:t xml:space="preserve">   2</w:t>
            </w:r>
            <w:r w:rsidR="001B471E">
              <w:rPr>
                <w:sz w:val="24"/>
              </w:rPr>
              <w:t>8</w:t>
            </w:r>
          </w:p>
        </w:tc>
      </w:tr>
      <w:tr w:rsidR="00822DDA" w14:paraId="528EF207" w14:textId="77777777" w:rsidTr="000451AC">
        <w:trPr>
          <w:trHeight w:val="329"/>
        </w:trPr>
        <w:tc>
          <w:tcPr>
            <w:tcW w:w="1287" w:type="dxa"/>
          </w:tcPr>
          <w:p w14:paraId="528EF204" w14:textId="1C65BCA8" w:rsidR="00822DDA" w:rsidRDefault="00600CD9">
            <w:pPr>
              <w:pStyle w:val="TableParagraph"/>
              <w:spacing w:before="53" w:line="360" w:lineRule="auto"/>
              <w:rPr>
                <w:sz w:val="24"/>
              </w:rPr>
            </w:pPr>
            <w:r>
              <w:rPr>
                <w:sz w:val="24"/>
              </w:rPr>
              <w:t>5</w:t>
            </w:r>
            <w:r w:rsidR="001E43DF">
              <w:rPr>
                <w:sz w:val="24"/>
              </w:rPr>
              <w:t>.</w:t>
            </w:r>
          </w:p>
        </w:tc>
        <w:tc>
          <w:tcPr>
            <w:tcW w:w="5134" w:type="dxa"/>
          </w:tcPr>
          <w:p w14:paraId="528EF205" w14:textId="77777777" w:rsidR="00822DDA" w:rsidRDefault="001E43DF">
            <w:pPr>
              <w:pStyle w:val="TableParagraph"/>
              <w:spacing w:before="53" w:line="256" w:lineRule="exact"/>
              <w:ind w:left="682"/>
              <w:rPr>
                <w:sz w:val="24"/>
              </w:rPr>
            </w:pPr>
            <w:r>
              <w:rPr>
                <w:sz w:val="24"/>
              </w:rPr>
              <w:t>Sequence</w:t>
            </w:r>
            <w:r>
              <w:rPr>
                <w:spacing w:val="-11"/>
                <w:sz w:val="24"/>
              </w:rPr>
              <w:t xml:space="preserve"> </w:t>
            </w:r>
            <w:r>
              <w:rPr>
                <w:sz w:val="24"/>
              </w:rPr>
              <w:t>Diagram</w:t>
            </w:r>
          </w:p>
        </w:tc>
        <w:tc>
          <w:tcPr>
            <w:tcW w:w="2409" w:type="dxa"/>
          </w:tcPr>
          <w:p w14:paraId="528EF206" w14:textId="51E56341" w:rsidR="00822DDA" w:rsidRDefault="00B801D7">
            <w:pPr>
              <w:pStyle w:val="TableParagraph"/>
              <w:spacing w:before="53" w:line="256" w:lineRule="exact"/>
              <w:ind w:left="1390"/>
              <w:rPr>
                <w:sz w:val="24"/>
                <w:lang w:val="en-IN"/>
              </w:rPr>
            </w:pPr>
            <w:r>
              <w:rPr>
                <w:sz w:val="24"/>
              </w:rPr>
              <w:t xml:space="preserve">   </w:t>
            </w:r>
            <w:r w:rsidR="001E43DF">
              <w:rPr>
                <w:sz w:val="24"/>
              </w:rPr>
              <w:t>2</w:t>
            </w:r>
            <w:r w:rsidR="001B471E">
              <w:rPr>
                <w:sz w:val="24"/>
                <w:lang w:val="en-IN"/>
              </w:rPr>
              <w:t>9</w:t>
            </w:r>
          </w:p>
        </w:tc>
      </w:tr>
      <w:tr w:rsidR="00822FA7" w14:paraId="6172D19F" w14:textId="77777777" w:rsidTr="000451AC">
        <w:trPr>
          <w:trHeight w:val="329"/>
        </w:trPr>
        <w:tc>
          <w:tcPr>
            <w:tcW w:w="1287" w:type="dxa"/>
          </w:tcPr>
          <w:p w14:paraId="6136BC1A" w14:textId="444D97B3" w:rsidR="00822FA7" w:rsidRDefault="00600CD9">
            <w:pPr>
              <w:pStyle w:val="TableParagraph"/>
              <w:spacing w:before="53" w:line="360" w:lineRule="auto"/>
              <w:rPr>
                <w:sz w:val="24"/>
              </w:rPr>
            </w:pPr>
            <w:r>
              <w:rPr>
                <w:sz w:val="24"/>
              </w:rPr>
              <w:t>6</w:t>
            </w:r>
            <w:r w:rsidR="003573A6">
              <w:rPr>
                <w:sz w:val="24"/>
              </w:rPr>
              <w:t>.</w:t>
            </w:r>
          </w:p>
        </w:tc>
        <w:tc>
          <w:tcPr>
            <w:tcW w:w="5134" w:type="dxa"/>
          </w:tcPr>
          <w:p w14:paraId="0BDB1D7F" w14:textId="362CC0BA" w:rsidR="00822FA7" w:rsidRDefault="003573A6">
            <w:pPr>
              <w:pStyle w:val="TableParagraph"/>
              <w:spacing w:before="53" w:line="256" w:lineRule="exact"/>
              <w:ind w:left="682"/>
              <w:rPr>
                <w:sz w:val="24"/>
              </w:rPr>
            </w:pPr>
            <w:r>
              <w:rPr>
                <w:sz w:val="24"/>
              </w:rPr>
              <w:t>Start chart Diagram</w:t>
            </w:r>
          </w:p>
        </w:tc>
        <w:tc>
          <w:tcPr>
            <w:tcW w:w="2409" w:type="dxa"/>
          </w:tcPr>
          <w:p w14:paraId="700741C3" w14:textId="68297DC3" w:rsidR="00822FA7" w:rsidRDefault="001D7167" w:rsidP="001D7167">
            <w:pPr>
              <w:pStyle w:val="TableParagraph"/>
              <w:spacing w:before="53" w:line="256" w:lineRule="exact"/>
              <w:ind w:left="1390"/>
              <w:rPr>
                <w:sz w:val="24"/>
              </w:rPr>
            </w:pPr>
            <w:r>
              <w:rPr>
                <w:sz w:val="24"/>
              </w:rPr>
              <w:t xml:space="preserve">   </w:t>
            </w:r>
            <w:r w:rsidR="001B471E">
              <w:rPr>
                <w:sz w:val="24"/>
              </w:rPr>
              <w:t>30</w:t>
            </w:r>
          </w:p>
        </w:tc>
      </w:tr>
      <w:tr w:rsidR="00FA32FB" w14:paraId="08A27D42" w14:textId="77777777" w:rsidTr="000451AC">
        <w:trPr>
          <w:trHeight w:val="202"/>
        </w:trPr>
        <w:tc>
          <w:tcPr>
            <w:tcW w:w="1287" w:type="dxa"/>
          </w:tcPr>
          <w:p w14:paraId="5CE85C64" w14:textId="6CCE551B" w:rsidR="00FA32FB" w:rsidRDefault="00600CD9">
            <w:pPr>
              <w:pStyle w:val="TableParagraph"/>
              <w:spacing w:before="53" w:line="360" w:lineRule="auto"/>
              <w:rPr>
                <w:sz w:val="24"/>
              </w:rPr>
            </w:pPr>
            <w:r>
              <w:rPr>
                <w:sz w:val="24"/>
              </w:rPr>
              <w:t>7</w:t>
            </w:r>
            <w:r w:rsidR="00FA32FB">
              <w:rPr>
                <w:sz w:val="24"/>
              </w:rPr>
              <w:t>.</w:t>
            </w:r>
          </w:p>
        </w:tc>
        <w:tc>
          <w:tcPr>
            <w:tcW w:w="5134" w:type="dxa"/>
          </w:tcPr>
          <w:p w14:paraId="54A46AFE" w14:textId="3C4B7BF2" w:rsidR="00FA32FB" w:rsidRPr="000451AC" w:rsidRDefault="00600CD9" w:rsidP="000451AC">
            <w:pPr>
              <w:ind w:right="57"/>
              <w:rPr>
                <w:sz w:val="24"/>
                <w:szCs w:val="24"/>
              </w:rPr>
            </w:pPr>
            <w:r>
              <w:rPr>
                <w:sz w:val="24"/>
                <w:szCs w:val="24"/>
              </w:rPr>
              <w:t xml:space="preserve">           </w:t>
            </w:r>
            <w:r w:rsidR="00FA32FB" w:rsidRPr="000451AC">
              <w:rPr>
                <w:sz w:val="24"/>
                <w:szCs w:val="24"/>
              </w:rPr>
              <w:t>Result obtained for letter A</w:t>
            </w:r>
          </w:p>
          <w:p w14:paraId="592D52E0" w14:textId="77777777" w:rsidR="00FA32FB" w:rsidRDefault="00FA32FB">
            <w:pPr>
              <w:pStyle w:val="TableParagraph"/>
              <w:spacing w:before="53" w:line="256" w:lineRule="exact"/>
              <w:ind w:left="682"/>
              <w:rPr>
                <w:sz w:val="24"/>
              </w:rPr>
            </w:pPr>
          </w:p>
        </w:tc>
        <w:tc>
          <w:tcPr>
            <w:tcW w:w="2409" w:type="dxa"/>
          </w:tcPr>
          <w:p w14:paraId="3AD14074" w14:textId="5EF25881" w:rsidR="00FA32FB" w:rsidRDefault="00EF283A">
            <w:pPr>
              <w:pStyle w:val="TableParagraph"/>
              <w:spacing w:before="53" w:line="256" w:lineRule="exact"/>
              <w:ind w:left="1390"/>
              <w:rPr>
                <w:sz w:val="24"/>
              </w:rPr>
            </w:pPr>
            <w:r>
              <w:rPr>
                <w:sz w:val="24"/>
              </w:rPr>
              <w:t xml:space="preserve">   </w:t>
            </w:r>
            <w:r w:rsidR="001B471E">
              <w:rPr>
                <w:sz w:val="24"/>
              </w:rPr>
              <w:t>42</w:t>
            </w:r>
          </w:p>
        </w:tc>
      </w:tr>
      <w:tr w:rsidR="00FA32FB" w14:paraId="206AE0A5" w14:textId="77777777" w:rsidTr="000451AC">
        <w:trPr>
          <w:trHeight w:val="465"/>
        </w:trPr>
        <w:tc>
          <w:tcPr>
            <w:tcW w:w="1287" w:type="dxa"/>
          </w:tcPr>
          <w:p w14:paraId="2234D663" w14:textId="227B43DC" w:rsidR="00FA32FB" w:rsidRDefault="00600CD9">
            <w:pPr>
              <w:pStyle w:val="TableParagraph"/>
              <w:spacing w:before="53" w:line="360" w:lineRule="auto"/>
              <w:rPr>
                <w:sz w:val="24"/>
              </w:rPr>
            </w:pPr>
            <w:r>
              <w:rPr>
                <w:sz w:val="24"/>
              </w:rPr>
              <w:t>8</w:t>
            </w:r>
            <w:r w:rsidR="00FA32FB">
              <w:rPr>
                <w:sz w:val="24"/>
              </w:rPr>
              <w:t>.</w:t>
            </w:r>
          </w:p>
        </w:tc>
        <w:tc>
          <w:tcPr>
            <w:tcW w:w="5134" w:type="dxa"/>
          </w:tcPr>
          <w:p w14:paraId="68DD90F6" w14:textId="1A67DCA8" w:rsidR="00FA32FB" w:rsidRPr="00A21438" w:rsidRDefault="00600CD9" w:rsidP="00600CD9">
            <w:pPr>
              <w:pStyle w:val="ListParagraph"/>
              <w:ind w:left="57" w:right="57" w:firstLine="0"/>
              <w:rPr>
                <w:sz w:val="24"/>
                <w:szCs w:val="24"/>
              </w:rPr>
            </w:pPr>
            <w:r>
              <w:rPr>
                <w:sz w:val="24"/>
                <w:szCs w:val="24"/>
              </w:rPr>
              <w:t xml:space="preserve">          </w:t>
            </w:r>
            <w:r w:rsidR="00FA32FB">
              <w:rPr>
                <w:sz w:val="24"/>
                <w:szCs w:val="24"/>
              </w:rPr>
              <w:t xml:space="preserve">Result obtained for letter </w:t>
            </w:r>
            <w:r w:rsidR="00EF283A">
              <w:rPr>
                <w:sz w:val="24"/>
                <w:szCs w:val="24"/>
              </w:rPr>
              <w:t>B</w:t>
            </w:r>
          </w:p>
          <w:p w14:paraId="601160C4" w14:textId="77777777" w:rsidR="00FA32FB" w:rsidRDefault="00FA32FB">
            <w:pPr>
              <w:pStyle w:val="TableParagraph"/>
              <w:spacing w:before="53" w:line="256" w:lineRule="exact"/>
              <w:ind w:left="682"/>
              <w:rPr>
                <w:sz w:val="24"/>
              </w:rPr>
            </w:pPr>
          </w:p>
        </w:tc>
        <w:tc>
          <w:tcPr>
            <w:tcW w:w="2409" w:type="dxa"/>
          </w:tcPr>
          <w:p w14:paraId="15BA2003" w14:textId="69CC9374" w:rsidR="00FA32FB" w:rsidRDefault="00EF283A">
            <w:pPr>
              <w:pStyle w:val="TableParagraph"/>
              <w:spacing w:before="53" w:line="256" w:lineRule="exact"/>
              <w:ind w:left="1390"/>
              <w:rPr>
                <w:sz w:val="24"/>
              </w:rPr>
            </w:pPr>
            <w:r>
              <w:rPr>
                <w:sz w:val="24"/>
              </w:rPr>
              <w:t xml:space="preserve">   </w:t>
            </w:r>
            <w:r w:rsidR="001B471E">
              <w:rPr>
                <w:sz w:val="24"/>
              </w:rPr>
              <w:t>42</w:t>
            </w:r>
          </w:p>
        </w:tc>
      </w:tr>
      <w:tr w:rsidR="00FA32FB" w14:paraId="5158A30E" w14:textId="77777777" w:rsidTr="000451AC">
        <w:trPr>
          <w:trHeight w:val="329"/>
        </w:trPr>
        <w:tc>
          <w:tcPr>
            <w:tcW w:w="1287" w:type="dxa"/>
          </w:tcPr>
          <w:p w14:paraId="4B4EB2A5" w14:textId="56A682EF" w:rsidR="00FA32FB" w:rsidRDefault="00600CD9">
            <w:pPr>
              <w:pStyle w:val="TableParagraph"/>
              <w:spacing w:before="53" w:line="360" w:lineRule="auto"/>
              <w:rPr>
                <w:sz w:val="24"/>
              </w:rPr>
            </w:pPr>
            <w:r>
              <w:rPr>
                <w:sz w:val="24"/>
              </w:rPr>
              <w:t>9</w:t>
            </w:r>
            <w:r w:rsidR="00FA32FB">
              <w:rPr>
                <w:sz w:val="24"/>
              </w:rPr>
              <w:t>.</w:t>
            </w:r>
          </w:p>
        </w:tc>
        <w:tc>
          <w:tcPr>
            <w:tcW w:w="5134" w:type="dxa"/>
          </w:tcPr>
          <w:p w14:paraId="6511A984" w14:textId="7A9FE390" w:rsidR="00EF283A" w:rsidRPr="00A21438" w:rsidRDefault="00600CD9" w:rsidP="00600CD9">
            <w:pPr>
              <w:pStyle w:val="ListParagraph"/>
              <w:ind w:left="57" w:right="57" w:firstLine="0"/>
              <w:rPr>
                <w:sz w:val="24"/>
                <w:szCs w:val="24"/>
              </w:rPr>
            </w:pPr>
            <w:r>
              <w:rPr>
                <w:sz w:val="24"/>
                <w:szCs w:val="24"/>
              </w:rPr>
              <w:t xml:space="preserve">          </w:t>
            </w:r>
            <w:r w:rsidR="00EF283A">
              <w:rPr>
                <w:sz w:val="24"/>
                <w:szCs w:val="24"/>
              </w:rPr>
              <w:t xml:space="preserve">Result obtained for letter </w:t>
            </w:r>
            <w:r w:rsidR="00D126DA">
              <w:rPr>
                <w:sz w:val="24"/>
                <w:szCs w:val="24"/>
              </w:rPr>
              <w:t>Z</w:t>
            </w:r>
          </w:p>
          <w:p w14:paraId="2528523D" w14:textId="77777777" w:rsidR="00FA32FB" w:rsidRDefault="00FA32FB" w:rsidP="00FA32FB">
            <w:pPr>
              <w:pStyle w:val="ListParagraph"/>
              <w:ind w:left="57" w:right="57" w:firstLine="0"/>
              <w:jc w:val="center"/>
              <w:rPr>
                <w:sz w:val="24"/>
                <w:szCs w:val="24"/>
              </w:rPr>
            </w:pPr>
          </w:p>
        </w:tc>
        <w:tc>
          <w:tcPr>
            <w:tcW w:w="2409" w:type="dxa"/>
          </w:tcPr>
          <w:p w14:paraId="16E7B006" w14:textId="0D0FED91" w:rsidR="00FA32FB" w:rsidRDefault="00EF283A">
            <w:pPr>
              <w:pStyle w:val="TableParagraph"/>
              <w:spacing w:before="53" w:line="256" w:lineRule="exact"/>
              <w:ind w:left="1390"/>
              <w:rPr>
                <w:sz w:val="24"/>
              </w:rPr>
            </w:pPr>
            <w:r>
              <w:rPr>
                <w:sz w:val="24"/>
              </w:rPr>
              <w:t xml:space="preserve">   </w:t>
            </w:r>
            <w:r w:rsidR="001B471E">
              <w:rPr>
                <w:sz w:val="24"/>
              </w:rPr>
              <w:t>43</w:t>
            </w:r>
          </w:p>
        </w:tc>
      </w:tr>
    </w:tbl>
    <w:p w14:paraId="7350165A" w14:textId="77777777" w:rsidR="00822DDA" w:rsidRDefault="00822DDA">
      <w:pPr>
        <w:spacing w:line="256" w:lineRule="exact"/>
        <w:rPr>
          <w:sz w:val="24"/>
          <w:szCs w:val="24"/>
        </w:rPr>
      </w:pPr>
    </w:p>
    <w:p w14:paraId="746451BF" w14:textId="77777777" w:rsidR="00A55FFD" w:rsidRPr="00A55FFD" w:rsidRDefault="00A55FFD" w:rsidP="00A55FFD">
      <w:pPr>
        <w:rPr>
          <w:sz w:val="24"/>
        </w:rPr>
      </w:pPr>
    </w:p>
    <w:p w14:paraId="080DF2F3" w14:textId="77777777" w:rsidR="00A55FFD" w:rsidRPr="00A55FFD" w:rsidRDefault="00A55FFD" w:rsidP="00A55FFD">
      <w:pPr>
        <w:rPr>
          <w:sz w:val="24"/>
        </w:rPr>
      </w:pPr>
    </w:p>
    <w:p w14:paraId="7253EFA3" w14:textId="77777777" w:rsidR="00A55FFD" w:rsidRPr="00A55FFD" w:rsidRDefault="00A55FFD" w:rsidP="00A55FFD">
      <w:pPr>
        <w:rPr>
          <w:sz w:val="24"/>
        </w:rPr>
      </w:pPr>
    </w:p>
    <w:p w14:paraId="10688FA0" w14:textId="77777777" w:rsidR="00A55FFD" w:rsidRPr="00A55FFD" w:rsidRDefault="00A55FFD" w:rsidP="00A55FFD">
      <w:pPr>
        <w:rPr>
          <w:sz w:val="24"/>
        </w:rPr>
      </w:pPr>
    </w:p>
    <w:p w14:paraId="30AD04A4" w14:textId="77777777" w:rsidR="00A55FFD" w:rsidRPr="00A55FFD" w:rsidRDefault="00A55FFD" w:rsidP="00A55FFD">
      <w:pPr>
        <w:rPr>
          <w:sz w:val="24"/>
        </w:rPr>
      </w:pPr>
    </w:p>
    <w:p w14:paraId="735C9250" w14:textId="77777777" w:rsidR="00A55FFD" w:rsidRPr="00A55FFD" w:rsidRDefault="00A55FFD" w:rsidP="00A55FFD">
      <w:pPr>
        <w:rPr>
          <w:sz w:val="24"/>
        </w:rPr>
      </w:pPr>
    </w:p>
    <w:p w14:paraId="7DBF40A9" w14:textId="6F5CCB28" w:rsidR="00A55FFD" w:rsidRDefault="00A55FFD" w:rsidP="00A55FFD">
      <w:pPr>
        <w:rPr>
          <w:sz w:val="24"/>
          <w:szCs w:val="24"/>
        </w:rPr>
      </w:pPr>
    </w:p>
    <w:p w14:paraId="55EAA408" w14:textId="77777777" w:rsidR="00A55FFD" w:rsidRDefault="00A55FFD" w:rsidP="00A55FFD">
      <w:pPr>
        <w:pStyle w:val="Normal2"/>
      </w:pPr>
      <w:r>
        <w:br w:type="page"/>
      </w:r>
    </w:p>
    <w:p w14:paraId="3E918309" w14:textId="77777777" w:rsidR="00A55FFD" w:rsidRDefault="00A55FFD" w:rsidP="00A55FFD">
      <w:pPr>
        <w:rPr>
          <w:sz w:val="24"/>
          <w:szCs w:val="24"/>
        </w:rPr>
      </w:pPr>
    </w:p>
    <w:p w14:paraId="28B8DB27" w14:textId="13FDAE95" w:rsidR="00DB6280" w:rsidRPr="00DB6280" w:rsidRDefault="00F546F2" w:rsidP="00DB6280">
      <w:pPr>
        <w:tabs>
          <w:tab w:val="center" w:pos="4935"/>
        </w:tabs>
        <w:jc w:val="center"/>
        <w:rPr>
          <w:b/>
          <w:bCs/>
          <w:sz w:val="28"/>
          <w:szCs w:val="28"/>
        </w:rPr>
      </w:pPr>
      <w:r w:rsidRPr="00F546F2">
        <w:rPr>
          <w:b/>
          <w:bCs/>
          <w:sz w:val="28"/>
          <w:szCs w:val="28"/>
        </w:rPr>
        <w:t>LIST OF TABLES</w:t>
      </w:r>
    </w:p>
    <w:p w14:paraId="21FC4901" w14:textId="77777777" w:rsidR="002A6E7C" w:rsidRDefault="002A6E7C" w:rsidP="002A6E7C">
      <w:pPr>
        <w:pStyle w:val="Normal2"/>
      </w:pPr>
    </w:p>
    <w:tbl>
      <w:tblPr>
        <w:tblStyle w:val="TableGrid"/>
        <w:tblW w:w="0" w:type="auto"/>
        <w:tblLook w:val="04A0" w:firstRow="1" w:lastRow="0" w:firstColumn="1" w:lastColumn="0" w:noHBand="0" w:noVBand="1"/>
      </w:tblPr>
      <w:tblGrid>
        <w:gridCol w:w="3362"/>
        <w:gridCol w:w="3362"/>
        <w:gridCol w:w="3362"/>
      </w:tblGrid>
      <w:tr w:rsidR="0016751E" w14:paraId="6B84CA7C" w14:textId="77777777" w:rsidTr="0016751E">
        <w:tc>
          <w:tcPr>
            <w:tcW w:w="3362" w:type="dxa"/>
          </w:tcPr>
          <w:p w14:paraId="0D5D430B" w14:textId="61FDA0E6"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Table no.</w:t>
            </w:r>
          </w:p>
        </w:tc>
        <w:tc>
          <w:tcPr>
            <w:tcW w:w="3362" w:type="dxa"/>
          </w:tcPr>
          <w:p w14:paraId="4DE1AE00" w14:textId="02977F79"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Name of the Table</w:t>
            </w:r>
          </w:p>
        </w:tc>
        <w:tc>
          <w:tcPr>
            <w:tcW w:w="3362" w:type="dxa"/>
          </w:tcPr>
          <w:p w14:paraId="65DD07E5" w14:textId="2E5669BC"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Page no.</w:t>
            </w:r>
          </w:p>
        </w:tc>
      </w:tr>
      <w:tr w:rsidR="0016751E" w14:paraId="51B638DB" w14:textId="77777777" w:rsidTr="0016751E">
        <w:tc>
          <w:tcPr>
            <w:tcW w:w="3362" w:type="dxa"/>
          </w:tcPr>
          <w:p w14:paraId="6058DF45" w14:textId="6F3EB7A2" w:rsidR="0016751E" w:rsidRDefault="005B7C19" w:rsidP="002A6E7C">
            <w:pPr>
              <w:pStyle w:val="Normal2"/>
              <w:ind w:firstLine="0"/>
            </w:pPr>
            <w:r>
              <w:t>5.5.1</w:t>
            </w:r>
          </w:p>
        </w:tc>
        <w:tc>
          <w:tcPr>
            <w:tcW w:w="3362" w:type="dxa"/>
          </w:tcPr>
          <w:p w14:paraId="4C7A4D61" w14:textId="11D04941" w:rsidR="0016751E" w:rsidRDefault="005B7C19" w:rsidP="002A6E7C">
            <w:pPr>
              <w:pStyle w:val="Normal2"/>
              <w:ind w:firstLine="0"/>
            </w:pPr>
            <w:r>
              <w:t>Usecase Scenario for Real Time Sign Language Recognition</w:t>
            </w:r>
          </w:p>
        </w:tc>
        <w:tc>
          <w:tcPr>
            <w:tcW w:w="3362" w:type="dxa"/>
          </w:tcPr>
          <w:p w14:paraId="0AF770FC" w14:textId="2EDABAD0" w:rsidR="0016751E" w:rsidRDefault="00597B83" w:rsidP="002A6E7C">
            <w:pPr>
              <w:pStyle w:val="Normal2"/>
              <w:ind w:firstLine="0"/>
            </w:pPr>
            <w:r>
              <w:t>26</w:t>
            </w:r>
          </w:p>
        </w:tc>
      </w:tr>
      <w:tr w:rsidR="0016751E" w14:paraId="3D05CE6B" w14:textId="77777777" w:rsidTr="0016751E">
        <w:tc>
          <w:tcPr>
            <w:tcW w:w="3362" w:type="dxa"/>
          </w:tcPr>
          <w:p w14:paraId="56B00412" w14:textId="5417BE28" w:rsidR="0016751E" w:rsidRDefault="005B7C19" w:rsidP="002A6E7C">
            <w:pPr>
              <w:pStyle w:val="Normal2"/>
              <w:ind w:firstLine="0"/>
            </w:pPr>
            <w:r>
              <w:t>6</w:t>
            </w:r>
          </w:p>
        </w:tc>
        <w:tc>
          <w:tcPr>
            <w:tcW w:w="3362" w:type="dxa"/>
          </w:tcPr>
          <w:p w14:paraId="39991090" w14:textId="7992DA5E" w:rsidR="0016751E" w:rsidRDefault="005B7C19" w:rsidP="002A6E7C">
            <w:pPr>
              <w:pStyle w:val="Normal2"/>
              <w:ind w:firstLine="0"/>
            </w:pPr>
            <w:r>
              <w:t>Verification of testcases</w:t>
            </w:r>
            <w:r>
              <w:t xml:space="preserve"> </w:t>
            </w:r>
          </w:p>
        </w:tc>
        <w:tc>
          <w:tcPr>
            <w:tcW w:w="3362" w:type="dxa"/>
          </w:tcPr>
          <w:p w14:paraId="401D3EFA" w14:textId="43748530" w:rsidR="0016751E" w:rsidRDefault="00820CD0" w:rsidP="002A6E7C">
            <w:pPr>
              <w:pStyle w:val="Normal2"/>
              <w:ind w:firstLine="0"/>
            </w:pPr>
            <w:r>
              <w:t>41</w:t>
            </w:r>
          </w:p>
        </w:tc>
      </w:tr>
    </w:tbl>
    <w:p w14:paraId="528EF20C" w14:textId="61F8D47A" w:rsidR="002A6E7C" w:rsidRPr="002A6E7C" w:rsidRDefault="002A6E7C" w:rsidP="002A6E7C">
      <w:pPr>
        <w:pStyle w:val="Normal2"/>
        <w:sectPr w:rsidR="002A6E7C" w:rsidRPr="002A6E7C" w:rsidSect="00514312">
          <w:footerReference w:type="default" r:id="rId13"/>
          <w:pgSz w:w="11910" w:h="16840"/>
          <w:pgMar w:top="132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0F" w14:textId="77777777" w:rsidR="00822DDA" w:rsidRDefault="00822DDA">
      <w:pPr>
        <w:pStyle w:val="BodyText"/>
        <w:rPr>
          <w:rFonts w:ascii="Cambria"/>
          <w:b/>
          <w:sz w:val="20"/>
        </w:rPr>
      </w:pPr>
    </w:p>
    <w:p w14:paraId="528EF210" w14:textId="77777777" w:rsidR="00822DDA" w:rsidRDefault="00822DDA">
      <w:pPr>
        <w:pStyle w:val="BodyText"/>
        <w:rPr>
          <w:rFonts w:ascii="Cambria"/>
          <w:b/>
          <w:sz w:val="20"/>
        </w:rPr>
      </w:pPr>
    </w:p>
    <w:p w14:paraId="528EF211" w14:textId="77777777" w:rsidR="00822DDA" w:rsidRDefault="00822DDA">
      <w:pPr>
        <w:pStyle w:val="BodyText"/>
        <w:rPr>
          <w:rFonts w:ascii="Cambria"/>
          <w:b/>
          <w:sz w:val="20"/>
        </w:rPr>
      </w:pPr>
    </w:p>
    <w:p w14:paraId="528EF212" w14:textId="77777777" w:rsidR="00822DDA" w:rsidRDefault="00822DDA">
      <w:pPr>
        <w:pStyle w:val="BodyText"/>
        <w:rPr>
          <w:rFonts w:ascii="Cambria"/>
          <w:b/>
          <w:sz w:val="20"/>
        </w:rPr>
      </w:pPr>
    </w:p>
    <w:p w14:paraId="528EF213" w14:textId="77777777" w:rsidR="00822DDA" w:rsidRDefault="00822DDA">
      <w:pPr>
        <w:pStyle w:val="BodyText"/>
        <w:rPr>
          <w:rFonts w:ascii="Cambria"/>
          <w:b/>
          <w:sz w:val="20"/>
        </w:rPr>
      </w:pPr>
    </w:p>
    <w:p w14:paraId="528EF214" w14:textId="77777777" w:rsidR="00822DDA" w:rsidRDefault="00822DDA">
      <w:pPr>
        <w:pStyle w:val="BodyText"/>
        <w:rPr>
          <w:rFonts w:ascii="Cambria"/>
          <w:b/>
          <w:sz w:val="20"/>
        </w:rPr>
      </w:pPr>
    </w:p>
    <w:p w14:paraId="528EF215" w14:textId="77777777" w:rsidR="00822DDA" w:rsidRDefault="00822DDA">
      <w:pPr>
        <w:pStyle w:val="BodyText"/>
        <w:rPr>
          <w:rFonts w:ascii="Cambria"/>
          <w:b/>
          <w:sz w:val="20"/>
        </w:rPr>
      </w:pPr>
    </w:p>
    <w:p w14:paraId="528EF216" w14:textId="77777777" w:rsidR="00822DDA" w:rsidRDefault="00822DDA">
      <w:pPr>
        <w:pStyle w:val="BodyText"/>
        <w:rPr>
          <w:rFonts w:ascii="Cambria"/>
          <w:b/>
          <w:sz w:val="20"/>
        </w:rPr>
      </w:pPr>
    </w:p>
    <w:p w14:paraId="528EF217" w14:textId="77777777" w:rsidR="00822DDA" w:rsidRDefault="00822DDA">
      <w:pPr>
        <w:pStyle w:val="BodyText"/>
        <w:rPr>
          <w:rFonts w:ascii="Cambria"/>
          <w:b/>
          <w:sz w:val="20"/>
        </w:rPr>
      </w:pPr>
    </w:p>
    <w:p w14:paraId="528EF218" w14:textId="77777777" w:rsidR="00822DDA" w:rsidRDefault="00822DDA">
      <w:pPr>
        <w:pStyle w:val="BodyText"/>
        <w:rPr>
          <w:rFonts w:ascii="Cambria"/>
          <w:b/>
          <w:sz w:val="20"/>
        </w:rPr>
      </w:pPr>
    </w:p>
    <w:p w14:paraId="528EF219" w14:textId="77777777" w:rsidR="00822DDA" w:rsidRDefault="00822DDA">
      <w:pPr>
        <w:pStyle w:val="BodyText"/>
        <w:rPr>
          <w:rFonts w:ascii="Cambria"/>
          <w:b/>
          <w:sz w:val="20"/>
        </w:rPr>
      </w:pPr>
    </w:p>
    <w:p w14:paraId="528EF21A" w14:textId="77777777" w:rsidR="00822DDA" w:rsidRDefault="00822DDA">
      <w:pPr>
        <w:pStyle w:val="BodyText"/>
        <w:rPr>
          <w:rFonts w:ascii="Cambria"/>
          <w:b/>
          <w:sz w:val="20"/>
        </w:rPr>
      </w:pPr>
    </w:p>
    <w:p w14:paraId="528EF21B" w14:textId="77777777" w:rsidR="00822DDA" w:rsidRDefault="00822DDA">
      <w:pPr>
        <w:pStyle w:val="BodyText"/>
        <w:rPr>
          <w:rFonts w:ascii="Cambria"/>
          <w:b/>
          <w:sz w:val="20"/>
        </w:rPr>
      </w:pPr>
    </w:p>
    <w:p w14:paraId="528EF21C" w14:textId="77777777" w:rsidR="00822DDA" w:rsidRDefault="00822DDA">
      <w:pPr>
        <w:pStyle w:val="BodyText"/>
        <w:rPr>
          <w:rFonts w:ascii="Cambria"/>
          <w:b/>
          <w:sz w:val="20"/>
        </w:rPr>
      </w:pPr>
    </w:p>
    <w:p w14:paraId="528EF21D" w14:textId="77777777" w:rsidR="00822DDA" w:rsidRDefault="00822DDA">
      <w:pPr>
        <w:pStyle w:val="BodyText"/>
        <w:rPr>
          <w:rFonts w:ascii="Cambria"/>
          <w:b/>
          <w:sz w:val="20"/>
        </w:rPr>
      </w:pPr>
    </w:p>
    <w:p w14:paraId="528EF21E" w14:textId="77777777" w:rsidR="00822DDA" w:rsidRDefault="00822DDA">
      <w:pPr>
        <w:pStyle w:val="BodyText"/>
        <w:rPr>
          <w:rFonts w:ascii="Cambria"/>
          <w:b/>
          <w:sz w:val="20"/>
        </w:rPr>
      </w:pPr>
    </w:p>
    <w:p w14:paraId="528EF21F" w14:textId="77777777" w:rsidR="00822DDA" w:rsidRDefault="00822DDA">
      <w:pPr>
        <w:pStyle w:val="BodyText"/>
        <w:rPr>
          <w:rFonts w:ascii="Cambria"/>
          <w:b/>
          <w:sz w:val="20"/>
        </w:rPr>
      </w:pPr>
    </w:p>
    <w:p w14:paraId="528EF220" w14:textId="77777777" w:rsidR="00822DDA" w:rsidRDefault="00822DDA">
      <w:pPr>
        <w:pStyle w:val="BodyText"/>
        <w:rPr>
          <w:rFonts w:ascii="Cambria"/>
          <w:b/>
          <w:sz w:val="20"/>
        </w:rPr>
      </w:pPr>
    </w:p>
    <w:p w14:paraId="528EF221" w14:textId="77777777" w:rsidR="00822DDA" w:rsidRDefault="00822DDA">
      <w:pPr>
        <w:pStyle w:val="BodyText"/>
        <w:rPr>
          <w:rFonts w:ascii="Cambria"/>
          <w:b/>
          <w:sz w:val="20"/>
        </w:rPr>
      </w:pPr>
    </w:p>
    <w:p w14:paraId="528EF222" w14:textId="77777777" w:rsidR="00822DDA" w:rsidRDefault="00822DDA">
      <w:pPr>
        <w:pStyle w:val="BodyText"/>
        <w:rPr>
          <w:rFonts w:ascii="Cambria"/>
          <w:b/>
          <w:sz w:val="20"/>
        </w:rPr>
      </w:pPr>
    </w:p>
    <w:p w14:paraId="528EF223" w14:textId="77777777" w:rsidR="00822DDA" w:rsidRDefault="00822DDA">
      <w:pPr>
        <w:pStyle w:val="BodyText"/>
        <w:rPr>
          <w:rFonts w:ascii="Cambria"/>
          <w:b/>
          <w:sz w:val="20"/>
        </w:rPr>
      </w:pPr>
    </w:p>
    <w:p w14:paraId="528EF224" w14:textId="77777777" w:rsidR="00822DDA" w:rsidRDefault="00822DDA">
      <w:pPr>
        <w:pStyle w:val="BodyText"/>
        <w:rPr>
          <w:rFonts w:ascii="Cambria"/>
          <w:b/>
          <w:sz w:val="20"/>
        </w:rPr>
      </w:pPr>
    </w:p>
    <w:p w14:paraId="528EF225" w14:textId="77777777" w:rsidR="00822DDA" w:rsidRDefault="00822DDA">
      <w:pPr>
        <w:pStyle w:val="BodyText"/>
        <w:rPr>
          <w:rFonts w:ascii="Cambria"/>
          <w:b/>
          <w:sz w:val="20"/>
        </w:rPr>
      </w:pPr>
    </w:p>
    <w:p w14:paraId="528EF226" w14:textId="77777777" w:rsidR="00822DDA" w:rsidRDefault="00822DDA">
      <w:pPr>
        <w:pStyle w:val="BodyText"/>
        <w:spacing w:before="10"/>
        <w:rPr>
          <w:rFonts w:ascii="Cambria"/>
          <w:b/>
        </w:rPr>
      </w:pPr>
    </w:p>
    <w:p w14:paraId="528EF227" w14:textId="77777777" w:rsidR="00822DDA" w:rsidRDefault="001E43DF">
      <w:pPr>
        <w:pStyle w:val="Heading1"/>
        <w:ind w:right="930"/>
      </w:pPr>
      <w:r>
        <w:rPr>
          <w:w w:val="115"/>
        </w:rPr>
        <w:t>CHAPTER</w:t>
      </w:r>
      <w:r>
        <w:rPr>
          <w:spacing w:val="55"/>
          <w:w w:val="115"/>
        </w:rPr>
        <w:t xml:space="preserve"> </w:t>
      </w:r>
      <w:r>
        <w:rPr>
          <w:rFonts w:ascii="Trebuchet MS" w:hAnsi="Trebuchet MS"/>
          <w:w w:val="115"/>
        </w:rPr>
        <w:t>–</w:t>
      </w:r>
      <w:r>
        <w:rPr>
          <w:rFonts w:ascii="Trebuchet MS" w:hAnsi="Trebuchet MS"/>
          <w:spacing w:val="6"/>
          <w:w w:val="115"/>
        </w:rPr>
        <w:t xml:space="preserve"> </w:t>
      </w:r>
      <w:r>
        <w:rPr>
          <w:w w:val="115"/>
        </w:rPr>
        <w:t>1</w:t>
      </w:r>
    </w:p>
    <w:p w14:paraId="528EF228" w14:textId="77777777" w:rsidR="00822DDA" w:rsidRDefault="00822DDA">
      <w:pPr>
        <w:sectPr w:rsidR="00822DDA" w:rsidSect="00514312">
          <w:footerReference w:type="default" r:id="rId14"/>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29" w14:textId="77777777" w:rsidR="00822DDA" w:rsidRDefault="00822DDA">
      <w:pPr>
        <w:pStyle w:val="BodyText"/>
        <w:rPr>
          <w:rFonts w:ascii="Cambria"/>
          <w:b/>
          <w:sz w:val="26"/>
        </w:rPr>
      </w:pPr>
    </w:p>
    <w:p w14:paraId="528EF22A" w14:textId="77777777" w:rsidR="00822DDA" w:rsidRDefault="001E43DF">
      <w:pPr>
        <w:pStyle w:val="Heading2"/>
        <w:numPr>
          <w:ilvl w:val="0"/>
          <w:numId w:val="2"/>
        </w:numPr>
        <w:tabs>
          <w:tab w:val="left" w:pos="3621"/>
        </w:tabs>
        <w:ind w:hanging="320"/>
        <w:jc w:val="left"/>
      </w:pPr>
      <w:r>
        <w:t>INTRODUCTION</w:t>
      </w:r>
    </w:p>
    <w:p w14:paraId="528EF22B" w14:textId="77777777" w:rsidR="00822DDA" w:rsidRDefault="00822DDA" w:rsidP="00ED0E96">
      <w:pPr>
        <w:pStyle w:val="BodyText"/>
        <w:rPr>
          <w:b/>
          <w:sz w:val="44"/>
        </w:rPr>
      </w:pPr>
    </w:p>
    <w:p w14:paraId="528EF22C" w14:textId="77777777" w:rsidR="00822DDA" w:rsidRDefault="001E43DF" w:rsidP="00DB4DC0">
      <w:pPr>
        <w:pStyle w:val="Heading3"/>
        <w:numPr>
          <w:ilvl w:val="1"/>
          <w:numId w:val="3"/>
        </w:numPr>
        <w:tabs>
          <w:tab w:val="left" w:pos="909"/>
          <w:tab w:val="left" w:pos="910"/>
        </w:tabs>
        <w:ind w:left="1361" w:hanging="794"/>
        <w:jc w:val="left"/>
      </w:pPr>
      <w:bookmarkStart w:id="0" w:name="_TOC_250012"/>
      <w:r>
        <w:t>INTRODUCTION</w:t>
      </w:r>
      <w:r>
        <w:rPr>
          <w:spacing w:val="-5"/>
        </w:rPr>
        <w:t xml:space="preserve"> </w:t>
      </w:r>
      <w:r>
        <w:t>TO</w:t>
      </w:r>
      <w:r>
        <w:rPr>
          <w:spacing w:val="-1"/>
        </w:rPr>
        <w:t xml:space="preserve"> </w:t>
      </w:r>
      <w:r>
        <w:t>THE</w:t>
      </w:r>
      <w:r>
        <w:rPr>
          <w:spacing w:val="-5"/>
        </w:rPr>
        <w:t xml:space="preserve"> </w:t>
      </w:r>
      <w:bookmarkEnd w:id="0"/>
      <w:r>
        <w:t>SYSTEM</w:t>
      </w:r>
    </w:p>
    <w:p w14:paraId="528EF22D" w14:textId="77777777" w:rsidR="00822DDA" w:rsidRDefault="00822DDA">
      <w:pPr>
        <w:pStyle w:val="BodyText"/>
        <w:rPr>
          <w:b/>
          <w:sz w:val="30"/>
        </w:rPr>
      </w:pPr>
    </w:p>
    <w:p w14:paraId="528EF22E" w14:textId="77777777" w:rsidR="00822DDA" w:rsidRPr="0001242C" w:rsidRDefault="001E43DF" w:rsidP="005350E4">
      <w:pPr>
        <w:spacing w:line="360" w:lineRule="auto"/>
        <w:ind w:left="57" w:right="57"/>
        <w:jc w:val="both"/>
        <w:rPr>
          <w:sz w:val="24"/>
          <w:szCs w:val="24"/>
        </w:rPr>
      </w:pPr>
      <w:r w:rsidRPr="0001242C">
        <w:rPr>
          <w:sz w:val="24"/>
          <w:szCs w:val="24"/>
        </w:rPr>
        <w:t>Sign languages are one of the means of communication through body movements especially of the hands and arms used when spoken type of communication is not possible. It has become the core form of communication for the communities of deaf and mute people. Hence to overcome this barrier of communication among spoken people and sign language users. We have proposed our model which uses a popular deep learning technique called “Transfer Learning” .</w:t>
      </w:r>
    </w:p>
    <w:p w14:paraId="528EF22F" w14:textId="77777777" w:rsidR="00822DDA" w:rsidRPr="0001242C" w:rsidRDefault="001E43DF" w:rsidP="005350E4">
      <w:pPr>
        <w:pStyle w:val="BodyText"/>
        <w:spacing w:before="2" w:line="360" w:lineRule="auto"/>
        <w:ind w:left="57" w:right="57" w:firstLine="360"/>
        <w:jc w:val="both"/>
      </w:pPr>
      <w:r w:rsidRPr="0001242C">
        <w:rPr>
          <w:rFonts w:eastAsia="SimSun"/>
          <w:color w:val="000000"/>
          <w:lang w:eastAsia="zh-CN" w:bidi="ar"/>
        </w:rPr>
        <w:t>Dumb and deaf persons experience difficulties connecting with computers in the workplace because they cannot hear them. It is also risky to travel places alone since they cannot hear cars, bikes, or other people approaching. They can't immediately adapt to their surroundings or respond to other people, and expressing oneself is difficult. Sign language has a long history in western societies as a visual language or technique of communication, dating back to the 17th century. Traditional gestures, mimics, hand signs, and figure spelling, as well as the use of hand position to represent letters of the alphabet, make up sign language. A sign can also represent an entire thought or statement. The major goal is to deliver speech and text output for deaf persons utilising hand gesture sign language without the use of any sensors in a smart method</w:t>
      </w:r>
      <w:r w:rsidRPr="0001242C">
        <w:t>.</w:t>
      </w:r>
    </w:p>
    <w:p w14:paraId="6089455C" w14:textId="77777777" w:rsidR="00C00569" w:rsidRPr="0001242C" w:rsidRDefault="0098540F" w:rsidP="005350E4">
      <w:pPr>
        <w:pStyle w:val="BodyText"/>
        <w:spacing w:before="2" w:line="360" w:lineRule="auto"/>
        <w:ind w:left="57" w:right="57" w:firstLine="360"/>
        <w:jc w:val="both"/>
      </w:pPr>
      <w:r w:rsidRPr="0001242C">
        <w:t xml:space="preserve">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 </w:t>
      </w:r>
    </w:p>
    <w:p w14:paraId="0B45EB1F" w14:textId="08ACEF8E" w:rsidR="00C00569" w:rsidRPr="005F7F07" w:rsidRDefault="00BC7263" w:rsidP="005F7F07">
      <w:pPr>
        <w:pStyle w:val="BodyText"/>
        <w:spacing w:before="2" w:line="360" w:lineRule="auto"/>
        <w:ind w:left="57" w:right="57"/>
        <w:jc w:val="both"/>
        <w:rPr>
          <w:b/>
          <w:bCs/>
        </w:rPr>
      </w:pPr>
      <w:r w:rsidRPr="005F7F07">
        <w:rPr>
          <w:b/>
          <w:bCs/>
        </w:rPr>
        <w:t>Image Processing</w:t>
      </w:r>
      <w:r>
        <w:rPr>
          <w:b/>
          <w:bCs/>
        </w:rPr>
        <w:t>:</w:t>
      </w:r>
    </w:p>
    <w:p w14:paraId="7E4F8E4A" w14:textId="77777777" w:rsidR="00846088" w:rsidRDefault="0098540F" w:rsidP="005F7F07">
      <w:pPr>
        <w:pStyle w:val="BodyText"/>
        <w:spacing w:before="2" w:line="360" w:lineRule="auto"/>
        <w:ind w:left="57" w:right="57"/>
        <w:jc w:val="both"/>
      </w:pPr>
      <w: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 Image processing basically includes the following three steps: </w:t>
      </w:r>
    </w:p>
    <w:p w14:paraId="6698747C" w14:textId="77777777" w:rsidR="00846088" w:rsidRDefault="0098540F" w:rsidP="005F7F07">
      <w:pPr>
        <w:pStyle w:val="BodyText"/>
        <w:spacing w:before="2" w:line="360" w:lineRule="auto"/>
        <w:ind w:left="57" w:right="57"/>
        <w:jc w:val="both"/>
      </w:pPr>
      <w:r>
        <w:t xml:space="preserve">• Importing the image via image acquisition tools. </w:t>
      </w:r>
    </w:p>
    <w:p w14:paraId="6064784A" w14:textId="09679A55" w:rsidR="00846088" w:rsidRDefault="0098540F" w:rsidP="005F7F07">
      <w:pPr>
        <w:pStyle w:val="BodyText"/>
        <w:spacing w:before="2" w:line="360" w:lineRule="auto"/>
        <w:ind w:left="57" w:right="57"/>
        <w:jc w:val="both"/>
      </w:pPr>
      <w:r>
        <w:t xml:space="preserve">• Analysing and manipulating the image. </w:t>
      </w:r>
    </w:p>
    <w:p w14:paraId="4B8C0EDD" w14:textId="77777777" w:rsidR="00846088" w:rsidRDefault="0098540F" w:rsidP="005F7F07">
      <w:pPr>
        <w:pStyle w:val="BodyText"/>
        <w:spacing w:before="2" w:line="360" w:lineRule="auto"/>
        <w:ind w:left="57" w:right="57"/>
        <w:jc w:val="both"/>
      </w:pPr>
      <w:r>
        <w:t xml:space="preserve">• Output in which result can be altered image or report that is based on image analysis. There are two types of methods used for image processing namely, analogue and digital image processing. Analogue image processing can be used for the hard copies like printouts and photographs. Image </w:t>
      </w:r>
      <w:r>
        <w:lastRenderedPageBreak/>
        <w:t xml:space="preserve">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 </w:t>
      </w:r>
    </w:p>
    <w:p w14:paraId="773AE64A" w14:textId="466B6C0D" w:rsidR="00846088" w:rsidRPr="00846088" w:rsidRDefault="0098540F" w:rsidP="005F7F07">
      <w:pPr>
        <w:pStyle w:val="BodyText"/>
        <w:spacing w:before="2" w:line="360" w:lineRule="auto"/>
        <w:ind w:left="57" w:right="57"/>
        <w:jc w:val="both"/>
        <w:rPr>
          <w:b/>
          <w:bCs/>
        </w:rPr>
      </w:pPr>
      <w:r w:rsidRPr="00846088">
        <w:rPr>
          <w:b/>
          <w:bCs/>
        </w:rPr>
        <w:t xml:space="preserve">Digital </w:t>
      </w:r>
      <w:r w:rsidR="00BC7263" w:rsidRPr="00846088">
        <w:rPr>
          <w:b/>
          <w:bCs/>
        </w:rPr>
        <w:t>Image Processing</w:t>
      </w:r>
      <w:r w:rsidRPr="00846088">
        <w:rPr>
          <w:b/>
          <w:bCs/>
        </w:rPr>
        <w:t xml:space="preserve">: </w:t>
      </w:r>
    </w:p>
    <w:p w14:paraId="35F43505" w14:textId="77777777" w:rsidR="00846088" w:rsidRDefault="0098540F" w:rsidP="005F7F07">
      <w:pPr>
        <w:pStyle w:val="BodyText"/>
        <w:spacing w:before="2" w:line="360" w:lineRule="auto"/>
        <w:ind w:left="57" w:right="57" w:firstLine="604"/>
        <w:jc w:val="both"/>
      </w:pPr>
      <w:r>
        <w:t xml:space="preserve">Digital image processing consists of the manipulation of images using digital computers. Its use has been increasing exponentially in the last decades. Its applications range from medicine to entertainment, passing by geological processing and remote sensing. Multimedia systems, one of the pillars of the modern information society, rely heavily on digital image processing. </w:t>
      </w:r>
    </w:p>
    <w:p w14:paraId="267A52E7" w14:textId="77777777" w:rsidR="00846088" w:rsidRDefault="0098540F" w:rsidP="005F7F07">
      <w:pPr>
        <w:pStyle w:val="BodyText"/>
        <w:spacing w:before="2" w:line="360" w:lineRule="auto"/>
        <w:ind w:left="57" w:right="57" w:firstLine="604"/>
        <w:jc w:val="both"/>
      </w:pPr>
      <w:r>
        <w:t xml:space="preserve">Digital image processing consists of the manipulation of those finite precision numbers. The processing of digital images can be divided into several classes: image enhancement, image restoration, image analysis, and image compression. In image enhancement, an image is manipulated, mostly by heuristic techniques, so that a human viewer can extract useful information from it. </w:t>
      </w:r>
    </w:p>
    <w:p w14:paraId="38984D4E" w14:textId="77777777" w:rsidR="00846088" w:rsidRDefault="0098540F" w:rsidP="005F7F07">
      <w:pPr>
        <w:pStyle w:val="BodyText"/>
        <w:spacing w:before="2" w:line="360" w:lineRule="auto"/>
        <w:ind w:left="57" w:right="57" w:firstLine="604"/>
        <w:jc w:val="both"/>
      </w:pPr>
      <w:r>
        <w:t xml:space="preserve">Digital image processing is to process images by computer. Digital image processing can be defined as subjecting a numerical representation of an object to a series of operations in order to obtain a desired result. Digital image processing consists of the conversion of a physical image into a corresponding digital image and the extraction of significant information from the digital image by applying various algorithms. </w:t>
      </w:r>
    </w:p>
    <w:p w14:paraId="0131DEAD" w14:textId="4EBCD767" w:rsidR="00BB74C9" w:rsidRDefault="0098540F" w:rsidP="005F7F07">
      <w:pPr>
        <w:pStyle w:val="BodyText"/>
        <w:spacing w:before="2" w:line="360" w:lineRule="auto"/>
        <w:ind w:left="57" w:right="57" w:firstLine="604"/>
        <w:jc w:val="both"/>
      </w:pPr>
      <w:r w:rsidRPr="00846088">
        <w:rPr>
          <w:b/>
          <w:bCs/>
        </w:rPr>
        <w:t>Pattern recognition:</w:t>
      </w:r>
      <w:r>
        <w:t xml:space="preserve"> On the basis of image processing, it is necessary to separate objects from images by pattern recognition technology, then to identify and classify these objects through technologies provided by statistical decision theory. Under the conditions that an image includes several objects, the pattern recognition consists of three phases, as shown in Fig.</w:t>
      </w:r>
    </w:p>
    <w:p w14:paraId="2FFA0A2D" w14:textId="59438670" w:rsidR="00F05AC3" w:rsidRDefault="00B01F09" w:rsidP="005F7F07">
      <w:pPr>
        <w:pStyle w:val="BodyText"/>
        <w:spacing w:before="2" w:line="360" w:lineRule="auto"/>
        <w:ind w:left="57" w:right="57" w:firstLine="604"/>
        <w:jc w:val="both"/>
      </w:pPr>
      <w:r>
        <w:rPr>
          <w:noProof/>
        </w:rPr>
        <mc:AlternateContent>
          <mc:Choice Requires="wps">
            <w:drawing>
              <wp:anchor distT="0" distB="0" distL="114300" distR="114300" simplePos="0" relativeHeight="251635712" behindDoc="0" locked="0" layoutInCell="1" allowOverlap="1" wp14:anchorId="57AD6B65" wp14:editId="38CE4D48">
                <wp:simplePos x="0" y="0"/>
                <wp:positionH relativeFrom="column">
                  <wp:posOffset>489585</wp:posOffset>
                </wp:positionH>
                <wp:positionV relativeFrom="paragraph">
                  <wp:posOffset>111760</wp:posOffset>
                </wp:positionV>
                <wp:extent cx="1317171" cy="783771"/>
                <wp:effectExtent l="0" t="0" r="16510" b="16510"/>
                <wp:wrapNone/>
                <wp:docPr id="7" name="Flowchart: Process 7"/>
                <wp:cNvGraphicFramePr/>
                <a:graphic xmlns:a="http://schemas.openxmlformats.org/drawingml/2006/main">
                  <a:graphicData uri="http://schemas.microsoft.com/office/word/2010/wordprocessingShape">
                    <wps:wsp>
                      <wps:cNvSpPr/>
                      <wps:spPr>
                        <a:xfrm>
                          <a:off x="0" y="0"/>
                          <a:ext cx="1317171" cy="78377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92BFA98" w14:textId="34FA8E9B" w:rsidR="00F05AC3" w:rsidRDefault="00F05AC3" w:rsidP="00F05AC3">
                            <w:pPr>
                              <w:jc w:val="center"/>
                            </w:pPr>
                            <w: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AD6B65" id="_x0000_t109" coordsize="21600,21600" o:spt="109" path="m,l,21600r21600,l21600,xe">
                <v:stroke joinstyle="miter"/>
                <v:path gradientshapeok="t" o:connecttype="rect"/>
              </v:shapetype>
              <v:shape id="Flowchart: Process 7" o:spid="_x0000_s1026" type="#_x0000_t109" style="position:absolute;left:0;text-align:left;margin-left:38.55pt;margin-top:8.8pt;width:103.7pt;height:61.7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" fillcolor="white [3201]" strokecolor="black [3200]" strokeweight="2pt">
                <v:textbox>
                  <w:txbxContent>
                    <w:p w14:paraId="092BFA98" w14:textId="34FA8E9B" w:rsidR="00F05AC3" w:rsidRDefault="00F05AC3" w:rsidP="00F05AC3">
                      <w:pPr>
                        <w:jc w:val="center"/>
                      </w:pPr>
                      <w:r>
                        <w:t>Segmentation</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5E01E5FE" wp14:editId="39CC85DB">
                <wp:simplePos x="0" y="0"/>
                <wp:positionH relativeFrom="column">
                  <wp:posOffset>2436495</wp:posOffset>
                </wp:positionH>
                <wp:positionV relativeFrom="paragraph">
                  <wp:posOffset>120015</wp:posOffset>
                </wp:positionV>
                <wp:extent cx="1208133" cy="772704"/>
                <wp:effectExtent l="0" t="0" r="11430" b="27940"/>
                <wp:wrapNone/>
                <wp:docPr id="8" name="Flowchart: Process 8"/>
                <wp:cNvGraphicFramePr/>
                <a:graphic xmlns:a="http://schemas.openxmlformats.org/drawingml/2006/main">
                  <a:graphicData uri="http://schemas.microsoft.com/office/word/2010/wordprocessingShape">
                    <wps:wsp>
                      <wps:cNvSpPr/>
                      <wps:spPr>
                        <a:xfrm>
                          <a:off x="0" y="0"/>
                          <a:ext cx="1208133" cy="772704"/>
                        </a:xfrm>
                        <a:prstGeom prst="flowChartProcess">
                          <a:avLst/>
                        </a:prstGeom>
                        <a:solidFill>
                          <a:sysClr val="window" lastClr="FFFFFF"/>
                        </a:solidFill>
                        <a:ln w="25400" cap="flat" cmpd="sng" algn="ctr">
                          <a:solidFill>
                            <a:sysClr val="windowText" lastClr="000000"/>
                          </a:solidFill>
                          <a:prstDash val="solid"/>
                        </a:ln>
                        <a:effectLst/>
                      </wps:spPr>
                      <wps:txbx>
                        <w:txbxContent>
                          <w:p w14:paraId="3E7F6652" w14:textId="3B424DCE" w:rsidR="00F05AC3" w:rsidRDefault="00F05AC3" w:rsidP="00F05AC3">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1E5FE" id="Flowchart: Process 8" o:spid="_x0000_s1027" type="#_x0000_t109" style="position:absolute;left:0;text-align:left;margin-left:191.85pt;margin-top:9.45pt;width:95.15pt;height:60.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" fillcolor="window" strokecolor="windowText" strokeweight="2pt">
                <v:textbox>
                  <w:txbxContent>
                    <w:p w14:paraId="3E7F6652" w14:textId="3B424DCE" w:rsidR="00F05AC3" w:rsidRDefault="00F05AC3" w:rsidP="00F05AC3">
                      <w:pPr>
                        <w:jc w:val="center"/>
                      </w:pPr>
                      <w:r>
                        <w:t>Feature extraction</w:t>
                      </w:r>
                    </w:p>
                  </w:txbxContent>
                </v:textbox>
              </v:shape>
            </w:pict>
          </mc:Fallback>
        </mc:AlternateContent>
      </w:r>
      <w:r w:rsidR="00265EC9">
        <w:rPr>
          <w:noProof/>
        </w:rPr>
        <mc:AlternateContent>
          <mc:Choice Requires="wps">
            <w:drawing>
              <wp:anchor distT="0" distB="0" distL="114300" distR="114300" simplePos="0" relativeHeight="251643904" behindDoc="0" locked="0" layoutInCell="1" allowOverlap="1" wp14:anchorId="795D5739" wp14:editId="0C4BA421">
                <wp:simplePos x="0" y="0"/>
                <wp:positionH relativeFrom="column">
                  <wp:posOffset>4293870</wp:posOffset>
                </wp:positionH>
                <wp:positionV relativeFrom="paragraph">
                  <wp:posOffset>130810</wp:posOffset>
                </wp:positionV>
                <wp:extent cx="1317171" cy="783771"/>
                <wp:effectExtent l="0" t="0" r="16510" b="16510"/>
                <wp:wrapNone/>
                <wp:docPr id="9" name="Flowchart: Process 9"/>
                <wp:cNvGraphicFramePr/>
                <a:graphic xmlns:a="http://schemas.openxmlformats.org/drawingml/2006/main">
                  <a:graphicData uri="http://schemas.microsoft.com/office/word/2010/wordprocessingShape">
                    <wps:wsp>
                      <wps:cNvSpPr/>
                      <wps:spPr>
                        <a:xfrm>
                          <a:off x="0" y="0"/>
                          <a:ext cx="1317171" cy="783771"/>
                        </a:xfrm>
                        <a:prstGeom prst="flowChartProcess">
                          <a:avLst/>
                        </a:prstGeom>
                        <a:solidFill>
                          <a:sysClr val="window" lastClr="FFFFFF"/>
                        </a:solidFill>
                        <a:ln w="25400" cap="flat" cmpd="sng" algn="ctr">
                          <a:solidFill>
                            <a:sysClr val="windowText" lastClr="000000"/>
                          </a:solidFill>
                          <a:prstDash val="solid"/>
                        </a:ln>
                        <a:effectLst/>
                      </wps:spPr>
                      <wps:txbx>
                        <w:txbxContent>
                          <w:p w14:paraId="1DB947BC" w14:textId="6FF5FD9F" w:rsidR="00F05AC3" w:rsidRDefault="00F05AC3" w:rsidP="00F05AC3">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D5739" id="Flowchart: Process 9" o:spid="_x0000_s1028" type="#_x0000_t109" style="position:absolute;left:0;text-align:left;margin-left:338.1pt;margin-top:10.3pt;width:103.7pt;height:61.7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" fillcolor="window" strokecolor="windowText" strokeweight="2pt">
                <v:textbox>
                  <w:txbxContent>
                    <w:p w14:paraId="1DB947BC" w14:textId="6FF5FD9F" w:rsidR="00F05AC3" w:rsidRDefault="00F05AC3" w:rsidP="00F05AC3">
                      <w:pPr>
                        <w:jc w:val="center"/>
                      </w:pPr>
                      <w:r>
                        <w:t>Classification</w:t>
                      </w:r>
                    </w:p>
                  </w:txbxContent>
                </v:textbox>
              </v:shape>
            </w:pict>
          </mc:Fallback>
        </mc:AlternateContent>
      </w:r>
    </w:p>
    <w:p w14:paraId="1BEA4A48" w14:textId="61247A95" w:rsidR="00F05AC3" w:rsidRDefault="00B01F09" w:rsidP="005F7F07">
      <w:pPr>
        <w:pStyle w:val="BodyText"/>
        <w:spacing w:before="2" w:line="360" w:lineRule="auto"/>
        <w:ind w:left="57" w:right="57"/>
        <w:jc w:val="both"/>
      </w:pPr>
      <w:r>
        <w:rPr>
          <w:noProof/>
        </w:rPr>
        <mc:AlternateContent>
          <mc:Choice Requires="wps">
            <w:drawing>
              <wp:anchor distT="0" distB="0" distL="114300" distR="114300" simplePos="0" relativeHeight="251670528" behindDoc="0" locked="0" layoutInCell="1" allowOverlap="1" wp14:anchorId="08358338" wp14:editId="585100F5">
                <wp:simplePos x="0" y="0"/>
                <wp:positionH relativeFrom="column">
                  <wp:posOffset>-109855</wp:posOffset>
                </wp:positionH>
                <wp:positionV relativeFrom="paragraph">
                  <wp:posOffset>69215</wp:posOffset>
                </wp:positionV>
                <wp:extent cx="566057" cy="283028"/>
                <wp:effectExtent l="0" t="19050" r="43815" b="41275"/>
                <wp:wrapNone/>
                <wp:docPr id="12" name="Arrow: Right 12"/>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F72B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8.65pt;margin-top:5.45pt;width:44.55pt;height:22.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" fillcolor="window" strokecolor="windowText" strokeweight="2pt"/>
            </w:pict>
          </mc:Fallback>
        </mc:AlternateContent>
      </w:r>
      <w:r>
        <w:rPr>
          <w:noProof/>
        </w:rPr>
        <mc:AlternateContent>
          <mc:Choice Requires="wps">
            <w:drawing>
              <wp:anchor distT="0" distB="0" distL="114300" distR="114300" simplePos="0" relativeHeight="251658240" behindDoc="0" locked="0" layoutInCell="1" allowOverlap="1" wp14:anchorId="77AB8BF6" wp14:editId="007A7B71">
                <wp:simplePos x="0" y="0"/>
                <wp:positionH relativeFrom="column">
                  <wp:posOffset>1842770</wp:posOffset>
                </wp:positionH>
                <wp:positionV relativeFrom="paragraph">
                  <wp:posOffset>56515</wp:posOffset>
                </wp:positionV>
                <wp:extent cx="566057" cy="283028"/>
                <wp:effectExtent l="0" t="19050" r="43815" b="41275"/>
                <wp:wrapNone/>
                <wp:docPr id="11" name="Arrow: Right 11"/>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DAA52" id="Arrow: Right 11" o:spid="_x0000_s1026" type="#_x0000_t13" style="position:absolute;margin-left:145.1pt;margin-top:4.45pt;width:44.55pt;height:22.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" fillcolor="window" strokecolor="windowText" strokeweight="2pt"/>
            </w:pict>
          </mc:Fallback>
        </mc:AlternateContent>
      </w:r>
      <w:r>
        <w:rPr>
          <w:noProof/>
        </w:rPr>
        <mc:AlternateContent>
          <mc:Choice Requires="wps">
            <w:drawing>
              <wp:anchor distT="0" distB="0" distL="114300" distR="114300" simplePos="0" relativeHeight="251650048" behindDoc="0" locked="0" layoutInCell="1" allowOverlap="1" wp14:anchorId="79432C55" wp14:editId="0C38C824">
                <wp:simplePos x="0" y="0"/>
                <wp:positionH relativeFrom="column">
                  <wp:posOffset>3695065</wp:posOffset>
                </wp:positionH>
                <wp:positionV relativeFrom="paragraph">
                  <wp:posOffset>107315</wp:posOffset>
                </wp:positionV>
                <wp:extent cx="566057" cy="283028"/>
                <wp:effectExtent l="0" t="19050" r="43815" b="41275"/>
                <wp:wrapNone/>
                <wp:docPr id="10" name="Arrow: Right 10"/>
                <wp:cNvGraphicFramePr/>
                <a:graphic xmlns:a="http://schemas.openxmlformats.org/drawingml/2006/main">
                  <a:graphicData uri="http://schemas.microsoft.com/office/word/2010/wordprocessingShape">
                    <wps:wsp>
                      <wps:cNvSpPr/>
                      <wps:spPr>
                        <a:xfrm>
                          <a:off x="0" y="0"/>
                          <a:ext cx="566057" cy="283028"/>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E5F4A" id="Arrow: Right 10" o:spid="_x0000_s1026" type="#_x0000_t13" style="position:absolute;margin-left:290.95pt;margin-top:8.45pt;width:44.55pt;height:22.3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" fillcolor="white [3201]" strokecolor="black [3200]" strokeweight="2pt"/>
            </w:pict>
          </mc:Fallback>
        </mc:AlternateContent>
      </w:r>
      <w:r>
        <w:rPr>
          <w:noProof/>
        </w:rPr>
        <mc:AlternateContent>
          <mc:Choice Requires="wps">
            <w:drawing>
              <wp:anchor distT="0" distB="0" distL="114300" distR="114300" simplePos="0" relativeHeight="251678720" behindDoc="0" locked="0" layoutInCell="1" allowOverlap="1" wp14:anchorId="42336781" wp14:editId="15AAA4D1">
                <wp:simplePos x="0" y="0"/>
                <wp:positionH relativeFrom="column">
                  <wp:posOffset>5660390</wp:posOffset>
                </wp:positionH>
                <wp:positionV relativeFrom="paragraph">
                  <wp:posOffset>127635</wp:posOffset>
                </wp:positionV>
                <wp:extent cx="566057" cy="283028"/>
                <wp:effectExtent l="0" t="19050" r="43815" b="41275"/>
                <wp:wrapNone/>
                <wp:docPr id="13" name="Arrow: Right 13"/>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50A2D" id="Arrow: Right 13" o:spid="_x0000_s1026" type="#_x0000_t13" style="position:absolute;margin-left:445.7pt;margin-top:10.05pt;width:44.55pt;height:2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" fillcolor="window" strokecolor="windowText" strokeweight="2pt"/>
            </w:pict>
          </mc:Fallback>
        </mc:AlternateContent>
      </w:r>
      <w:r w:rsidR="00F05AC3">
        <w:t xml:space="preserve">                </w:t>
      </w:r>
    </w:p>
    <w:p w14:paraId="0C0A9669" w14:textId="542E8397" w:rsidR="00F05AC3" w:rsidRDefault="00F05AC3" w:rsidP="005F7F07">
      <w:pPr>
        <w:pStyle w:val="BodyText"/>
        <w:spacing w:before="2" w:line="360" w:lineRule="auto"/>
        <w:ind w:left="57" w:right="57" w:firstLine="604"/>
        <w:jc w:val="both"/>
      </w:pPr>
    </w:p>
    <w:p w14:paraId="5CE993F5" w14:textId="169FBB5A" w:rsidR="00F05AC3" w:rsidRDefault="00F05AC3" w:rsidP="005F7F07">
      <w:pPr>
        <w:pStyle w:val="BodyText"/>
        <w:spacing w:before="2" w:line="360" w:lineRule="auto"/>
        <w:ind w:left="57" w:right="57" w:firstLine="604"/>
        <w:jc w:val="both"/>
      </w:pPr>
    </w:p>
    <w:p w14:paraId="18F138AE" w14:textId="47446AD1" w:rsidR="00BB74C9" w:rsidRDefault="0098540F" w:rsidP="005F7F07">
      <w:pPr>
        <w:pStyle w:val="BodyText"/>
        <w:spacing w:before="2" w:line="360" w:lineRule="auto"/>
        <w:ind w:left="57" w:right="57" w:firstLine="360"/>
        <w:jc w:val="center"/>
      </w:pPr>
      <w:r>
        <w:t>Fig1.1: Phases of pattern recognition</w:t>
      </w:r>
    </w:p>
    <w:p w14:paraId="659130DE" w14:textId="713853BC" w:rsidR="0098540F" w:rsidRDefault="0098540F" w:rsidP="005F7F07">
      <w:pPr>
        <w:pStyle w:val="BodyText"/>
        <w:spacing w:before="2" w:line="360" w:lineRule="auto"/>
        <w:ind w:left="57" w:right="57" w:firstLine="360"/>
        <w:jc w:val="both"/>
      </w:pPr>
      <w:r>
        <w:t xml:space="preserve">The first phase includes the image segmentation and object separation. In this phase, different objects are detected and separate from other background. The second phase is the feature extraction. In this phase, objects are measured. The measuring feature is to quantitatively estimate some important features of objects, and a group of the features are combined to make up a feature vector during feature extraction. The third phase is classification. In this phase, the output is just a decision to determine 3 which category every object belongs to. Therefore, for pattern recognition, what input </w:t>
      </w:r>
      <w:r>
        <w:lastRenderedPageBreak/>
        <w:t>are images and what output are object types and structural analysis of images. The structural analysis is a description of images in order to correctly understand and judge for the important information of images.</w:t>
      </w:r>
    </w:p>
    <w:p w14:paraId="528EF230" w14:textId="77777777" w:rsidR="00822DDA" w:rsidRDefault="001E43DF" w:rsidP="001D38FA">
      <w:pPr>
        <w:pStyle w:val="Heading3"/>
        <w:numPr>
          <w:ilvl w:val="1"/>
          <w:numId w:val="3"/>
        </w:numPr>
        <w:tabs>
          <w:tab w:val="left" w:pos="1176"/>
          <w:tab w:val="left" w:pos="1177"/>
        </w:tabs>
        <w:spacing w:before="232"/>
        <w:ind w:left="1268" w:hanging="701"/>
        <w:jc w:val="left"/>
      </w:pPr>
      <w:r>
        <w:t>PROBLEM</w:t>
      </w:r>
      <w:r>
        <w:rPr>
          <w:spacing w:val="-13"/>
        </w:rPr>
        <w:t xml:space="preserve"> </w:t>
      </w:r>
      <w:r>
        <w:t>STATEMENT</w:t>
      </w:r>
    </w:p>
    <w:p w14:paraId="528EF231" w14:textId="77777777" w:rsidR="00822DDA" w:rsidRDefault="00822DDA" w:rsidP="00BC7263">
      <w:pPr>
        <w:ind w:left="57" w:right="57"/>
      </w:pPr>
    </w:p>
    <w:p w14:paraId="528EF232" w14:textId="77777777" w:rsidR="00822DDA" w:rsidRDefault="001E43DF" w:rsidP="00BC7263">
      <w:pPr>
        <w:pStyle w:val="BodyText"/>
        <w:spacing w:before="164" w:line="360" w:lineRule="auto"/>
        <w:ind w:left="57" w:right="57" w:firstLine="360"/>
        <w:jc w:val="both"/>
      </w:pPr>
      <w:r>
        <w:t>The problem statement centres around the concept of a camera-based sign language recognition system for the deaf, which would transform sign language gestures to text and subsequently text to speech. Our goal is to create a user-friendly and straightforward solution.</w:t>
      </w:r>
    </w:p>
    <w:p w14:paraId="515A2289" w14:textId="4BDCCABA" w:rsidR="00E05DAA" w:rsidRDefault="001E43DF" w:rsidP="00BC7263">
      <w:pPr>
        <w:pStyle w:val="BodyText"/>
        <w:spacing w:before="164" w:line="360" w:lineRule="auto"/>
        <w:ind w:left="57" w:right="57" w:firstLine="360"/>
        <w:jc w:val="both"/>
      </w:pPr>
      <w:r>
        <w:t xml:space="preserve">  Dumb individuals communicate via hand signs, thus normal folks have a hard time understanding what they're saying.</w:t>
      </w:r>
      <w:r w:rsidR="00160687">
        <w:t xml:space="preserve"> </w:t>
      </w:r>
      <w:r w:rsidR="00E05DAA">
        <w:t>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w:t>
      </w:r>
      <w:r w:rsidR="00160687">
        <w:t xml:space="preserve"> As a result, systems that recognise various signs and deliver information to ordinary people are required.</w:t>
      </w:r>
    </w:p>
    <w:p w14:paraId="528EF234" w14:textId="77777777" w:rsidR="00822DDA" w:rsidRDefault="001E43DF" w:rsidP="001D38FA">
      <w:pPr>
        <w:pStyle w:val="Heading3"/>
        <w:numPr>
          <w:ilvl w:val="1"/>
          <w:numId w:val="3"/>
        </w:numPr>
        <w:tabs>
          <w:tab w:val="left" w:pos="1159"/>
          <w:tab w:val="left" w:pos="1160"/>
        </w:tabs>
        <w:spacing w:before="208"/>
        <w:ind w:left="1251" w:hanging="684"/>
        <w:jc w:val="left"/>
      </w:pPr>
      <w:r>
        <w:t>OBJECTIVE</w:t>
      </w:r>
    </w:p>
    <w:p w14:paraId="528EF235" w14:textId="77777777" w:rsidR="00822DDA" w:rsidRDefault="00822DDA" w:rsidP="00BC7263">
      <w:pPr>
        <w:pStyle w:val="BodyText"/>
        <w:spacing w:before="1"/>
        <w:ind w:left="57" w:right="57"/>
        <w:rPr>
          <w:b/>
          <w:sz w:val="28"/>
        </w:rPr>
      </w:pPr>
    </w:p>
    <w:p w14:paraId="528EF236" w14:textId="77777777" w:rsidR="00822DDA" w:rsidRDefault="001E43DF" w:rsidP="00BC7263">
      <w:pPr>
        <w:pStyle w:val="BodyText"/>
        <w:spacing w:line="360" w:lineRule="auto"/>
        <w:ind w:left="57" w:right="57"/>
      </w:pPr>
      <w:r>
        <w:t>The main Objective of Sign Language Recognition (SLR) systems is to provide an efficient and accurate way to convert sign language into text or voice has aids for the hearing impaired for example, or enabling very young children to interact with computers (recognizing sign language), among others.</w:t>
      </w:r>
    </w:p>
    <w:p w14:paraId="072DC39E" w14:textId="687C1BEB" w:rsidR="001D38FA" w:rsidRDefault="001E43DF" w:rsidP="001D38FA">
      <w:pPr>
        <w:pStyle w:val="BodyText"/>
        <w:spacing w:line="360" w:lineRule="auto"/>
        <w:ind w:left="57" w:right="57"/>
      </w:pPr>
      <w:r>
        <w:t>Goal of a sign language detecting system is to provide a practical mechanism for normal and deaf individuals to communicate through hand gestures. The proposed system will be used with a webcam or any other in-built camera that detects and processes indicators for recognition.</w:t>
      </w:r>
    </w:p>
    <w:p w14:paraId="6F6B0704" w14:textId="77777777" w:rsidR="001D38FA" w:rsidRPr="001D38FA" w:rsidRDefault="001D38FA" w:rsidP="001D38FA">
      <w:pPr>
        <w:pStyle w:val="BodyText"/>
        <w:spacing w:line="360" w:lineRule="auto"/>
        <w:ind w:left="57" w:right="57"/>
      </w:pPr>
    </w:p>
    <w:p w14:paraId="528EF23A" w14:textId="77777777" w:rsidR="00822DDA" w:rsidRDefault="001E43DF" w:rsidP="001C1D02">
      <w:pPr>
        <w:pStyle w:val="Heading3"/>
        <w:numPr>
          <w:ilvl w:val="1"/>
          <w:numId w:val="3"/>
        </w:numPr>
        <w:tabs>
          <w:tab w:val="left" w:pos="1176"/>
          <w:tab w:val="left" w:pos="1177"/>
        </w:tabs>
        <w:ind w:left="1268" w:right="-57" w:hanging="701"/>
        <w:jc w:val="left"/>
      </w:pPr>
      <w:bookmarkStart w:id="1" w:name="_TOC_250011"/>
      <w:r>
        <w:t>AIM</w:t>
      </w:r>
      <w:r>
        <w:rPr>
          <w:spacing w:val="-7"/>
        </w:rPr>
        <w:t xml:space="preserve"> </w:t>
      </w:r>
      <w:r>
        <w:t>OF</w:t>
      </w:r>
      <w:r>
        <w:rPr>
          <w:spacing w:val="-5"/>
        </w:rPr>
        <w:t xml:space="preserve"> </w:t>
      </w:r>
      <w:r>
        <w:t>THE</w:t>
      </w:r>
      <w:r>
        <w:rPr>
          <w:spacing w:val="-11"/>
        </w:rPr>
        <w:t xml:space="preserve"> </w:t>
      </w:r>
      <w:bookmarkEnd w:id="1"/>
      <w:r>
        <w:t>PROJECT</w:t>
      </w:r>
    </w:p>
    <w:p w14:paraId="528EF23B" w14:textId="77777777" w:rsidR="00822DDA" w:rsidRDefault="00822DDA" w:rsidP="00BC7263">
      <w:pPr>
        <w:pStyle w:val="BodyText"/>
        <w:spacing w:before="1"/>
        <w:ind w:left="57" w:right="57"/>
        <w:rPr>
          <w:b/>
        </w:rPr>
      </w:pPr>
    </w:p>
    <w:p w14:paraId="528EF23C" w14:textId="77777777" w:rsidR="00822DDA" w:rsidRDefault="001E43DF" w:rsidP="00BC7263">
      <w:pPr>
        <w:pStyle w:val="BodyText"/>
        <w:spacing w:line="360" w:lineRule="auto"/>
        <w:ind w:left="57" w:right="57" w:firstLine="360"/>
        <w:jc w:val="both"/>
      </w:pPr>
      <w:r>
        <w:t>Main</w:t>
      </w:r>
      <w:r>
        <w:rPr>
          <w:spacing w:val="1"/>
        </w:rPr>
        <w:t xml:space="preserve"> </w:t>
      </w:r>
      <w:r>
        <w:t>Aim of Sign Language Recognition (SLR) systems is to provide an efficient and accurate way to convert sign language into text or voice has aids for the hearing impaired.</w:t>
      </w:r>
    </w:p>
    <w:p w14:paraId="528EF23D" w14:textId="77777777" w:rsidR="00822DDA" w:rsidRDefault="00822DDA">
      <w:pPr>
        <w:spacing w:line="360" w:lineRule="auto"/>
        <w:jc w:val="both"/>
        <w:sectPr w:rsidR="00822DDA" w:rsidSect="00091206">
          <w:footerReference w:type="default" r:id="rId15"/>
          <w:pgSz w:w="11910" w:h="16840"/>
          <w:pgMar w:top="1580" w:right="880" w:bottom="960" w:left="1160" w:header="0" w:footer="767"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2"/>
          <w:cols w:space="720"/>
        </w:sectPr>
      </w:pPr>
    </w:p>
    <w:p w14:paraId="528EF23E" w14:textId="77777777" w:rsidR="00822DDA" w:rsidRDefault="00822DDA">
      <w:pPr>
        <w:pStyle w:val="BodyText"/>
        <w:rPr>
          <w:sz w:val="20"/>
        </w:rPr>
      </w:pPr>
    </w:p>
    <w:p w14:paraId="528EF23F" w14:textId="77777777" w:rsidR="00822DDA" w:rsidRDefault="00822DDA">
      <w:pPr>
        <w:pStyle w:val="BodyText"/>
        <w:rPr>
          <w:sz w:val="20"/>
        </w:rPr>
      </w:pPr>
    </w:p>
    <w:p w14:paraId="528EF240" w14:textId="77777777" w:rsidR="00822DDA" w:rsidRDefault="00822DDA">
      <w:pPr>
        <w:pStyle w:val="BodyText"/>
        <w:rPr>
          <w:sz w:val="20"/>
        </w:rPr>
      </w:pPr>
    </w:p>
    <w:p w14:paraId="528EF241" w14:textId="77777777" w:rsidR="00822DDA" w:rsidRDefault="00822DDA">
      <w:pPr>
        <w:pStyle w:val="BodyText"/>
        <w:rPr>
          <w:sz w:val="20"/>
        </w:rPr>
      </w:pPr>
    </w:p>
    <w:p w14:paraId="528EF242" w14:textId="77777777" w:rsidR="00822DDA" w:rsidRDefault="00822DDA">
      <w:pPr>
        <w:pStyle w:val="BodyText"/>
        <w:rPr>
          <w:sz w:val="20"/>
        </w:rPr>
      </w:pPr>
    </w:p>
    <w:p w14:paraId="528EF243" w14:textId="77777777" w:rsidR="00822DDA" w:rsidRDefault="00822DDA">
      <w:pPr>
        <w:pStyle w:val="BodyText"/>
        <w:rPr>
          <w:sz w:val="20"/>
        </w:rPr>
      </w:pPr>
    </w:p>
    <w:p w14:paraId="528EF244" w14:textId="77777777" w:rsidR="00822DDA" w:rsidRDefault="00822DDA">
      <w:pPr>
        <w:pStyle w:val="BodyText"/>
        <w:rPr>
          <w:sz w:val="20"/>
        </w:rPr>
      </w:pPr>
    </w:p>
    <w:p w14:paraId="528EF245" w14:textId="77777777" w:rsidR="00822DDA" w:rsidRDefault="00822DDA">
      <w:pPr>
        <w:pStyle w:val="BodyText"/>
        <w:rPr>
          <w:sz w:val="20"/>
        </w:rPr>
      </w:pPr>
    </w:p>
    <w:p w14:paraId="528EF246" w14:textId="77777777" w:rsidR="00822DDA" w:rsidRDefault="00822DDA">
      <w:pPr>
        <w:pStyle w:val="BodyText"/>
        <w:rPr>
          <w:sz w:val="20"/>
        </w:rPr>
      </w:pPr>
    </w:p>
    <w:p w14:paraId="528EF247" w14:textId="77777777" w:rsidR="00822DDA" w:rsidRDefault="00822DDA">
      <w:pPr>
        <w:pStyle w:val="BodyText"/>
        <w:rPr>
          <w:sz w:val="20"/>
        </w:rPr>
      </w:pPr>
    </w:p>
    <w:p w14:paraId="528EF248" w14:textId="77777777" w:rsidR="00822DDA" w:rsidRDefault="00822DDA">
      <w:pPr>
        <w:pStyle w:val="BodyText"/>
        <w:rPr>
          <w:sz w:val="20"/>
        </w:rPr>
      </w:pPr>
    </w:p>
    <w:p w14:paraId="528EF249" w14:textId="77777777" w:rsidR="00822DDA" w:rsidRDefault="00822DDA">
      <w:pPr>
        <w:pStyle w:val="BodyText"/>
        <w:rPr>
          <w:sz w:val="20"/>
        </w:rPr>
      </w:pPr>
    </w:p>
    <w:p w14:paraId="528EF24A" w14:textId="77777777" w:rsidR="00822DDA" w:rsidRDefault="00822DDA">
      <w:pPr>
        <w:pStyle w:val="BodyText"/>
        <w:rPr>
          <w:sz w:val="20"/>
        </w:rPr>
      </w:pPr>
    </w:p>
    <w:p w14:paraId="528EF24B" w14:textId="77777777" w:rsidR="00822DDA" w:rsidRDefault="00822DDA">
      <w:pPr>
        <w:pStyle w:val="BodyText"/>
        <w:rPr>
          <w:sz w:val="20"/>
        </w:rPr>
      </w:pPr>
    </w:p>
    <w:p w14:paraId="528EF24C" w14:textId="77777777" w:rsidR="00822DDA" w:rsidRDefault="00822DDA">
      <w:pPr>
        <w:pStyle w:val="BodyText"/>
        <w:rPr>
          <w:sz w:val="20"/>
        </w:rPr>
      </w:pPr>
    </w:p>
    <w:p w14:paraId="528EF24D" w14:textId="77777777" w:rsidR="00822DDA" w:rsidRDefault="00822DDA">
      <w:pPr>
        <w:pStyle w:val="BodyText"/>
        <w:rPr>
          <w:sz w:val="20"/>
        </w:rPr>
      </w:pPr>
    </w:p>
    <w:p w14:paraId="528EF24E" w14:textId="60351ED0" w:rsidR="00822DDA" w:rsidRDefault="00822DDA">
      <w:pPr>
        <w:pStyle w:val="BodyText"/>
        <w:rPr>
          <w:sz w:val="20"/>
        </w:rPr>
      </w:pPr>
    </w:p>
    <w:p w14:paraId="70EC02DA" w14:textId="77777777" w:rsidR="00331E02" w:rsidRDefault="00331E02">
      <w:pPr>
        <w:pStyle w:val="BodyText"/>
        <w:rPr>
          <w:sz w:val="20"/>
        </w:rPr>
      </w:pPr>
    </w:p>
    <w:p w14:paraId="528EF24F" w14:textId="77777777" w:rsidR="00822DDA" w:rsidRDefault="00822DDA">
      <w:pPr>
        <w:pStyle w:val="BodyText"/>
        <w:rPr>
          <w:sz w:val="20"/>
        </w:rPr>
      </w:pPr>
    </w:p>
    <w:p w14:paraId="528EF250" w14:textId="77777777" w:rsidR="00822DDA" w:rsidRDefault="00822DDA">
      <w:pPr>
        <w:pStyle w:val="BodyText"/>
        <w:rPr>
          <w:sz w:val="20"/>
        </w:rPr>
      </w:pPr>
    </w:p>
    <w:p w14:paraId="528EF251" w14:textId="77777777" w:rsidR="00822DDA" w:rsidRDefault="00822DDA">
      <w:pPr>
        <w:pStyle w:val="BodyText"/>
        <w:rPr>
          <w:sz w:val="20"/>
        </w:rPr>
      </w:pPr>
    </w:p>
    <w:p w14:paraId="528EF252" w14:textId="77777777" w:rsidR="00822DDA" w:rsidRDefault="00822DDA">
      <w:pPr>
        <w:pStyle w:val="BodyText"/>
        <w:rPr>
          <w:sz w:val="20"/>
        </w:rPr>
      </w:pPr>
    </w:p>
    <w:p w14:paraId="528EF253" w14:textId="77777777" w:rsidR="00822DDA" w:rsidRDefault="00822DDA">
      <w:pPr>
        <w:pStyle w:val="BodyText"/>
        <w:rPr>
          <w:sz w:val="20"/>
        </w:rPr>
      </w:pPr>
    </w:p>
    <w:p w14:paraId="528EF254" w14:textId="77777777" w:rsidR="00822DDA" w:rsidRDefault="00822DDA">
      <w:pPr>
        <w:pStyle w:val="BodyText"/>
        <w:rPr>
          <w:sz w:val="20"/>
        </w:rPr>
      </w:pPr>
    </w:p>
    <w:p w14:paraId="528EF255" w14:textId="77777777" w:rsidR="00822DDA" w:rsidRDefault="00822DDA">
      <w:pPr>
        <w:pStyle w:val="BodyText"/>
        <w:spacing w:before="10"/>
        <w:rPr>
          <w:sz w:val="21"/>
        </w:rPr>
      </w:pPr>
    </w:p>
    <w:p w14:paraId="528EF257" w14:textId="12BCCAE7" w:rsidR="00822DDA" w:rsidRDefault="001E43DF" w:rsidP="00DB6280">
      <w:pPr>
        <w:pStyle w:val="Heading1"/>
        <w:sectPr w:rsidR="00822DDA" w:rsidSect="00514312">
          <w:footerReference w:type="default" r:id="rId16"/>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w w:val="110"/>
        </w:rPr>
        <w:t>CHAPTER</w:t>
      </w:r>
      <w:r>
        <w:rPr>
          <w:spacing w:val="161"/>
          <w:w w:val="110"/>
        </w:rPr>
        <w:t xml:space="preserve"> </w:t>
      </w:r>
      <w:r>
        <w:rPr>
          <w:w w:val="110"/>
        </w:rPr>
        <w:t>-</w:t>
      </w:r>
      <w:r>
        <w:rPr>
          <w:spacing w:val="157"/>
          <w:w w:val="110"/>
        </w:rPr>
        <w:t xml:space="preserve"> </w:t>
      </w:r>
      <w:r>
        <w:rPr>
          <w:w w:val="110"/>
        </w:rPr>
        <w:t>2</w:t>
      </w:r>
    </w:p>
    <w:p w14:paraId="528EF259" w14:textId="77777777" w:rsidR="00822DDA" w:rsidRDefault="00822DDA">
      <w:pPr>
        <w:pStyle w:val="BodyText"/>
        <w:spacing w:before="5"/>
        <w:rPr>
          <w:rFonts w:ascii="Cambria"/>
          <w:b/>
          <w:sz w:val="28"/>
        </w:rPr>
      </w:pPr>
    </w:p>
    <w:p w14:paraId="528EF25A" w14:textId="77777777" w:rsidR="00822DDA" w:rsidRDefault="001E43DF">
      <w:pPr>
        <w:pStyle w:val="Heading2"/>
        <w:numPr>
          <w:ilvl w:val="0"/>
          <w:numId w:val="2"/>
        </w:numPr>
        <w:tabs>
          <w:tab w:val="left" w:pos="3197"/>
        </w:tabs>
        <w:ind w:left="3196" w:hanging="323"/>
        <w:jc w:val="left"/>
      </w:pPr>
      <w:bookmarkStart w:id="2" w:name="_TOC_250010"/>
      <w:r>
        <w:rPr>
          <w:w w:val="95"/>
        </w:rPr>
        <w:t>LITERATURE</w:t>
      </w:r>
      <w:r>
        <w:rPr>
          <w:spacing w:val="40"/>
          <w:w w:val="95"/>
        </w:rPr>
        <w:t xml:space="preserve"> </w:t>
      </w:r>
      <w:bookmarkEnd w:id="2"/>
      <w:r>
        <w:rPr>
          <w:w w:val="95"/>
        </w:rPr>
        <w:t>SURVEY</w:t>
      </w:r>
    </w:p>
    <w:p w14:paraId="528EF25B" w14:textId="77777777" w:rsidR="00822DDA" w:rsidRDefault="00822DDA">
      <w:pPr>
        <w:pStyle w:val="BodyText"/>
        <w:spacing w:before="6"/>
        <w:rPr>
          <w:b/>
          <w:sz w:val="33"/>
        </w:rPr>
      </w:pPr>
    </w:p>
    <w:p w14:paraId="528EF25C" w14:textId="77777777" w:rsidR="00822DDA" w:rsidRDefault="001E43DF" w:rsidP="00D77500">
      <w:pPr>
        <w:pStyle w:val="BodyText"/>
        <w:spacing w:before="5" w:line="360" w:lineRule="auto"/>
        <w:ind w:left="57" w:right="57" w:firstLine="720"/>
        <w:jc w:val="both"/>
        <w:rPr>
          <w:lang w:val="en-IN"/>
        </w:rPr>
      </w:pPr>
      <w:r>
        <w:t xml:space="preserve">Literature review of our proposed system shows that there have been many explorations done to tackle the sign recognition in videos and images using several methods and algorithms. </w:t>
      </w:r>
      <w:r>
        <w:rPr>
          <w:lang w:val="en-IN"/>
        </w:rPr>
        <w:t xml:space="preserve">       </w:t>
      </w:r>
    </w:p>
    <w:p w14:paraId="528EF25D" w14:textId="77777777" w:rsidR="00822DDA" w:rsidRDefault="001E43DF" w:rsidP="00D77500">
      <w:pPr>
        <w:pStyle w:val="BodyText"/>
        <w:spacing w:before="5" w:line="360" w:lineRule="auto"/>
        <w:ind w:left="57" w:right="57" w:firstLine="720"/>
        <w:jc w:val="both"/>
      </w:pPr>
      <w:r>
        <w:t xml:space="preserve">Siming proposed a system having a dataset of 40 common words and 10,000 sign language images. To locate the hand regions in the video frame, Faster R-CNN with an embedded RPN module is used. It improves performance in terms of accuracy. Detection and template classification can be done at a higher speed as compared to single stage target detection algorithm such as YOLO.On the problem of RGB sign language image or video recognition in practical problems , the paper merges the hand locating network, 3D CNN feature extraction network and LSTM encoding and decoding to construct the algorithm for extraction. This paper has achieved a recognition of 99% in common vo- cabulary dataset. </w:t>
      </w:r>
    </w:p>
    <w:p w14:paraId="528EF25E" w14:textId="77777777" w:rsidR="00822DDA" w:rsidRDefault="001E43DF" w:rsidP="00D77500">
      <w:pPr>
        <w:pStyle w:val="BodyText"/>
        <w:spacing w:before="5" w:line="360" w:lineRule="auto"/>
        <w:ind w:left="57" w:right="57" w:firstLine="720"/>
        <w:jc w:val="both"/>
      </w:pPr>
      <w:r>
        <w:t xml:space="preserve">Let's approach the research done by Rekha. which made use of YCbCr skin model to detect and fragment the skin region of the hand gestures. Using Principal Curvature based Region Detector, the image features are extracted and classified with Multi class SVM, DTW and non-linear KNN. The experimental result obtained were 94.4%for static and 86.4% for dynamic. </w:t>
      </w:r>
    </w:p>
    <w:p w14:paraId="528EF25F" w14:textId="77777777" w:rsidR="00822DDA" w:rsidRDefault="001E43DF" w:rsidP="00D77500">
      <w:pPr>
        <w:pStyle w:val="BodyText"/>
        <w:spacing w:before="5" w:line="360" w:lineRule="auto"/>
        <w:ind w:left="57" w:right="57" w:firstLine="720"/>
        <w:jc w:val="both"/>
      </w:pPr>
      <w:r>
        <w:t xml:space="preserve">In </w:t>
      </w:r>
      <w:r>
        <w:rPr>
          <w:rFonts w:eastAsia="sans-serif"/>
          <w:color w:val="000000"/>
          <w:shd w:val="clear" w:color="auto" w:fill="FFFFFF"/>
        </w:rPr>
        <w:t>Pigou L</w:t>
      </w:r>
      <w:r>
        <w:t xml:space="preserve">, a low cost approach has been used for image processing. The capture of images was done with a green background so that during processing, the green colour can be easily subtracted from the RGB colourspace and the image gets converted to black and white. The prototype has correctly recognised 92% of the sign gestures. </w:t>
      </w:r>
    </w:p>
    <w:p w14:paraId="528EF260" w14:textId="77777777" w:rsidR="00822DDA" w:rsidRDefault="001E43DF" w:rsidP="00D77500">
      <w:pPr>
        <w:pStyle w:val="BodyText"/>
        <w:spacing w:before="5" w:line="360" w:lineRule="auto"/>
        <w:ind w:left="57" w:right="57" w:firstLine="720"/>
        <w:jc w:val="both"/>
      </w:pPr>
      <w:r>
        <w:t xml:space="preserve">The paper by M. Geetha and U. C. Manjusha[7], make use of 50 specimens of every alphabets and digits in a vision based recognition of Indian Sign Language characters and numerals using B-Spine approximations. The region of interest of the sign gesture is analysed and the boundary is removed . The boundary obtained is further transformed to a B-spline curve by using the MaximumCurvature Points(MCPs) as the Control points. The B-spline curve undergoes a series of smoothening process so fea- tures can be extracted. Support vector machine is used to classify the images and the accuracy is 90.00%. </w:t>
      </w:r>
    </w:p>
    <w:p w14:paraId="7F994E87" w14:textId="77777777" w:rsidR="008E7841" w:rsidRDefault="001E43DF" w:rsidP="00D77500">
      <w:pPr>
        <w:pStyle w:val="BodyText"/>
        <w:spacing w:before="5" w:line="360" w:lineRule="auto"/>
        <w:ind w:left="57" w:right="57" w:firstLine="720"/>
        <w:jc w:val="both"/>
        <w:rPr>
          <w:lang w:val="en-IN"/>
        </w:rPr>
      </w:pPr>
      <w:r>
        <w:t xml:space="preserve">A similar work was done by J Huang [10].He created his own dataset using Kinect and got a total a total of 25 vocabularies which are used in everyday lives. He then applied a 3D CNN in which all kernels are also in 3D. The input of his model consisted of 5 important channels which are colour-r, colour-b, colour-g, depth and body skeleton. He got an average accuracy of 94.2%. </w:t>
      </w:r>
      <w:r>
        <w:rPr>
          <w:lang w:val="en-IN"/>
        </w:rPr>
        <w:t xml:space="preserve">    </w:t>
      </w:r>
    </w:p>
    <w:p w14:paraId="5FFD30C0" w14:textId="77777777" w:rsidR="00822770" w:rsidRDefault="001E43DF" w:rsidP="00D77500">
      <w:pPr>
        <w:pStyle w:val="BodyText"/>
        <w:spacing w:before="5" w:line="360" w:lineRule="auto"/>
        <w:ind w:left="57" w:right="57" w:firstLine="720"/>
        <w:jc w:val="both"/>
      </w:pPr>
      <w:r>
        <w:rPr>
          <w:lang w:val="en-IN"/>
        </w:rPr>
        <w:t xml:space="preserve">    </w:t>
      </w:r>
      <w:r w:rsidR="008E7841">
        <w:t>The domain analysis that we have done for the project mainly involved understanding the neural networks</w:t>
      </w:r>
      <w:r w:rsidR="00822770">
        <w:t>.</w:t>
      </w:r>
      <w:r w:rsidR="008E7841">
        <w:t xml:space="preserve"> </w:t>
      </w:r>
    </w:p>
    <w:p w14:paraId="5C659ADC" w14:textId="7B2D1E00" w:rsidR="00995379" w:rsidRPr="008F018B" w:rsidRDefault="00395430" w:rsidP="00395430">
      <w:pPr>
        <w:pStyle w:val="BodyText"/>
        <w:spacing w:before="5" w:line="360" w:lineRule="auto"/>
        <w:ind w:right="57"/>
        <w:jc w:val="center"/>
        <w:rPr>
          <w:sz w:val="22"/>
          <w:szCs w:val="22"/>
        </w:rPr>
      </w:pPr>
      <w:r w:rsidRPr="008F018B">
        <w:rPr>
          <w:sz w:val="22"/>
          <w:szCs w:val="22"/>
        </w:rPr>
        <w:t>-</w:t>
      </w:r>
      <w:r w:rsidR="008F018B">
        <w:rPr>
          <w:sz w:val="22"/>
          <w:szCs w:val="22"/>
        </w:rPr>
        <w:t>6</w:t>
      </w:r>
      <w:r w:rsidRPr="008F018B">
        <w:rPr>
          <w:sz w:val="22"/>
          <w:szCs w:val="22"/>
        </w:rPr>
        <w:t>-</w:t>
      </w:r>
    </w:p>
    <w:p w14:paraId="44D9DA34" w14:textId="6B55FA06" w:rsidR="00822770" w:rsidRDefault="008E7841" w:rsidP="00C22CF6">
      <w:pPr>
        <w:pStyle w:val="BodyText"/>
        <w:spacing w:before="5" w:line="360" w:lineRule="auto"/>
        <w:ind w:right="57"/>
        <w:jc w:val="both"/>
      </w:pPr>
      <w:r w:rsidRPr="00822770">
        <w:rPr>
          <w:b/>
          <w:bCs/>
        </w:rPr>
        <w:lastRenderedPageBreak/>
        <w:t>TensorFlow:</w:t>
      </w:r>
      <w:r>
        <w:t xml:space="preserve"> </w:t>
      </w:r>
    </w:p>
    <w:p w14:paraId="734798D8" w14:textId="77777777" w:rsidR="00F14642" w:rsidRDefault="008E7841" w:rsidP="00D77500">
      <w:pPr>
        <w:pStyle w:val="BodyText"/>
        <w:spacing w:before="5" w:line="360" w:lineRule="auto"/>
        <w:ind w:left="57" w:right="57" w:firstLine="720"/>
        <w:jc w:val="both"/>
      </w:pPr>
      <w: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7A8312FE" w14:textId="77777777" w:rsidR="00F14642" w:rsidRDefault="008E7841" w:rsidP="00D77500">
      <w:pPr>
        <w:pStyle w:val="BodyText"/>
        <w:spacing w:before="5" w:line="360" w:lineRule="auto"/>
        <w:ind w:left="57" w:right="57"/>
        <w:jc w:val="both"/>
      </w:pPr>
      <w:r>
        <w:t xml:space="preserve">Features: TensorFlow provides stable Python (for version 3.7 across all platforms) and C APIs; and without API backwards compatibility guarantee: C++, Go, Java, JavaScript and Swift (early release). Third-party packages are available for C#, Haskell Julia, MATLAB,R, Scala, Rust, OCaml, and Crystal."New language support should be built on top of the C API. However, not all functionality is available in C yet." Some more functionality is provided by the Python API. </w:t>
      </w:r>
    </w:p>
    <w:p w14:paraId="7BF5F4B3" w14:textId="77777777" w:rsidR="008051B1" w:rsidRDefault="008E7841" w:rsidP="00D77500">
      <w:pPr>
        <w:pStyle w:val="BodyText"/>
        <w:spacing w:before="5" w:line="360" w:lineRule="auto"/>
        <w:ind w:left="57" w:right="57"/>
        <w:jc w:val="both"/>
        <w:rPr>
          <w:lang w:val="en-IN"/>
        </w:rPr>
      </w:pPr>
      <w:r>
        <w:t>Application: Among the applications for which TensorFlow is the foundation, are automated image-captioning software, suchas DeepDream</w:t>
      </w:r>
      <w:r w:rsidR="008051B1">
        <w:rPr>
          <w:lang w:val="en-IN"/>
        </w:rPr>
        <w:t>.</w:t>
      </w:r>
    </w:p>
    <w:p w14:paraId="24E27C9C" w14:textId="77777777" w:rsidR="008051B1" w:rsidRPr="008051B1" w:rsidRDefault="008051B1" w:rsidP="00D77500">
      <w:pPr>
        <w:pStyle w:val="BodyText"/>
        <w:spacing w:before="5" w:line="360" w:lineRule="auto"/>
        <w:ind w:left="57" w:right="57"/>
        <w:jc w:val="both"/>
        <w:rPr>
          <w:b/>
          <w:bCs/>
        </w:rPr>
      </w:pPr>
      <w:r w:rsidRPr="008051B1">
        <w:rPr>
          <w:b/>
          <w:bCs/>
        </w:rPr>
        <w:t xml:space="preserve">Opencv: </w:t>
      </w:r>
    </w:p>
    <w:p w14:paraId="09F46EF5" w14:textId="77777777" w:rsidR="003901F6" w:rsidRDefault="008051B1" w:rsidP="00D77500">
      <w:pPr>
        <w:pStyle w:val="BodyText"/>
        <w:spacing w:before="5" w:line="360" w:lineRule="auto"/>
        <w:ind w:left="57" w:right="57"/>
        <w:jc w:val="both"/>
      </w:pPr>
      <w:r>
        <w:t xml:space="preserve">OpenCV (Open Source Computer Vision Library) is a library of programming functions mainly aimed at real-time computer vision.[1] Originally developed by Intel, it was later supported by Willow Garage then Itseez (which was later acquired by Intel[2]). The library is cross-platform and free for use under the open-source BSD license. </w:t>
      </w:r>
    </w:p>
    <w:p w14:paraId="2993247F" w14:textId="77777777" w:rsidR="003901F6" w:rsidRDefault="008051B1" w:rsidP="00D77500">
      <w:pPr>
        <w:pStyle w:val="BodyText"/>
        <w:spacing w:before="5" w:line="360" w:lineRule="auto"/>
        <w:ind w:left="57" w:right="57"/>
        <w:jc w:val="both"/>
        <w:rPr>
          <w:lang w:val="en-IN"/>
        </w:rPr>
      </w:pPr>
      <w:r>
        <w:t xml:space="preserve">OpenCV's application areas include: </w:t>
      </w:r>
      <w:r w:rsidR="001E43DF">
        <w:rPr>
          <w:lang w:val="en-IN"/>
        </w:rPr>
        <w:t xml:space="preserve">   </w:t>
      </w:r>
    </w:p>
    <w:p w14:paraId="304B975E" w14:textId="77777777" w:rsidR="005B523E" w:rsidRDefault="005B523E" w:rsidP="00D77500">
      <w:pPr>
        <w:pStyle w:val="BodyText"/>
        <w:spacing w:before="5" w:line="360" w:lineRule="auto"/>
        <w:ind w:left="57" w:right="57"/>
        <w:jc w:val="both"/>
      </w:pPr>
      <w:r>
        <w:sym w:font="Symbol" w:char="F0B7"/>
      </w:r>
      <w:r>
        <w:t xml:space="preserve"> 2D and 3D feature toolkits </w:t>
      </w:r>
    </w:p>
    <w:p w14:paraId="54F6ECD7" w14:textId="77777777" w:rsidR="005B523E" w:rsidRDefault="005B523E" w:rsidP="00D77500">
      <w:pPr>
        <w:pStyle w:val="BodyText"/>
        <w:spacing w:before="5" w:line="360" w:lineRule="auto"/>
        <w:ind w:left="57" w:right="57"/>
        <w:jc w:val="both"/>
      </w:pPr>
      <w:r>
        <w:sym w:font="Symbol" w:char="F0B7"/>
      </w:r>
      <w:r>
        <w:t xml:space="preserve"> Egomotion estimation </w:t>
      </w:r>
    </w:p>
    <w:p w14:paraId="4502E29D" w14:textId="77777777" w:rsidR="005B523E" w:rsidRDefault="005B523E" w:rsidP="00D77500">
      <w:pPr>
        <w:pStyle w:val="BodyText"/>
        <w:spacing w:before="5" w:line="360" w:lineRule="auto"/>
        <w:ind w:left="57" w:right="57"/>
        <w:jc w:val="both"/>
      </w:pPr>
      <w:r>
        <w:sym w:font="Symbol" w:char="F0B7"/>
      </w:r>
      <w:r>
        <w:t xml:space="preserve"> Facial recognition system </w:t>
      </w:r>
    </w:p>
    <w:p w14:paraId="4E6ED644" w14:textId="77777777" w:rsidR="005B523E" w:rsidRDefault="005B523E" w:rsidP="00D77500">
      <w:pPr>
        <w:pStyle w:val="BodyText"/>
        <w:spacing w:before="5" w:line="360" w:lineRule="auto"/>
        <w:ind w:left="57" w:right="57"/>
        <w:jc w:val="both"/>
      </w:pPr>
      <w:r>
        <w:sym w:font="Symbol" w:char="F0B7"/>
      </w:r>
      <w:r>
        <w:t xml:space="preserve"> Gesture recognition </w:t>
      </w:r>
    </w:p>
    <w:p w14:paraId="736D323B" w14:textId="77777777" w:rsidR="005B523E" w:rsidRDefault="005B523E" w:rsidP="00D77500">
      <w:pPr>
        <w:pStyle w:val="BodyText"/>
        <w:spacing w:before="5" w:line="360" w:lineRule="auto"/>
        <w:ind w:left="57" w:right="57"/>
        <w:jc w:val="both"/>
      </w:pPr>
      <w:r>
        <w:sym w:font="Symbol" w:char="F0B7"/>
      </w:r>
      <w:r>
        <w:t xml:space="preserve"> Human–computer interaction (HCI) </w:t>
      </w:r>
    </w:p>
    <w:p w14:paraId="3B686A30" w14:textId="77777777" w:rsidR="005B523E" w:rsidRDefault="005B523E" w:rsidP="00D77500">
      <w:pPr>
        <w:pStyle w:val="BodyText"/>
        <w:spacing w:before="5" w:line="360" w:lineRule="auto"/>
        <w:ind w:left="57" w:right="57"/>
        <w:jc w:val="both"/>
      </w:pPr>
      <w:r>
        <w:sym w:font="Symbol" w:char="F0B7"/>
      </w:r>
      <w:r>
        <w:t xml:space="preserve"> Mobile robotics </w:t>
      </w:r>
    </w:p>
    <w:p w14:paraId="3C2A8F5F" w14:textId="77777777" w:rsidR="005B523E" w:rsidRDefault="005B523E" w:rsidP="00D77500">
      <w:pPr>
        <w:pStyle w:val="BodyText"/>
        <w:spacing w:before="5" w:line="360" w:lineRule="auto"/>
        <w:ind w:left="57" w:right="57"/>
        <w:jc w:val="both"/>
      </w:pPr>
      <w:r>
        <w:sym w:font="Symbol" w:char="F0B7"/>
      </w:r>
      <w:r>
        <w:t xml:space="preserve"> Motion understanding </w:t>
      </w:r>
    </w:p>
    <w:p w14:paraId="51B44491" w14:textId="77777777" w:rsidR="005B523E" w:rsidRDefault="005B523E" w:rsidP="00D77500">
      <w:pPr>
        <w:pStyle w:val="BodyText"/>
        <w:spacing w:before="5" w:line="360" w:lineRule="auto"/>
        <w:ind w:left="57" w:right="57"/>
        <w:jc w:val="both"/>
      </w:pPr>
      <w:r>
        <w:sym w:font="Symbol" w:char="F0B7"/>
      </w:r>
      <w:r>
        <w:t xml:space="preserve"> Object identification </w:t>
      </w:r>
    </w:p>
    <w:p w14:paraId="2120004B" w14:textId="77777777" w:rsidR="007B404A" w:rsidRDefault="005B523E" w:rsidP="00D77500">
      <w:pPr>
        <w:pStyle w:val="BodyText"/>
        <w:spacing w:before="5" w:line="360" w:lineRule="auto"/>
        <w:ind w:left="57" w:right="57"/>
        <w:jc w:val="both"/>
      </w:pPr>
      <w:r>
        <w:sym w:font="Symbol" w:char="F0B7"/>
      </w:r>
      <w:r>
        <w:t xml:space="preserve"> Segmentation and recognition </w:t>
      </w:r>
    </w:p>
    <w:p w14:paraId="1917EFDF" w14:textId="23196AB9" w:rsidR="002F7FE8" w:rsidRDefault="005B523E" w:rsidP="00D77500">
      <w:pPr>
        <w:pStyle w:val="BodyText"/>
        <w:spacing w:before="5" w:line="360" w:lineRule="auto"/>
        <w:ind w:left="57" w:right="57"/>
        <w:jc w:val="both"/>
      </w:pPr>
      <w:r>
        <w:t xml:space="preserve">Stereopsis stereo vision: depth perception from 2 cameras </w:t>
      </w:r>
    </w:p>
    <w:p w14:paraId="031C3F63" w14:textId="77777777" w:rsidR="002F7FE8" w:rsidRDefault="005B523E" w:rsidP="00D77500">
      <w:pPr>
        <w:pStyle w:val="BodyText"/>
        <w:spacing w:before="5" w:line="360" w:lineRule="auto"/>
        <w:ind w:left="57" w:right="57"/>
        <w:jc w:val="both"/>
      </w:pPr>
      <w:r>
        <w:sym w:font="Symbol" w:char="F0B7"/>
      </w:r>
      <w:r>
        <w:t xml:space="preserve"> Structure from motion (SFM). </w:t>
      </w:r>
    </w:p>
    <w:p w14:paraId="5966C2BB" w14:textId="77777777" w:rsidR="002F7FE8" w:rsidRDefault="005B523E" w:rsidP="00D77500">
      <w:pPr>
        <w:pStyle w:val="BodyText"/>
        <w:spacing w:before="5" w:line="360" w:lineRule="auto"/>
        <w:ind w:left="57" w:right="57"/>
        <w:jc w:val="both"/>
      </w:pPr>
      <w:r>
        <w:sym w:font="Symbol" w:char="F0B7"/>
      </w:r>
      <w:r>
        <w:t xml:space="preserve"> Motion tracking </w:t>
      </w:r>
    </w:p>
    <w:p w14:paraId="1635A576" w14:textId="77777777" w:rsidR="007B404A" w:rsidRDefault="005B523E" w:rsidP="00D77500">
      <w:pPr>
        <w:pStyle w:val="BodyText"/>
        <w:spacing w:before="5" w:line="360" w:lineRule="auto"/>
        <w:ind w:left="57" w:right="57"/>
        <w:jc w:val="both"/>
      </w:pPr>
      <w:r>
        <w:sym w:font="Symbol" w:char="F0B7"/>
      </w:r>
      <w:r>
        <w:t xml:space="preserve"> Augmented reality </w:t>
      </w:r>
    </w:p>
    <w:p w14:paraId="570012DC" w14:textId="19A97D39" w:rsidR="002F7FE8" w:rsidRDefault="005B523E" w:rsidP="00D77500">
      <w:pPr>
        <w:pStyle w:val="BodyText"/>
        <w:spacing w:before="5" w:line="360" w:lineRule="auto"/>
        <w:ind w:left="57" w:right="57"/>
        <w:jc w:val="both"/>
      </w:pPr>
      <w:r>
        <w:t xml:space="preserve">To support some of the above areas, OpenCV includes a statistical machine learning library that contains: </w:t>
      </w:r>
    </w:p>
    <w:p w14:paraId="13580C11" w14:textId="77777777" w:rsidR="002F7FE8" w:rsidRDefault="005B523E" w:rsidP="00D77500">
      <w:pPr>
        <w:pStyle w:val="BodyText"/>
        <w:spacing w:before="5" w:line="360" w:lineRule="auto"/>
        <w:ind w:left="57" w:right="57"/>
        <w:jc w:val="both"/>
      </w:pPr>
      <w:r>
        <w:sym w:font="Symbol" w:char="F0B7"/>
      </w:r>
      <w:r>
        <w:t xml:space="preserve"> Boosting </w:t>
      </w:r>
    </w:p>
    <w:p w14:paraId="724FD144" w14:textId="7B4B3F5F" w:rsidR="008F018B" w:rsidRPr="008F018B" w:rsidRDefault="008F018B" w:rsidP="008F018B">
      <w:pPr>
        <w:pStyle w:val="BodyText"/>
        <w:spacing w:before="5" w:line="360" w:lineRule="auto"/>
        <w:ind w:left="57" w:right="57"/>
        <w:jc w:val="center"/>
        <w:rPr>
          <w:sz w:val="22"/>
          <w:szCs w:val="22"/>
        </w:rPr>
      </w:pPr>
      <w:r w:rsidRPr="008F018B">
        <w:rPr>
          <w:sz w:val="22"/>
          <w:szCs w:val="22"/>
        </w:rPr>
        <w:t>-</w:t>
      </w:r>
      <w:r>
        <w:rPr>
          <w:sz w:val="22"/>
          <w:szCs w:val="22"/>
        </w:rPr>
        <w:t xml:space="preserve"> 7 </w:t>
      </w:r>
      <w:r w:rsidRPr="008F018B">
        <w:rPr>
          <w:sz w:val="22"/>
          <w:szCs w:val="22"/>
        </w:rPr>
        <w:t>-</w:t>
      </w:r>
    </w:p>
    <w:p w14:paraId="3D9492C5" w14:textId="142C898E" w:rsidR="00995379" w:rsidRDefault="005B523E" w:rsidP="008F018B">
      <w:pPr>
        <w:pStyle w:val="BodyText"/>
        <w:spacing w:before="5" w:line="360" w:lineRule="auto"/>
        <w:ind w:left="57" w:right="57"/>
        <w:jc w:val="both"/>
      </w:pPr>
      <w:r>
        <w:lastRenderedPageBreak/>
        <w:sym w:font="Symbol" w:char="F0B7"/>
      </w:r>
      <w:r>
        <w:t xml:space="preserve"> Decision tree learning </w:t>
      </w:r>
    </w:p>
    <w:p w14:paraId="13894ACE" w14:textId="77777777" w:rsidR="002F7FE8" w:rsidRDefault="005B523E" w:rsidP="00D77500">
      <w:pPr>
        <w:pStyle w:val="BodyText"/>
        <w:spacing w:before="5" w:line="360" w:lineRule="auto"/>
        <w:ind w:left="57" w:right="57"/>
        <w:jc w:val="both"/>
      </w:pPr>
      <w:r>
        <w:sym w:font="Symbol" w:char="F0B7"/>
      </w:r>
      <w:r>
        <w:t xml:space="preserve"> Gradient boosting trees </w:t>
      </w:r>
    </w:p>
    <w:p w14:paraId="5B872167" w14:textId="77777777" w:rsidR="002F7FE8" w:rsidRDefault="005B523E" w:rsidP="00D77500">
      <w:pPr>
        <w:pStyle w:val="BodyText"/>
        <w:spacing w:before="5" w:line="360" w:lineRule="auto"/>
        <w:ind w:left="57" w:right="57"/>
        <w:jc w:val="both"/>
      </w:pPr>
      <w:r>
        <w:sym w:font="Symbol" w:char="F0B7"/>
      </w:r>
      <w:r>
        <w:t xml:space="preserve"> Expectation-maximization algorithm </w:t>
      </w:r>
    </w:p>
    <w:p w14:paraId="6A12FC55" w14:textId="77777777" w:rsidR="002F7FE8" w:rsidRDefault="005B523E" w:rsidP="00D77500">
      <w:pPr>
        <w:pStyle w:val="BodyText"/>
        <w:spacing w:before="5" w:line="360" w:lineRule="auto"/>
        <w:ind w:left="57" w:right="57"/>
        <w:jc w:val="both"/>
      </w:pPr>
      <w:r>
        <w:sym w:font="Symbol" w:char="F0B7"/>
      </w:r>
      <w:r>
        <w:t xml:space="preserve"> k-nearest neighbor algorithm </w:t>
      </w:r>
    </w:p>
    <w:p w14:paraId="12946889" w14:textId="77777777" w:rsidR="002F7FE8" w:rsidRDefault="005B523E" w:rsidP="00D77500">
      <w:pPr>
        <w:pStyle w:val="BodyText"/>
        <w:spacing w:before="5" w:line="360" w:lineRule="auto"/>
        <w:ind w:left="57" w:right="57"/>
        <w:jc w:val="both"/>
      </w:pPr>
      <w:r>
        <w:sym w:font="Symbol" w:char="F0B7"/>
      </w:r>
      <w:r>
        <w:t xml:space="preserve"> Naive Bayes classifier </w:t>
      </w:r>
    </w:p>
    <w:p w14:paraId="22A5EBAB" w14:textId="77777777" w:rsidR="002F7FE8" w:rsidRDefault="005B523E" w:rsidP="00D77500">
      <w:pPr>
        <w:pStyle w:val="BodyText"/>
        <w:spacing w:before="5" w:line="360" w:lineRule="auto"/>
        <w:ind w:left="57" w:right="57"/>
        <w:jc w:val="both"/>
      </w:pPr>
      <w:r>
        <w:sym w:font="Symbol" w:char="F0B7"/>
      </w:r>
      <w:r>
        <w:t xml:space="preserve"> Artificial neural networks </w:t>
      </w:r>
    </w:p>
    <w:p w14:paraId="304EA772" w14:textId="77777777" w:rsidR="002F7FE8" w:rsidRDefault="005B523E" w:rsidP="00D77500">
      <w:pPr>
        <w:pStyle w:val="BodyText"/>
        <w:spacing w:before="5" w:line="360" w:lineRule="auto"/>
        <w:ind w:left="57" w:right="57"/>
        <w:jc w:val="both"/>
      </w:pPr>
      <w:r>
        <w:sym w:font="Symbol" w:char="F0B7"/>
      </w:r>
      <w:r>
        <w:t xml:space="preserve"> Random forest </w:t>
      </w:r>
    </w:p>
    <w:p w14:paraId="7B85A36D" w14:textId="77777777" w:rsidR="002F7FE8" w:rsidRDefault="005B523E" w:rsidP="00D77500">
      <w:pPr>
        <w:pStyle w:val="BodyText"/>
        <w:spacing w:before="5" w:line="360" w:lineRule="auto"/>
        <w:ind w:left="57" w:right="57"/>
        <w:jc w:val="both"/>
      </w:pPr>
      <w:r>
        <w:sym w:font="Symbol" w:char="F0B7"/>
      </w:r>
      <w:r>
        <w:t xml:space="preserve"> Support vector machine (SVM) </w:t>
      </w:r>
    </w:p>
    <w:p w14:paraId="25525B95" w14:textId="77777777" w:rsidR="007B404A" w:rsidRDefault="005B523E" w:rsidP="00D77500">
      <w:pPr>
        <w:pStyle w:val="BodyText"/>
        <w:spacing w:before="5" w:line="360" w:lineRule="auto"/>
        <w:ind w:left="57" w:right="57"/>
        <w:jc w:val="both"/>
      </w:pPr>
      <w:r>
        <w:sym w:font="Symbol" w:char="F0B7"/>
      </w:r>
      <w:r>
        <w:t xml:space="preserve"> Deep neural networks (DNN) </w:t>
      </w:r>
    </w:p>
    <w:p w14:paraId="551A9250" w14:textId="77777777" w:rsidR="00CC1817" w:rsidRDefault="005B523E" w:rsidP="00D77500">
      <w:pPr>
        <w:pStyle w:val="BodyText"/>
        <w:spacing w:before="5" w:line="360" w:lineRule="auto"/>
        <w:ind w:left="57" w:right="57"/>
        <w:jc w:val="both"/>
        <w:rPr>
          <w:lang w:val="en-IN"/>
        </w:rPr>
      </w:pPr>
      <w:r>
        <w:t xml:space="preserve">AForge.NET, a computer vision library for the Common Language Runtime (.NET Framework and Mono). </w:t>
      </w:r>
      <w:r w:rsidR="001E43DF">
        <w:rPr>
          <w:lang w:val="en-IN"/>
        </w:rPr>
        <w:t xml:space="preserve">    </w:t>
      </w:r>
    </w:p>
    <w:p w14:paraId="548C177D" w14:textId="77777777" w:rsidR="00CC1817" w:rsidRDefault="00CC1817" w:rsidP="00D77500">
      <w:pPr>
        <w:pStyle w:val="BodyText"/>
        <w:spacing w:before="5" w:line="360" w:lineRule="auto"/>
        <w:ind w:left="57" w:right="57"/>
        <w:jc w:val="both"/>
      </w:pPr>
      <w:r>
        <w:t xml:space="preserve">ROS (Robot Operating System). OpenCV is used as the primary vision package in ROS. </w:t>
      </w:r>
    </w:p>
    <w:p w14:paraId="46FA5B6C" w14:textId="77777777" w:rsidR="00326062" w:rsidRDefault="00CC1817" w:rsidP="00D77500">
      <w:pPr>
        <w:pStyle w:val="BodyText"/>
        <w:spacing w:before="5" w:line="360" w:lineRule="auto"/>
        <w:ind w:left="57" w:right="57"/>
        <w:jc w:val="both"/>
      </w:pPr>
      <w:r>
        <w:t xml:space="preserve">VXL, an alternative library written in C++. </w:t>
      </w:r>
    </w:p>
    <w:p w14:paraId="36DDD7A8" w14:textId="77777777" w:rsidR="00326062" w:rsidRDefault="00CC1817" w:rsidP="00D77500">
      <w:pPr>
        <w:pStyle w:val="BodyText"/>
        <w:spacing w:before="5" w:line="360" w:lineRule="auto"/>
        <w:ind w:left="57" w:right="57"/>
        <w:jc w:val="both"/>
      </w:pPr>
      <w:r>
        <w:t xml:space="preserve">Integrating Vision Toolkit (IVT), a fast and easy-to-use C++ library with an optional interface to OpenCV. </w:t>
      </w:r>
    </w:p>
    <w:p w14:paraId="5EE87AEB" w14:textId="77777777" w:rsidR="00326062" w:rsidRDefault="00CC1817" w:rsidP="00D77500">
      <w:pPr>
        <w:pStyle w:val="BodyText"/>
        <w:spacing w:before="5" w:line="360" w:lineRule="auto"/>
        <w:ind w:left="57" w:right="57"/>
        <w:jc w:val="both"/>
      </w:pPr>
      <w:r>
        <w:t xml:space="preserve">CVIPtools, a complete GUI-based computer-vision and image-processing software environment, with C function libraries, a COM-based DLL, along with two utility programs for algorithm development and batch processing. </w:t>
      </w:r>
    </w:p>
    <w:p w14:paraId="4E1A78B7" w14:textId="77777777" w:rsidR="00326062" w:rsidRDefault="00CC1817" w:rsidP="00D77500">
      <w:pPr>
        <w:pStyle w:val="BodyText"/>
        <w:spacing w:before="5" w:line="360" w:lineRule="auto"/>
        <w:ind w:left="57" w:right="57"/>
        <w:jc w:val="both"/>
      </w:pPr>
      <w:r>
        <w:t xml:space="preserve">OpenNN, an open-source neural networks library written in C++. </w:t>
      </w:r>
    </w:p>
    <w:p w14:paraId="592B39B3" w14:textId="77777777" w:rsidR="00326062" w:rsidRDefault="00CC1817" w:rsidP="00D77500">
      <w:pPr>
        <w:pStyle w:val="BodyText"/>
        <w:spacing w:before="5" w:line="360" w:lineRule="auto"/>
        <w:ind w:left="57" w:right="57"/>
        <w:jc w:val="both"/>
      </w:pPr>
      <w:r>
        <w:t xml:space="preserve">List of free and open source software packages </w:t>
      </w:r>
    </w:p>
    <w:p w14:paraId="52436F5E" w14:textId="77777777" w:rsidR="00326062" w:rsidRDefault="00CC1817" w:rsidP="00D77500">
      <w:pPr>
        <w:pStyle w:val="BodyText"/>
        <w:spacing w:before="5" w:line="360" w:lineRule="auto"/>
        <w:ind w:left="57" w:right="57"/>
        <w:jc w:val="both"/>
      </w:pPr>
      <w:r>
        <w:sym w:font="Symbol" w:char="F0B7"/>
      </w:r>
      <w:r>
        <w:t xml:space="preserve"> OpenCV Functionality </w:t>
      </w:r>
    </w:p>
    <w:p w14:paraId="2512AD4F" w14:textId="77777777" w:rsidR="00326062" w:rsidRDefault="00CC1817" w:rsidP="00D77500">
      <w:pPr>
        <w:pStyle w:val="BodyText"/>
        <w:spacing w:before="5" w:line="360" w:lineRule="auto"/>
        <w:ind w:left="57" w:right="57"/>
        <w:jc w:val="both"/>
      </w:pPr>
      <w:r>
        <w:sym w:font="Symbol" w:char="F0B7"/>
      </w:r>
      <w:r>
        <w:t xml:space="preserve"> Image/video I/O, processing, display (core, imgproc, highgui) </w:t>
      </w:r>
    </w:p>
    <w:p w14:paraId="10834D29" w14:textId="77777777" w:rsidR="00326062" w:rsidRDefault="00CC1817" w:rsidP="00D77500">
      <w:pPr>
        <w:pStyle w:val="BodyText"/>
        <w:spacing w:before="5" w:line="360" w:lineRule="auto"/>
        <w:ind w:left="57" w:right="57"/>
        <w:jc w:val="both"/>
      </w:pPr>
      <w:r>
        <w:sym w:font="Symbol" w:char="F0B7"/>
      </w:r>
      <w:r>
        <w:t xml:space="preserve"> Object/feature detection (objdetect, features2d, nonfree) </w:t>
      </w:r>
    </w:p>
    <w:p w14:paraId="68AA7BBC" w14:textId="77777777" w:rsidR="006D5726" w:rsidRDefault="00CC1817" w:rsidP="00D77500">
      <w:pPr>
        <w:pStyle w:val="BodyText"/>
        <w:spacing w:before="5" w:line="360" w:lineRule="auto"/>
        <w:ind w:left="57" w:right="57"/>
        <w:jc w:val="both"/>
      </w:pPr>
      <w:r>
        <w:sym w:font="Symbol" w:char="F0B7"/>
      </w:r>
      <w:r>
        <w:t xml:space="preserve"> Geometry-based monocular or stereo computer vision (calib3d, stitching, videostab) </w:t>
      </w:r>
    </w:p>
    <w:p w14:paraId="632467BE" w14:textId="77777777" w:rsidR="006D5726" w:rsidRDefault="00CC1817" w:rsidP="00D77500">
      <w:pPr>
        <w:pStyle w:val="BodyText"/>
        <w:spacing w:before="5" w:line="360" w:lineRule="auto"/>
        <w:ind w:left="57" w:right="57"/>
        <w:jc w:val="both"/>
      </w:pPr>
      <w:r>
        <w:sym w:font="Symbol" w:char="F0B7"/>
      </w:r>
      <w:r>
        <w:t xml:space="preserve"> Computational photography (photo, video, superres) </w:t>
      </w:r>
    </w:p>
    <w:p w14:paraId="2E46FE93" w14:textId="77777777" w:rsidR="006D5726" w:rsidRDefault="00CC1817" w:rsidP="00D77500">
      <w:pPr>
        <w:pStyle w:val="BodyText"/>
        <w:spacing w:before="5" w:line="360" w:lineRule="auto"/>
        <w:ind w:left="57" w:right="57"/>
        <w:jc w:val="both"/>
      </w:pPr>
      <w:r>
        <w:sym w:font="Symbol" w:char="F0B7"/>
      </w:r>
      <w:r>
        <w:t xml:space="preserve"> Machine learning &amp; clustering (ml, flann) </w:t>
      </w:r>
    </w:p>
    <w:p w14:paraId="65D88247" w14:textId="77777777" w:rsidR="006D5726" w:rsidRDefault="00CC1817" w:rsidP="00D77500">
      <w:pPr>
        <w:pStyle w:val="BodyText"/>
        <w:spacing w:before="5" w:line="360" w:lineRule="auto"/>
        <w:ind w:left="57" w:right="57"/>
        <w:jc w:val="both"/>
      </w:pPr>
      <w:r>
        <w:sym w:font="Symbol" w:char="F0B7"/>
      </w:r>
      <w:r>
        <w:t xml:space="preserve"> CUDA acceleration (gpu) </w:t>
      </w:r>
    </w:p>
    <w:p w14:paraId="037B0560" w14:textId="77777777" w:rsidR="00E07A37" w:rsidRPr="00C22CF6" w:rsidRDefault="00CC1817" w:rsidP="00D77500">
      <w:pPr>
        <w:pStyle w:val="BodyText"/>
        <w:spacing w:before="5" w:line="360" w:lineRule="auto"/>
        <w:ind w:left="57" w:right="57"/>
        <w:jc w:val="both"/>
        <w:rPr>
          <w:b/>
          <w:bCs/>
        </w:rPr>
      </w:pPr>
      <w:r w:rsidRPr="00C22CF6">
        <w:rPr>
          <w:b/>
          <w:bCs/>
        </w:rPr>
        <w:t xml:space="preserve">Image-Processing: </w:t>
      </w:r>
    </w:p>
    <w:p w14:paraId="44E73D90" w14:textId="77777777" w:rsidR="00E07A37" w:rsidRDefault="00CC1817" w:rsidP="00D77500">
      <w:pPr>
        <w:pStyle w:val="BodyText"/>
        <w:spacing w:before="5" w:line="360" w:lineRule="auto"/>
        <w:ind w:left="57" w:right="57"/>
        <w:jc w:val="both"/>
      </w:pPr>
      <w:r>
        <w:t xml:space="preserve">Image processing is a method to perform some operations on an image, in order to get an enhanced image and or to extract some useful information from it. </w:t>
      </w:r>
    </w:p>
    <w:p w14:paraId="4A660107" w14:textId="68C97DF6" w:rsidR="000E739E" w:rsidRDefault="00CC1817" w:rsidP="00995379">
      <w:pPr>
        <w:pStyle w:val="BodyText"/>
        <w:spacing w:before="5" w:line="360" w:lineRule="auto"/>
        <w:ind w:left="57" w:right="57"/>
        <w:jc w:val="both"/>
        <w:rPr>
          <w:lang w:val="en-IN"/>
        </w:rPr>
      </w:pPr>
      <w:r>
        <w:t xml:space="preserve">If we talk about the basic definition of image processing then “Image processing is the analysis and manipulation of a digitized image, especially in order to improve its quality”. </w:t>
      </w:r>
      <w:r w:rsidR="001E43DF">
        <w:rPr>
          <w:lang w:val="en-IN"/>
        </w:rPr>
        <w:t xml:space="preserve">  </w:t>
      </w:r>
    </w:p>
    <w:p w14:paraId="40D75194" w14:textId="77777777" w:rsidR="008F018B" w:rsidRDefault="008F018B" w:rsidP="00D77500">
      <w:pPr>
        <w:pStyle w:val="BodyText"/>
        <w:spacing w:before="5" w:line="360" w:lineRule="auto"/>
        <w:ind w:left="57" w:right="57"/>
        <w:jc w:val="both"/>
        <w:rPr>
          <w:b/>
          <w:bCs/>
        </w:rPr>
      </w:pPr>
    </w:p>
    <w:p w14:paraId="7ADCB7CB" w14:textId="3478FC2A" w:rsidR="008F018B" w:rsidRPr="008F018B" w:rsidRDefault="008F018B" w:rsidP="008F018B">
      <w:pPr>
        <w:pStyle w:val="BodyText"/>
        <w:spacing w:before="5" w:line="360" w:lineRule="auto"/>
        <w:ind w:left="57" w:right="57"/>
        <w:jc w:val="center"/>
        <w:rPr>
          <w:sz w:val="22"/>
          <w:szCs w:val="22"/>
        </w:rPr>
      </w:pPr>
      <w:r w:rsidRPr="008F018B">
        <w:rPr>
          <w:sz w:val="22"/>
          <w:szCs w:val="22"/>
        </w:rPr>
        <w:t>-</w:t>
      </w:r>
      <w:r>
        <w:rPr>
          <w:sz w:val="22"/>
          <w:szCs w:val="22"/>
        </w:rPr>
        <w:t xml:space="preserve"> </w:t>
      </w:r>
      <w:r w:rsidRPr="008F018B">
        <w:rPr>
          <w:sz w:val="22"/>
          <w:szCs w:val="22"/>
        </w:rPr>
        <w:t>8</w:t>
      </w:r>
      <w:r>
        <w:rPr>
          <w:sz w:val="22"/>
          <w:szCs w:val="22"/>
        </w:rPr>
        <w:t xml:space="preserve"> </w:t>
      </w:r>
      <w:r w:rsidRPr="008F018B">
        <w:rPr>
          <w:sz w:val="22"/>
          <w:szCs w:val="22"/>
        </w:rPr>
        <w:t>-</w:t>
      </w:r>
    </w:p>
    <w:p w14:paraId="41C4B3E9" w14:textId="1F61829E" w:rsidR="00824BBD" w:rsidRPr="000E739E" w:rsidRDefault="000C5990" w:rsidP="00D77500">
      <w:pPr>
        <w:pStyle w:val="BodyText"/>
        <w:spacing w:before="5" w:line="360" w:lineRule="auto"/>
        <w:ind w:left="57" w:right="57"/>
        <w:jc w:val="both"/>
        <w:rPr>
          <w:b/>
          <w:bCs/>
        </w:rPr>
      </w:pPr>
      <w:r w:rsidRPr="000E739E">
        <w:rPr>
          <w:b/>
          <w:bCs/>
        </w:rPr>
        <w:lastRenderedPageBreak/>
        <w:t xml:space="preserve">Digital-Image : </w:t>
      </w:r>
    </w:p>
    <w:p w14:paraId="2A2327E6" w14:textId="77777777" w:rsidR="00995379" w:rsidRDefault="000C5990" w:rsidP="00D77500">
      <w:pPr>
        <w:pStyle w:val="BodyText"/>
        <w:spacing w:before="5" w:line="360" w:lineRule="auto"/>
        <w:ind w:left="57" w:right="57"/>
        <w:jc w:val="both"/>
      </w:pPr>
      <w:r>
        <w:t xml:space="preserve">An image may be defined as a two-dimensional function f(x, y), where x and y are spatial(plane) coordinates, and the amplitude of fat any pair of coordinates (x, y) is called the intensity or grey level </w:t>
      </w:r>
    </w:p>
    <w:p w14:paraId="210DBF04" w14:textId="77777777" w:rsidR="00995379" w:rsidRDefault="00995379" w:rsidP="00D77500">
      <w:pPr>
        <w:pStyle w:val="BodyText"/>
        <w:spacing w:before="5" w:line="360" w:lineRule="auto"/>
        <w:ind w:left="57" w:right="57"/>
        <w:jc w:val="both"/>
      </w:pPr>
    </w:p>
    <w:p w14:paraId="66332D5E" w14:textId="21BE6AA3" w:rsidR="00B129CD" w:rsidRDefault="000C5990" w:rsidP="00D77500">
      <w:pPr>
        <w:pStyle w:val="BodyText"/>
        <w:spacing w:before="5" w:line="360" w:lineRule="auto"/>
        <w:ind w:left="57" w:right="57"/>
        <w:jc w:val="both"/>
      </w:pPr>
      <w:r>
        <w:t xml:space="preserve">of the image at that point. </w:t>
      </w:r>
    </w:p>
    <w:p w14:paraId="749BAD0D" w14:textId="77777777" w:rsidR="00F12F91" w:rsidRDefault="000C5990" w:rsidP="00D77500">
      <w:pPr>
        <w:pStyle w:val="BodyText"/>
        <w:spacing w:before="5" w:line="360" w:lineRule="auto"/>
        <w:ind w:left="57" w:right="57"/>
        <w:jc w:val="both"/>
      </w:pPr>
      <w:r>
        <w:t xml:space="preserve">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 </w:t>
      </w:r>
    </w:p>
    <w:p w14:paraId="0CF689D1" w14:textId="77777777" w:rsidR="003B41B8" w:rsidRDefault="000C5990" w:rsidP="00D77500">
      <w:pPr>
        <w:pStyle w:val="BodyText"/>
        <w:spacing w:before="5" w:line="360" w:lineRule="auto"/>
        <w:ind w:left="57" w:right="57"/>
        <w:jc w:val="both"/>
      </w:pPr>
      <w:r>
        <w:t xml:space="preserve">Image processing is basically signal processing in which input is an image and output is image or characteristics according to requirement associated with that image. </w:t>
      </w:r>
    </w:p>
    <w:p w14:paraId="6CA82AE7" w14:textId="77777777" w:rsidR="003B41B8" w:rsidRDefault="000C5990" w:rsidP="00D77500">
      <w:pPr>
        <w:pStyle w:val="BodyText"/>
        <w:spacing w:before="5" w:line="360" w:lineRule="auto"/>
        <w:ind w:left="57" w:right="57"/>
        <w:jc w:val="both"/>
      </w:pPr>
      <w:r>
        <w:t xml:space="preserve">Image processing basically includes the following three steps : </w:t>
      </w:r>
    </w:p>
    <w:p w14:paraId="234FD030" w14:textId="77777777" w:rsidR="007746F0" w:rsidRDefault="000C5990" w:rsidP="00D77500">
      <w:pPr>
        <w:pStyle w:val="BodyText"/>
        <w:spacing w:before="5" w:line="360" w:lineRule="auto"/>
        <w:ind w:left="57" w:right="57"/>
        <w:jc w:val="both"/>
      </w:pPr>
      <w:r>
        <w:t xml:space="preserve">Importing the image </w:t>
      </w:r>
    </w:p>
    <w:p w14:paraId="3EC920A9" w14:textId="77777777" w:rsidR="007746F0" w:rsidRDefault="000C5990" w:rsidP="00D77500">
      <w:pPr>
        <w:pStyle w:val="BodyText"/>
        <w:spacing w:before="5" w:line="360" w:lineRule="auto"/>
        <w:ind w:left="57" w:right="57"/>
        <w:jc w:val="both"/>
      </w:pPr>
      <w:r>
        <w:t xml:space="preserve">Analysing and manipulating the image </w:t>
      </w:r>
    </w:p>
    <w:p w14:paraId="47C26FC9" w14:textId="77777777" w:rsidR="007746F0" w:rsidRDefault="000C5990" w:rsidP="00D77500">
      <w:pPr>
        <w:pStyle w:val="BodyText"/>
        <w:spacing w:before="5" w:line="360" w:lineRule="auto"/>
        <w:ind w:left="57" w:right="57"/>
        <w:jc w:val="both"/>
      </w:pPr>
      <w:r>
        <w:t xml:space="preserve">Output in which result can be altered image or report that is based on image analysis </w:t>
      </w:r>
    </w:p>
    <w:p w14:paraId="0D2AE022" w14:textId="77777777" w:rsidR="007746F0" w:rsidRDefault="000C5990" w:rsidP="00D77500">
      <w:pPr>
        <w:pStyle w:val="BodyText"/>
        <w:spacing w:before="5" w:line="360" w:lineRule="auto"/>
        <w:ind w:left="57" w:right="57"/>
        <w:jc w:val="both"/>
      </w:pPr>
      <w:r>
        <w:t xml:space="preserve">Applications of Computer Vision: </w:t>
      </w:r>
    </w:p>
    <w:p w14:paraId="3E8EA242" w14:textId="77777777" w:rsidR="00703D64" w:rsidRDefault="000C5990" w:rsidP="00D77500">
      <w:pPr>
        <w:pStyle w:val="BodyText"/>
        <w:spacing w:before="5" w:line="360" w:lineRule="auto"/>
        <w:ind w:left="57" w:right="57"/>
        <w:jc w:val="both"/>
      </w:pPr>
      <w:r>
        <w:t xml:space="preserve">Here we have listed down some of major domains where Computer Vision is heavily used. </w:t>
      </w:r>
    </w:p>
    <w:p w14:paraId="1DCBCAD0" w14:textId="77777777" w:rsidR="00703D64" w:rsidRDefault="000C5990" w:rsidP="00D77500">
      <w:pPr>
        <w:pStyle w:val="BodyText"/>
        <w:spacing w:before="5" w:line="360" w:lineRule="auto"/>
        <w:ind w:left="57" w:right="57"/>
        <w:jc w:val="both"/>
      </w:pPr>
      <w:r>
        <w:sym w:font="Symbol" w:char="F0B7"/>
      </w:r>
      <w:r>
        <w:t xml:space="preserve"> Robotics Application </w:t>
      </w:r>
    </w:p>
    <w:p w14:paraId="0F697536" w14:textId="77777777" w:rsidR="00703D64" w:rsidRDefault="000C5990" w:rsidP="00D77500">
      <w:pPr>
        <w:pStyle w:val="BodyText"/>
        <w:spacing w:before="5" w:line="360" w:lineRule="auto"/>
        <w:ind w:left="57" w:right="57"/>
        <w:jc w:val="both"/>
      </w:pPr>
      <w:r>
        <w:sym w:font="Symbol" w:char="F0B7"/>
      </w:r>
      <w:r>
        <w:t xml:space="preserve"> Localization − Determine robot location automatically </w:t>
      </w:r>
    </w:p>
    <w:p w14:paraId="47C17865" w14:textId="77777777" w:rsidR="00703D64" w:rsidRDefault="000C5990" w:rsidP="00D77500">
      <w:pPr>
        <w:pStyle w:val="BodyText"/>
        <w:spacing w:before="5" w:line="360" w:lineRule="auto"/>
        <w:ind w:left="57" w:right="57"/>
        <w:jc w:val="both"/>
      </w:pPr>
      <w:r>
        <w:sym w:font="Symbol" w:char="F0B7"/>
      </w:r>
      <w:r>
        <w:t xml:space="preserve"> Navigation </w:t>
      </w:r>
    </w:p>
    <w:p w14:paraId="51160CDC" w14:textId="77777777" w:rsidR="00703D64" w:rsidRDefault="000C5990" w:rsidP="00D77500">
      <w:pPr>
        <w:pStyle w:val="BodyText"/>
        <w:spacing w:before="5" w:line="360" w:lineRule="auto"/>
        <w:ind w:left="57" w:right="57"/>
        <w:jc w:val="both"/>
      </w:pPr>
      <w:r>
        <w:sym w:font="Symbol" w:char="F0B7"/>
      </w:r>
      <w:r>
        <w:t xml:space="preserve"> Obstacles avoidance </w:t>
      </w:r>
    </w:p>
    <w:p w14:paraId="2FE32247" w14:textId="77777777" w:rsidR="00703D64" w:rsidRDefault="000C5990" w:rsidP="00D77500">
      <w:pPr>
        <w:pStyle w:val="BodyText"/>
        <w:spacing w:before="5" w:line="360" w:lineRule="auto"/>
        <w:ind w:left="57" w:right="57"/>
        <w:jc w:val="both"/>
      </w:pPr>
      <w:r>
        <w:sym w:font="Symbol" w:char="F0B7"/>
      </w:r>
      <w:r>
        <w:t xml:space="preserve"> Assembly (peg-in-hole, welding, painting) </w:t>
      </w:r>
    </w:p>
    <w:p w14:paraId="131BFC86" w14:textId="77777777" w:rsidR="00703D64" w:rsidRDefault="000C5990" w:rsidP="00D77500">
      <w:pPr>
        <w:pStyle w:val="BodyText"/>
        <w:spacing w:before="5" w:line="360" w:lineRule="auto"/>
        <w:ind w:left="57" w:right="57"/>
        <w:jc w:val="both"/>
      </w:pPr>
      <w:r>
        <w:sym w:font="Symbol" w:char="F0B7"/>
      </w:r>
      <w:r>
        <w:t xml:space="preserve"> Manipulation (e.g. PUMA robot manipulator) </w:t>
      </w:r>
    </w:p>
    <w:p w14:paraId="36FBD8ED" w14:textId="77777777" w:rsidR="00037C01" w:rsidRDefault="000C5990" w:rsidP="00D77500">
      <w:pPr>
        <w:pStyle w:val="BodyText"/>
        <w:spacing w:before="5" w:line="360" w:lineRule="auto"/>
        <w:ind w:left="57" w:right="57"/>
        <w:jc w:val="both"/>
      </w:pPr>
      <w:r>
        <w:sym w:font="Symbol" w:char="F0B7"/>
      </w:r>
      <w:r>
        <w:t xml:space="preserve"> Human Robot Interaction (HRI) − Intelligent robotics to interact with and serve people</w:t>
      </w:r>
    </w:p>
    <w:p w14:paraId="1D305249" w14:textId="77777777" w:rsidR="00037C01" w:rsidRDefault="00037C01" w:rsidP="00D77500">
      <w:pPr>
        <w:pStyle w:val="BodyText"/>
        <w:spacing w:before="5" w:line="360" w:lineRule="auto"/>
        <w:ind w:left="57" w:right="57"/>
        <w:jc w:val="both"/>
      </w:pPr>
      <w:r>
        <w:sym w:font="Symbol" w:char="F0B7"/>
      </w:r>
      <w:r>
        <w:t xml:space="preserve"> Medicine Application </w:t>
      </w:r>
    </w:p>
    <w:p w14:paraId="3AA95EFB" w14:textId="77777777" w:rsidR="00037C01" w:rsidRDefault="00037C01" w:rsidP="00D77500">
      <w:pPr>
        <w:pStyle w:val="BodyText"/>
        <w:spacing w:before="5" w:line="360" w:lineRule="auto"/>
        <w:ind w:left="57" w:right="57"/>
        <w:jc w:val="both"/>
      </w:pPr>
      <w:r>
        <w:sym w:font="Symbol" w:char="F0B7"/>
      </w:r>
      <w:r>
        <w:t xml:space="preserve"> Classification and detection (e.g. lesion or cells classification and tumor detection) </w:t>
      </w:r>
    </w:p>
    <w:p w14:paraId="35BE3D3B" w14:textId="77777777" w:rsidR="00037C01" w:rsidRDefault="00037C01" w:rsidP="00D77500">
      <w:pPr>
        <w:pStyle w:val="BodyText"/>
        <w:spacing w:before="5" w:line="360" w:lineRule="auto"/>
        <w:ind w:left="57" w:right="57"/>
        <w:jc w:val="both"/>
      </w:pPr>
      <w:r>
        <w:sym w:font="Symbol" w:char="F0B7"/>
      </w:r>
      <w:r>
        <w:t xml:space="preserve"> 2D/3D segmentation </w:t>
      </w:r>
    </w:p>
    <w:p w14:paraId="5288C265" w14:textId="77777777" w:rsidR="00037C01" w:rsidRDefault="00037C01" w:rsidP="00D77500">
      <w:pPr>
        <w:pStyle w:val="BodyText"/>
        <w:spacing w:before="5" w:line="360" w:lineRule="auto"/>
        <w:ind w:left="57" w:right="57"/>
        <w:jc w:val="both"/>
      </w:pPr>
      <w:r>
        <w:sym w:font="Symbol" w:char="F0B7"/>
      </w:r>
      <w:r>
        <w:t xml:space="preserve"> 3D human organ reconstruction (MRI or ultrasound) </w:t>
      </w:r>
    </w:p>
    <w:p w14:paraId="1EAA0CF1" w14:textId="77777777" w:rsidR="00037C01" w:rsidRDefault="00037C01" w:rsidP="00D77500">
      <w:pPr>
        <w:pStyle w:val="BodyText"/>
        <w:spacing w:before="5" w:line="360" w:lineRule="auto"/>
        <w:ind w:left="57" w:right="57"/>
        <w:jc w:val="both"/>
      </w:pPr>
      <w:r>
        <w:sym w:font="Symbol" w:char="F0B7"/>
      </w:r>
      <w:r>
        <w:t xml:space="preserve"> Vision-guided robotics surgery </w:t>
      </w:r>
    </w:p>
    <w:p w14:paraId="5059D2BF" w14:textId="77777777" w:rsidR="00037C01" w:rsidRDefault="00037C01" w:rsidP="00D77500">
      <w:pPr>
        <w:pStyle w:val="BodyText"/>
        <w:spacing w:before="5" w:line="360" w:lineRule="auto"/>
        <w:ind w:left="57" w:right="57"/>
        <w:jc w:val="both"/>
      </w:pPr>
      <w:r>
        <w:sym w:font="Symbol" w:char="F0B7"/>
      </w:r>
      <w:r>
        <w:t xml:space="preserve"> Industrial Automation Application </w:t>
      </w:r>
    </w:p>
    <w:p w14:paraId="33EBEDEB" w14:textId="77777777" w:rsidR="00037C01" w:rsidRDefault="00037C01" w:rsidP="00D77500">
      <w:pPr>
        <w:pStyle w:val="BodyText"/>
        <w:spacing w:before="5" w:line="360" w:lineRule="auto"/>
        <w:ind w:left="57" w:right="57"/>
        <w:jc w:val="both"/>
      </w:pPr>
      <w:r>
        <w:sym w:font="Symbol" w:char="F0B7"/>
      </w:r>
      <w:r>
        <w:t xml:space="preserve"> Industrial inspection (defect detection) </w:t>
      </w:r>
    </w:p>
    <w:p w14:paraId="61D17C1A" w14:textId="77777777" w:rsidR="00037C01" w:rsidRDefault="00037C01" w:rsidP="00D77500">
      <w:pPr>
        <w:pStyle w:val="BodyText"/>
        <w:spacing w:before="5" w:line="360" w:lineRule="auto"/>
        <w:ind w:left="57" w:right="57"/>
        <w:jc w:val="both"/>
      </w:pPr>
      <w:r>
        <w:sym w:font="Symbol" w:char="F0B7"/>
      </w:r>
      <w:r>
        <w:t xml:space="preserve"> Assembly </w:t>
      </w:r>
    </w:p>
    <w:p w14:paraId="6648844B" w14:textId="77777777" w:rsidR="00037C01" w:rsidRDefault="00037C01" w:rsidP="00D77500">
      <w:pPr>
        <w:pStyle w:val="BodyText"/>
        <w:spacing w:before="5" w:line="360" w:lineRule="auto"/>
        <w:ind w:left="57" w:right="57"/>
        <w:jc w:val="both"/>
      </w:pPr>
      <w:r>
        <w:sym w:font="Symbol" w:char="F0B7"/>
      </w:r>
      <w:r>
        <w:t xml:space="preserve"> Barcode and package label reading </w:t>
      </w:r>
    </w:p>
    <w:p w14:paraId="384EF238" w14:textId="7F426E56" w:rsidR="008F018B" w:rsidRDefault="00707B6E" w:rsidP="00707B6E">
      <w:pPr>
        <w:pStyle w:val="BodyText"/>
        <w:spacing w:before="5" w:line="360" w:lineRule="auto"/>
        <w:ind w:left="57" w:right="57"/>
        <w:jc w:val="center"/>
      </w:pPr>
      <w:r>
        <w:t xml:space="preserve">- </w:t>
      </w:r>
      <w:r w:rsidR="008F018B" w:rsidRPr="00707B6E">
        <w:rPr>
          <w:sz w:val="22"/>
          <w:szCs w:val="22"/>
        </w:rPr>
        <w:t>9</w:t>
      </w:r>
      <w:r w:rsidR="008F018B">
        <w:t xml:space="preserve"> -</w:t>
      </w:r>
    </w:p>
    <w:p w14:paraId="4A3758B6" w14:textId="48532212" w:rsidR="008F018B" w:rsidRDefault="00037C01" w:rsidP="008F018B">
      <w:pPr>
        <w:pStyle w:val="BodyText"/>
        <w:spacing w:before="5" w:line="360" w:lineRule="auto"/>
        <w:ind w:left="57" w:right="57"/>
        <w:jc w:val="both"/>
      </w:pPr>
      <w:r>
        <w:lastRenderedPageBreak/>
        <w:sym w:font="Symbol" w:char="F0B7"/>
      </w:r>
      <w:r>
        <w:t xml:space="preserve"> Object sorting </w:t>
      </w:r>
    </w:p>
    <w:p w14:paraId="29937DD5" w14:textId="262A9232" w:rsidR="00037C01" w:rsidRDefault="00037C01" w:rsidP="008F018B">
      <w:pPr>
        <w:pStyle w:val="BodyText"/>
        <w:spacing w:before="5" w:line="360" w:lineRule="auto"/>
        <w:ind w:left="57" w:right="57"/>
        <w:jc w:val="both"/>
      </w:pPr>
      <w:r>
        <w:sym w:font="Symbol" w:char="F0B7"/>
      </w:r>
      <w:r>
        <w:t xml:space="preserve"> Document understanding (e.g. OCR) </w:t>
      </w:r>
    </w:p>
    <w:p w14:paraId="6ABE2B3D" w14:textId="77777777" w:rsidR="00037C01" w:rsidRDefault="00037C01" w:rsidP="00D77500">
      <w:pPr>
        <w:pStyle w:val="BodyText"/>
        <w:spacing w:before="5" w:line="360" w:lineRule="auto"/>
        <w:ind w:left="57" w:right="57"/>
        <w:jc w:val="both"/>
      </w:pPr>
      <w:r>
        <w:sym w:font="Symbol" w:char="F0B7"/>
      </w:r>
      <w:r>
        <w:t xml:space="preserve"> Security Application </w:t>
      </w:r>
    </w:p>
    <w:p w14:paraId="01C6C3EA" w14:textId="77777777" w:rsidR="00037C01" w:rsidRDefault="00037C01" w:rsidP="00D77500">
      <w:pPr>
        <w:pStyle w:val="BodyText"/>
        <w:spacing w:before="5" w:line="360" w:lineRule="auto"/>
        <w:ind w:left="57" w:right="57"/>
        <w:jc w:val="both"/>
      </w:pPr>
      <w:r>
        <w:sym w:font="Symbol" w:char="F0B7"/>
      </w:r>
      <w:r>
        <w:t xml:space="preserve"> Biometrics (iris, finger print, face recognition) </w:t>
      </w:r>
    </w:p>
    <w:p w14:paraId="3310704A" w14:textId="77777777" w:rsidR="00037C01" w:rsidRDefault="00037C01" w:rsidP="00D77500">
      <w:pPr>
        <w:pStyle w:val="BodyText"/>
        <w:spacing w:before="5" w:line="360" w:lineRule="auto"/>
        <w:ind w:left="57" w:right="57"/>
        <w:jc w:val="both"/>
      </w:pPr>
      <w:r>
        <w:sym w:font="Symbol" w:char="F0B7"/>
      </w:r>
      <w:r>
        <w:t xml:space="preserve"> Surveillance − Detecting certain suspicious activities or behaviors </w:t>
      </w:r>
    </w:p>
    <w:p w14:paraId="4B82C5D6" w14:textId="77777777" w:rsidR="00037C01" w:rsidRDefault="00037C01" w:rsidP="00D77500">
      <w:pPr>
        <w:pStyle w:val="BodyText"/>
        <w:spacing w:before="5" w:line="360" w:lineRule="auto"/>
        <w:ind w:left="57" w:right="57"/>
        <w:jc w:val="both"/>
      </w:pPr>
      <w:r>
        <w:sym w:font="Symbol" w:char="F0B7"/>
      </w:r>
      <w:r>
        <w:t xml:space="preserve"> Transportation Application </w:t>
      </w:r>
    </w:p>
    <w:p w14:paraId="744C1F1E" w14:textId="77777777" w:rsidR="00037C01" w:rsidRDefault="00037C01" w:rsidP="00D77500">
      <w:pPr>
        <w:pStyle w:val="BodyText"/>
        <w:spacing w:before="5" w:line="360" w:lineRule="auto"/>
        <w:ind w:left="57" w:right="57"/>
        <w:jc w:val="both"/>
      </w:pPr>
      <w:r>
        <w:sym w:font="Symbol" w:char="F0B7"/>
      </w:r>
      <w:r>
        <w:t xml:space="preserve"> Autonomous vehicle </w:t>
      </w:r>
    </w:p>
    <w:p w14:paraId="528EF261" w14:textId="72EC74DC" w:rsidR="00822DDA" w:rsidRDefault="00037C01" w:rsidP="00D77500">
      <w:pPr>
        <w:pStyle w:val="BodyText"/>
        <w:spacing w:before="5" w:line="360" w:lineRule="auto"/>
        <w:ind w:left="57" w:right="57"/>
        <w:jc w:val="both"/>
        <w:rPr>
          <w:lang w:val="en-IN"/>
        </w:rPr>
      </w:pPr>
      <w:r>
        <w:sym w:font="Symbol" w:char="F0B7"/>
      </w:r>
      <w:r>
        <w:t xml:space="preserve"> Safety, e.g., driver vigilance monitoring</w:t>
      </w:r>
      <w:r w:rsidR="000C5990">
        <w:t xml:space="preserve"> </w:t>
      </w:r>
      <w:r w:rsidR="001E43DF">
        <w:rPr>
          <w:lang w:val="en-IN"/>
        </w:rPr>
        <w:t xml:space="preserve">                                              </w:t>
      </w:r>
    </w:p>
    <w:p w14:paraId="528EF262" w14:textId="77777777" w:rsidR="00822DDA" w:rsidRDefault="001E43DF" w:rsidP="006208D4">
      <w:pPr>
        <w:pStyle w:val="Heading3"/>
        <w:numPr>
          <w:ilvl w:val="1"/>
          <w:numId w:val="4"/>
        </w:numPr>
        <w:tabs>
          <w:tab w:val="left" w:pos="1246"/>
          <w:tab w:val="left" w:pos="1247"/>
        </w:tabs>
        <w:spacing w:before="100" w:beforeAutospacing="1"/>
        <w:ind w:left="1338" w:hanging="771"/>
      </w:pPr>
      <w:bookmarkStart w:id="3" w:name="_TOC_250009"/>
      <w:r>
        <w:t>EXISTING</w:t>
      </w:r>
      <w:r>
        <w:rPr>
          <w:spacing w:val="-12"/>
        </w:rPr>
        <w:t xml:space="preserve"> </w:t>
      </w:r>
      <w:bookmarkEnd w:id="3"/>
      <w:r>
        <w:t>SYSTEM</w:t>
      </w:r>
    </w:p>
    <w:p w14:paraId="528EF263" w14:textId="77777777" w:rsidR="00822DDA" w:rsidRDefault="00822DDA" w:rsidP="00D77500">
      <w:pPr>
        <w:pStyle w:val="BodyText"/>
        <w:spacing w:before="2"/>
        <w:ind w:left="57" w:right="57"/>
        <w:rPr>
          <w:b/>
          <w:sz w:val="31"/>
        </w:rPr>
      </w:pPr>
    </w:p>
    <w:p w14:paraId="528EF264" w14:textId="77777777" w:rsidR="00822DDA" w:rsidRDefault="001E43DF" w:rsidP="00D77500">
      <w:pPr>
        <w:pStyle w:val="BodyText"/>
        <w:spacing w:line="360" w:lineRule="auto"/>
        <w:ind w:left="57" w:right="57" w:firstLine="713"/>
        <w:jc w:val="both"/>
      </w:pPr>
      <w:r>
        <w:t xml:space="preserve">Sign Language Recognition (SLR) system, which is required to recognize sign languages, has been widely studied for years.The studies are based on various input sensors, gesture segmentation, extraction of features and classifcation methods.This paper aims to analyze and compare the methods employed in the SLR systems, classi cations methods that have been used, and suggests the most promising method for future research. Due to recent advancement in classifcation methods, many of the recent proposed works mainly contribute on the classifcation methods, such as hybrid method and Deep Learning. This paper focuses on the classifcation methodsused in prior Sign Language Recognition system. Based on our review, HMMbased approaches have been explored extensively in prior research, including its modifcations. </w:t>
      </w:r>
    </w:p>
    <w:p w14:paraId="528EF265" w14:textId="77777777" w:rsidR="00822DDA" w:rsidRDefault="001E43DF" w:rsidP="00D77500">
      <w:pPr>
        <w:pStyle w:val="BodyText"/>
        <w:spacing w:line="360" w:lineRule="auto"/>
        <w:ind w:left="57" w:right="57" w:firstLine="713"/>
        <w:jc w:val="both"/>
        <w:rPr>
          <w:lang w:val="en-IN"/>
        </w:rPr>
      </w:pPr>
      <w:r>
        <w:t>This study is based on various input sensors, gesture segmentation, extraction of features and classification methods. This paper aims to analyze and compare the methods employed in the SLR systems, classifications methods that have been used, and suggests the most reliable method for future research. Due to recent advancement in classification methods, many of the recently proposed works mainly contribute to the classification methods, such as hybrid method and Deep Learning. Based on our review, HMM-based approaches have been explored extensively in prior research, including its modifications.Hybrid CNN-HMM and fully Deep Learning approaches have shown promising results and offer opportunities for further exploration.</w:t>
      </w:r>
    </w:p>
    <w:p w14:paraId="2E0988FC" w14:textId="15D370A3" w:rsidR="002D7509" w:rsidRPr="002D7509" w:rsidRDefault="001E43DF" w:rsidP="002D7509">
      <w:pPr>
        <w:spacing w:line="360" w:lineRule="auto"/>
        <w:ind w:right="57"/>
        <w:jc w:val="both"/>
        <w:rPr>
          <w:color w:val="000000"/>
          <w:sz w:val="24"/>
          <w:szCs w:val="24"/>
        </w:rPr>
      </w:pPr>
      <w:r>
        <w:rPr>
          <w:color w:val="000000"/>
          <w:sz w:val="24"/>
          <w:szCs w:val="24"/>
        </w:rPr>
        <w:t>The Disadvantages are</w:t>
      </w:r>
    </w:p>
    <w:p w14:paraId="528EF267" w14:textId="0140CD1D" w:rsidR="00822DDA" w:rsidRPr="002D7509" w:rsidRDefault="001E43DF" w:rsidP="002D7509">
      <w:pPr>
        <w:pStyle w:val="ListParagraph"/>
        <w:numPr>
          <w:ilvl w:val="0"/>
          <w:numId w:val="16"/>
        </w:numPr>
        <w:tabs>
          <w:tab w:val="left" w:pos="420"/>
          <w:tab w:val="left" w:pos="1320"/>
        </w:tabs>
        <w:spacing w:line="360" w:lineRule="auto"/>
        <w:ind w:left="417" w:right="57"/>
        <w:jc w:val="both"/>
        <w:rPr>
          <w:color w:val="000000"/>
          <w:sz w:val="24"/>
          <w:szCs w:val="24"/>
        </w:rPr>
      </w:pPr>
      <w:r w:rsidRPr="002D7509">
        <w:rPr>
          <w:color w:val="000000"/>
          <w:sz w:val="24"/>
          <w:szCs w:val="24"/>
        </w:rPr>
        <w:t>Highly Expensive.</w:t>
      </w:r>
    </w:p>
    <w:p w14:paraId="32EEFD99" w14:textId="27BDE02B" w:rsidR="006208D4" w:rsidRPr="00707B6E" w:rsidRDefault="001E43DF" w:rsidP="006208D4">
      <w:pPr>
        <w:pStyle w:val="BodyText"/>
        <w:numPr>
          <w:ilvl w:val="0"/>
          <w:numId w:val="16"/>
        </w:numPr>
        <w:tabs>
          <w:tab w:val="left" w:pos="420"/>
          <w:tab w:val="left" w:pos="1320"/>
        </w:tabs>
        <w:spacing w:line="360" w:lineRule="auto"/>
        <w:ind w:left="417" w:right="57"/>
        <w:jc w:val="both"/>
      </w:pPr>
      <w:r>
        <w:rPr>
          <w:color w:val="000000"/>
        </w:rPr>
        <w:t xml:space="preserve">Even if performed by any other ML techniques and With online, they Require tons                          </w:t>
      </w:r>
      <w:r>
        <w:rPr>
          <w:color w:val="000000"/>
        </w:rPr>
        <w:tab/>
        <w:t>of images to train for a single gesture</w:t>
      </w:r>
      <w:r w:rsidR="006208D4">
        <w:rPr>
          <w:color w:val="000000"/>
        </w:rPr>
        <w:t>.</w:t>
      </w:r>
    </w:p>
    <w:p w14:paraId="2FD88F65" w14:textId="77777777" w:rsidR="00707B6E" w:rsidRDefault="00707B6E" w:rsidP="00707B6E">
      <w:pPr>
        <w:pStyle w:val="BodyText"/>
        <w:tabs>
          <w:tab w:val="left" w:pos="420"/>
          <w:tab w:val="left" w:pos="1320"/>
        </w:tabs>
        <w:spacing w:line="360" w:lineRule="auto"/>
        <w:ind w:right="57"/>
        <w:jc w:val="both"/>
        <w:rPr>
          <w:color w:val="000000"/>
        </w:rPr>
      </w:pPr>
    </w:p>
    <w:p w14:paraId="3D4C7D3A" w14:textId="77777777" w:rsidR="00707B6E" w:rsidRDefault="00707B6E" w:rsidP="00707B6E">
      <w:pPr>
        <w:pStyle w:val="BodyText"/>
        <w:tabs>
          <w:tab w:val="left" w:pos="420"/>
          <w:tab w:val="left" w:pos="1320"/>
        </w:tabs>
        <w:spacing w:line="360" w:lineRule="auto"/>
        <w:ind w:right="57"/>
        <w:jc w:val="both"/>
        <w:rPr>
          <w:color w:val="000000"/>
        </w:rPr>
      </w:pPr>
    </w:p>
    <w:p w14:paraId="528EF269" w14:textId="77777777" w:rsidR="00822DDA" w:rsidRDefault="00822DDA" w:rsidP="00707B6E">
      <w:pPr>
        <w:pStyle w:val="BodyText"/>
        <w:spacing w:before="6"/>
        <w:ind w:right="57"/>
      </w:pPr>
    </w:p>
    <w:p w14:paraId="50805AB3" w14:textId="347FCC9A" w:rsidR="00707B6E" w:rsidRDefault="00477FDA" w:rsidP="00477FDA">
      <w:pPr>
        <w:pStyle w:val="BodyText"/>
        <w:spacing w:before="6"/>
        <w:ind w:right="57"/>
        <w:jc w:val="center"/>
        <w:rPr>
          <w:sz w:val="21"/>
        </w:rPr>
      </w:pPr>
      <w:r>
        <w:rPr>
          <w:sz w:val="21"/>
        </w:rPr>
        <w:t>-10 -</w:t>
      </w:r>
    </w:p>
    <w:p w14:paraId="528EF26A" w14:textId="77777777" w:rsidR="00822DDA" w:rsidRDefault="001E43DF" w:rsidP="00D77500">
      <w:pPr>
        <w:pStyle w:val="Heading3"/>
        <w:numPr>
          <w:ilvl w:val="1"/>
          <w:numId w:val="4"/>
        </w:numPr>
        <w:tabs>
          <w:tab w:val="left" w:pos="1246"/>
          <w:tab w:val="left" w:pos="1247"/>
        </w:tabs>
        <w:spacing w:line="480" w:lineRule="auto"/>
        <w:ind w:left="1338" w:hanging="771"/>
        <w:rPr>
          <w:sz w:val="31"/>
        </w:rPr>
      </w:pPr>
      <w:bookmarkStart w:id="4" w:name="_TOC_250008"/>
      <w:r>
        <w:lastRenderedPageBreak/>
        <w:t>PROPOSED</w:t>
      </w:r>
      <w:r>
        <w:rPr>
          <w:spacing w:val="-13"/>
        </w:rPr>
        <w:t xml:space="preserve"> </w:t>
      </w:r>
      <w:bookmarkEnd w:id="4"/>
      <w:r>
        <w:t>SYSTEM</w:t>
      </w:r>
    </w:p>
    <w:p w14:paraId="6D0423EF" w14:textId="575BCCE9" w:rsidR="002D7509" w:rsidRPr="00C22CF6" w:rsidRDefault="00AB314D" w:rsidP="00C22CF6">
      <w:pPr>
        <w:widowControl/>
        <w:spacing w:line="360" w:lineRule="auto"/>
        <w:ind w:left="117" w:right="57" w:hanging="60"/>
        <w:jc w:val="both"/>
        <w:rPr>
          <w:rFonts w:eastAsia="SimSun"/>
          <w:color w:val="000000"/>
          <w:sz w:val="24"/>
          <w:szCs w:val="24"/>
          <w:lang w:eastAsia="zh-CN" w:bidi="ar"/>
        </w:rPr>
      </w:pPr>
      <w:r>
        <w:rPr>
          <w:rFonts w:eastAsia="SimSun"/>
          <w:color w:val="000000"/>
          <w:sz w:val="24"/>
          <w:szCs w:val="24"/>
          <w:lang w:eastAsia="zh-CN" w:bidi="ar"/>
        </w:rPr>
        <w:t xml:space="preserve">            </w:t>
      </w:r>
      <w:r w:rsidR="001E43DF">
        <w:rPr>
          <w:rFonts w:eastAsia="SimSun"/>
          <w:color w:val="000000"/>
          <w:sz w:val="24"/>
          <w:szCs w:val="24"/>
          <w:lang w:eastAsia="zh-CN" w:bidi="ar"/>
        </w:rPr>
        <w:t xml:space="preserve">The proposed system can recognize the static word sign and represent its label for better communication. The deaf person should submit a gesture or sign image to the system in the proposed system. The system uses a mat lab image processing technique to analyse the sign input and classifies it for recognised identification. When the input image matches the specifi ed dataset, it then starts the voice media through the system. In addition, the output will be displayed in text format. This is a working prototype for the conversion of sign language to speech and text. </w:t>
      </w:r>
    </w:p>
    <w:p w14:paraId="4E5EDA91" w14:textId="48F075EA" w:rsidR="00597C00" w:rsidRPr="00995379" w:rsidRDefault="00AD76B8" w:rsidP="00995379">
      <w:pPr>
        <w:widowControl/>
        <w:spacing w:after="240" w:line="360" w:lineRule="auto"/>
        <w:ind w:left="60" w:right="57" w:hangingChars="25" w:hanging="60"/>
        <w:jc w:val="both"/>
        <w:rPr>
          <w:rFonts w:eastAsia="SimSun"/>
          <w:color w:val="000000"/>
          <w:sz w:val="24"/>
          <w:szCs w:val="24"/>
          <w:lang w:eastAsia="zh-CN" w:bidi="ar"/>
        </w:rPr>
      </w:pPr>
      <w:r>
        <w:rPr>
          <w:sz w:val="24"/>
          <w:szCs w:val="24"/>
        </w:rPr>
        <w:t xml:space="preserve"> </w:t>
      </w:r>
      <w:r w:rsidR="00C22CF6">
        <w:rPr>
          <w:sz w:val="24"/>
          <w:szCs w:val="24"/>
        </w:rPr>
        <w:tab/>
      </w:r>
      <w:r w:rsidR="001E43DF">
        <w:rPr>
          <w:sz w:val="24"/>
          <w:szCs w:val="24"/>
        </w:rPr>
        <w:t>Hence, We are implementing using a popular Deep Learning technique known as “Transfer Learning” which help us fasten the training process and also require very less number of images for training the model</w:t>
      </w:r>
      <w:r w:rsidR="001E43DF">
        <w:rPr>
          <w:rFonts w:eastAsia="SimSun"/>
          <w:color w:val="000000"/>
          <w:sz w:val="24"/>
          <w:szCs w:val="24"/>
          <w:lang w:eastAsia="zh-CN" w:bidi="ar"/>
        </w:rPr>
        <w:t>.</w:t>
      </w:r>
    </w:p>
    <w:p w14:paraId="528EF26F" w14:textId="77777777" w:rsidR="00822DDA" w:rsidRDefault="001E43DF" w:rsidP="00D77500">
      <w:pPr>
        <w:pStyle w:val="Heading3"/>
        <w:numPr>
          <w:ilvl w:val="1"/>
          <w:numId w:val="4"/>
        </w:numPr>
        <w:tabs>
          <w:tab w:val="left" w:pos="1176"/>
          <w:tab w:val="left" w:pos="1177"/>
        </w:tabs>
        <w:spacing w:before="65"/>
        <w:ind w:left="1268" w:right="57" w:hanging="701"/>
      </w:pPr>
      <w:bookmarkStart w:id="5" w:name="_TOC_250007"/>
      <w:r>
        <w:t>SCOPE</w:t>
      </w:r>
      <w:r>
        <w:rPr>
          <w:spacing w:val="-9"/>
        </w:rPr>
        <w:t xml:space="preserve"> </w:t>
      </w:r>
      <w:r>
        <w:t>OF</w:t>
      </w:r>
      <w:r>
        <w:rPr>
          <w:spacing w:val="-7"/>
        </w:rPr>
        <w:t xml:space="preserve"> </w:t>
      </w:r>
      <w:r>
        <w:t>THE</w:t>
      </w:r>
      <w:r>
        <w:rPr>
          <w:spacing w:val="-11"/>
        </w:rPr>
        <w:t xml:space="preserve"> </w:t>
      </w:r>
      <w:bookmarkEnd w:id="5"/>
      <w:r>
        <w:t>PROJECT</w:t>
      </w:r>
    </w:p>
    <w:p w14:paraId="528EF270" w14:textId="77777777" w:rsidR="00822DDA" w:rsidRDefault="00822DDA" w:rsidP="00D77500">
      <w:pPr>
        <w:pStyle w:val="BodyText"/>
        <w:spacing w:before="2"/>
        <w:ind w:left="57" w:right="57"/>
        <w:rPr>
          <w:b/>
          <w:sz w:val="31"/>
        </w:rPr>
      </w:pPr>
    </w:p>
    <w:p w14:paraId="50FD1AD3" w14:textId="5A7A504B" w:rsidR="00C22938" w:rsidRPr="00F86FB1" w:rsidRDefault="001E43DF" w:rsidP="00F86FB1">
      <w:pPr>
        <w:pStyle w:val="ListParagraph"/>
        <w:tabs>
          <w:tab w:val="left" w:pos="836"/>
          <w:tab w:val="left" w:pos="837"/>
        </w:tabs>
        <w:spacing w:line="360" w:lineRule="auto"/>
        <w:ind w:left="57" w:right="57" w:firstLineChars="300" w:firstLine="660"/>
        <w:jc w:val="both"/>
        <w:rPr>
          <w:sz w:val="24"/>
        </w:rPr>
      </w:pPr>
      <w:r>
        <w:t>Sign languages are developed primarily to aid deaf and dumb people. They use a concurrent and specific combination of hand movements, hand shapes and orientation in order to convey particular information</w:t>
      </w:r>
      <w:r>
        <w:rPr>
          <w:sz w:val="24"/>
        </w:rPr>
        <w:t>.</w:t>
      </w:r>
      <w:r w:rsidR="00F86FB1">
        <w:rPr>
          <w:sz w:val="24"/>
        </w:rPr>
        <w:t xml:space="preserve"> </w:t>
      </w:r>
      <w:r w:rsidR="00C22938" w:rsidRPr="00C22938">
        <w:rPr>
          <w:sz w:val="24"/>
        </w:rPr>
        <w:t>The scope of sign language recognition encompasses various aspects, including technology, applications, and impact. Here are some key points related to the scope of sign language recognition:</w:t>
      </w:r>
    </w:p>
    <w:p w14:paraId="6D1C9447" w14:textId="3F486EDD" w:rsidR="00C22938" w:rsidRPr="00684B0E" w:rsidRDefault="00C22938" w:rsidP="00684B0E">
      <w:pPr>
        <w:pStyle w:val="ListParagraph"/>
        <w:tabs>
          <w:tab w:val="left" w:pos="836"/>
          <w:tab w:val="left" w:pos="837"/>
        </w:tabs>
        <w:spacing w:line="360" w:lineRule="auto"/>
        <w:ind w:left="57" w:right="57" w:firstLine="0"/>
        <w:jc w:val="both"/>
        <w:rPr>
          <w:sz w:val="24"/>
        </w:rPr>
      </w:pPr>
      <w:r w:rsidRPr="00597C00">
        <w:rPr>
          <w:b/>
          <w:bCs/>
          <w:sz w:val="24"/>
        </w:rPr>
        <w:t>Technology Advancements:</w:t>
      </w:r>
      <w:r w:rsidRPr="00C22938">
        <w:rPr>
          <w:sz w:val="24"/>
        </w:rPr>
        <w:t xml:space="preserve"> Sign language recognition has been influenced by advancements in computer vision, machine learning, and deep learning techniques. These technologies have enabled the development of sophisticated algorithms capable of analyzing sign language gestures.</w:t>
      </w:r>
    </w:p>
    <w:p w14:paraId="1597954A" w14:textId="04409D28" w:rsidR="004820A6" w:rsidRDefault="00C22938" w:rsidP="004820A6">
      <w:pPr>
        <w:tabs>
          <w:tab w:val="left" w:pos="836"/>
          <w:tab w:val="left" w:pos="837"/>
        </w:tabs>
        <w:spacing w:line="360" w:lineRule="auto"/>
        <w:ind w:right="57"/>
        <w:jc w:val="both"/>
        <w:rPr>
          <w:sz w:val="24"/>
        </w:rPr>
      </w:pPr>
      <w:r w:rsidRPr="00597C00">
        <w:rPr>
          <w:b/>
          <w:bCs/>
          <w:sz w:val="24"/>
        </w:rPr>
        <w:t>Gesture Recognition:</w:t>
      </w:r>
      <w:r w:rsidRPr="00F86FB1">
        <w:rPr>
          <w:sz w:val="24"/>
        </w:rPr>
        <w:t xml:space="preserve"> Sign language recognition involves recognizing and interpreting the complex hand and body movements, facial expressions, and other visual cues used in sign language. It requires the development of computer vision algorithms that can accurately detect and track these gestures.</w:t>
      </w:r>
    </w:p>
    <w:p w14:paraId="29BF9ABD" w14:textId="2F13F107" w:rsidR="004820A6" w:rsidRDefault="00C22938" w:rsidP="004820A6">
      <w:pPr>
        <w:tabs>
          <w:tab w:val="left" w:pos="836"/>
          <w:tab w:val="left" w:pos="837"/>
        </w:tabs>
        <w:spacing w:line="360" w:lineRule="auto"/>
        <w:ind w:right="57"/>
        <w:jc w:val="both"/>
        <w:rPr>
          <w:sz w:val="24"/>
        </w:rPr>
      </w:pPr>
      <w:r w:rsidRPr="00597C00">
        <w:rPr>
          <w:b/>
          <w:bCs/>
          <w:sz w:val="24"/>
        </w:rPr>
        <w:t>Real-Time Recognition:</w:t>
      </w:r>
      <w:r w:rsidRPr="004820A6">
        <w:rPr>
          <w:sz w:val="24"/>
        </w:rPr>
        <w:t xml:space="preserve"> Real-time sign language recognition is an essential aspect of its scope. Systems need to process sign language gestures and provide instantaneous translations or responses, allowing for effective communication between sign language users and non-signers.</w:t>
      </w:r>
    </w:p>
    <w:p w14:paraId="6A746C54" w14:textId="77777777" w:rsidR="004820A6" w:rsidRDefault="00C22938" w:rsidP="004820A6">
      <w:pPr>
        <w:tabs>
          <w:tab w:val="left" w:pos="836"/>
          <w:tab w:val="left" w:pos="837"/>
        </w:tabs>
        <w:spacing w:line="360" w:lineRule="auto"/>
        <w:ind w:right="57"/>
        <w:jc w:val="both"/>
        <w:rPr>
          <w:sz w:val="24"/>
        </w:rPr>
      </w:pPr>
      <w:r w:rsidRPr="00597C00">
        <w:rPr>
          <w:b/>
          <w:bCs/>
          <w:sz w:val="24"/>
        </w:rPr>
        <w:t>Application Areas:</w:t>
      </w:r>
      <w:r w:rsidRPr="004820A6">
        <w:rPr>
          <w:sz w:val="24"/>
        </w:rPr>
        <w:t xml:space="preserve"> Sign language recognition has diverse applications. It can be used to develop assistive technologies for deaf or hearing-impaired individuals, facilitate communication between sign language users and non-signers, and enable accessibility in various domains such as education, healthcare, customer service, and more.</w:t>
      </w:r>
    </w:p>
    <w:p w14:paraId="528EF275" w14:textId="77777777" w:rsidR="00822DDA" w:rsidRDefault="00822DDA">
      <w:pPr>
        <w:pStyle w:val="Normal2"/>
        <w:rPr>
          <w:sz w:val="24"/>
        </w:rPr>
      </w:pPr>
    </w:p>
    <w:p w14:paraId="528EF276" w14:textId="77777777" w:rsidR="00822DDA" w:rsidRDefault="00822DDA">
      <w:pPr>
        <w:pStyle w:val="Normal2"/>
        <w:rPr>
          <w:sz w:val="24"/>
        </w:rPr>
      </w:pPr>
    </w:p>
    <w:p w14:paraId="528EF287" w14:textId="77777777" w:rsidR="00822DDA" w:rsidRDefault="00822DDA">
      <w:pPr>
        <w:pStyle w:val="BodyText"/>
        <w:rPr>
          <w:sz w:val="20"/>
        </w:rPr>
      </w:pPr>
    </w:p>
    <w:p w14:paraId="6E633A0A" w14:textId="77777777" w:rsidR="00597C00" w:rsidRDefault="00597C00">
      <w:pPr>
        <w:pStyle w:val="BodyText"/>
        <w:rPr>
          <w:sz w:val="20"/>
        </w:rPr>
      </w:pPr>
    </w:p>
    <w:p w14:paraId="47B28B2F" w14:textId="58ADBCBA" w:rsidR="00597C00" w:rsidRDefault="00477FDA" w:rsidP="00477FDA">
      <w:pPr>
        <w:pStyle w:val="BodyText"/>
        <w:jc w:val="center"/>
        <w:rPr>
          <w:sz w:val="20"/>
        </w:rPr>
      </w:pPr>
      <w:r>
        <w:rPr>
          <w:sz w:val="20"/>
        </w:rPr>
        <w:t>-11 -</w:t>
      </w:r>
    </w:p>
    <w:p w14:paraId="375D4AAE" w14:textId="77777777" w:rsidR="00597C00" w:rsidRDefault="00597C00">
      <w:pPr>
        <w:pStyle w:val="BodyText"/>
        <w:rPr>
          <w:sz w:val="20"/>
        </w:rPr>
      </w:pPr>
    </w:p>
    <w:p w14:paraId="4A8A56B1" w14:textId="77777777" w:rsidR="00597C00" w:rsidRDefault="00597C00">
      <w:pPr>
        <w:pStyle w:val="BodyText"/>
        <w:rPr>
          <w:sz w:val="20"/>
        </w:rPr>
      </w:pPr>
    </w:p>
    <w:p w14:paraId="22A49DC9" w14:textId="77777777" w:rsidR="00597C00" w:rsidRDefault="00597C00">
      <w:pPr>
        <w:pStyle w:val="BodyText"/>
        <w:rPr>
          <w:sz w:val="20"/>
        </w:rPr>
      </w:pPr>
    </w:p>
    <w:p w14:paraId="37E1F0AF" w14:textId="77777777" w:rsidR="00597C00" w:rsidRDefault="00597C00">
      <w:pPr>
        <w:pStyle w:val="BodyText"/>
        <w:rPr>
          <w:sz w:val="20"/>
        </w:rPr>
      </w:pPr>
    </w:p>
    <w:p w14:paraId="0012B516" w14:textId="77777777" w:rsidR="00597C00" w:rsidRDefault="00597C00">
      <w:pPr>
        <w:pStyle w:val="BodyText"/>
        <w:rPr>
          <w:sz w:val="20"/>
        </w:rPr>
      </w:pPr>
    </w:p>
    <w:p w14:paraId="37EE9AB8" w14:textId="77777777" w:rsidR="00597C00" w:rsidRDefault="00597C00">
      <w:pPr>
        <w:pStyle w:val="BodyText"/>
        <w:rPr>
          <w:sz w:val="20"/>
        </w:rPr>
      </w:pPr>
    </w:p>
    <w:p w14:paraId="6E1E5151" w14:textId="77777777" w:rsidR="00597C00" w:rsidRDefault="00597C00">
      <w:pPr>
        <w:pStyle w:val="BodyText"/>
        <w:rPr>
          <w:sz w:val="20"/>
        </w:rPr>
      </w:pPr>
    </w:p>
    <w:p w14:paraId="72F11ACE" w14:textId="77777777" w:rsidR="00597C00" w:rsidRDefault="00597C00">
      <w:pPr>
        <w:pStyle w:val="BodyText"/>
        <w:rPr>
          <w:sz w:val="20"/>
        </w:rPr>
      </w:pPr>
    </w:p>
    <w:p w14:paraId="202DBA1D" w14:textId="77777777" w:rsidR="00597C00" w:rsidRDefault="00597C00">
      <w:pPr>
        <w:pStyle w:val="BodyText"/>
        <w:rPr>
          <w:sz w:val="20"/>
        </w:rPr>
      </w:pPr>
    </w:p>
    <w:p w14:paraId="44BB4533" w14:textId="77777777" w:rsidR="00597C00" w:rsidRDefault="00597C00">
      <w:pPr>
        <w:pStyle w:val="BodyText"/>
        <w:rPr>
          <w:sz w:val="20"/>
        </w:rPr>
      </w:pPr>
    </w:p>
    <w:p w14:paraId="325A2261" w14:textId="77777777" w:rsidR="00597C00" w:rsidRDefault="00597C00">
      <w:pPr>
        <w:pStyle w:val="BodyText"/>
        <w:rPr>
          <w:sz w:val="20"/>
        </w:rPr>
      </w:pPr>
    </w:p>
    <w:p w14:paraId="74C4AEC2" w14:textId="593BDDD0" w:rsidR="00597C00" w:rsidRDefault="00A06817" w:rsidP="00A06817">
      <w:pPr>
        <w:pStyle w:val="BodyText"/>
        <w:tabs>
          <w:tab w:val="left" w:pos="3051"/>
        </w:tabs>
        <w:rPr>
          <w:sz w:val="20"/>
        </w:rPr>
      </w:pPr>
      <w:r>
        <w:rPr>
          <w:sz w:val="20"/>
        </w:rPr>
        <w:tab/>
      </w:r>
    </w:p>
    <w:p w14:paraId="68DF1C58" w14:textId="77777777" w:rsidR="00597C00" w:rsidRDefault="00597C00">
      <w:pPr>
        <w:pStyle w:val="BodyText"/>
        <w:rPr>
          <w:sz w:val="20"/>
        </w:rPr>
      </w:pPr>
    </w:p>
    <w:p w14:paraId="19461B6E" w14:textId="77777777" w:rsidR="00597C00" w:rsidRDefault="00597C00">
      <w:pPr>
        <w:pStyle w:val="BodyText"/>
        <w:rPr>
          <w:sz w:val="20"/>
        </w:rPr>
      </w:pPr>
    </w:p>
    <w:p w14:paraId="528EF288" w14:textId="77777777" w:rsidR="00822DDA" w:rsidRDefault="00822DDA">
      <w:pPr>
        <w:pStyle w:val="BodyText"/>
        <w:rPr>
          <w:sz w:val="20"/>
        </w:rPr>
      </w:pPr>
    </w:p>
    <w:p w14:paraId="528EF28A" w14:textId="77777777" w:rsidR="00822DDA" w:rsidRDefault="00822DDA">
      <w:pPr>
        <w:pStyle w:val="BodyText"/>
        <w:rPr>
          <w:sz w:val="20"/>
        </w:rPr>
      </w:pPr>
    </w:p>
    <w:p w14:paraId="528EF28B" w14:textId="77777777" w:rsidR="00822DDA" w:rsidRDefault="00822DDA">
      <w:pPr>
        <w:pStyle w:val="BodyText"/>
        <w:rPr>
          <w:sz w:val="20"/>
        </w:rPr>
      </w:pPr>
    </w:p>
    <w:p w14:paraId="528EF28C" w14:textId="77777777" w:rsidR="00822DDA" w:rsidRDefault="00822DDA">
      <w:pPr>
        <w:pStyle w:val="BodyText"/>
        <w:rPr>
          <w:sz w:val="20"/>
        </w:rPr>
      </w:pPr>
    </w:p>
    <w:p w14:paraId="528EF28D" w14:textId="77777777" w:rsidR="00822DDA" w:rsidRDefault="00822DDA">
      <w:pPr>
        <w:pStyle w:val="BodyText"/>
        <w:rPr>
          <w:sz w:val="20"/>
        </w:rPr>
      </w:pPr>
    </w:p>
    <w:p w14:paraId="528EF28E" w14:textId="77777777" w:rsidR="00822DDA" w:rsidRDefault="00822DDA">
      <w:pPr>
        <w:pStyle w:val="BodyText"/>
        <w:rPr>
          <w:sz w:val="20"/>
        </w:rPr>
      </w:pPr>
    </w:p>
    <w:p w14:paraId="08BDDF5C" w14:textId="77777777" w:rsidR="002A0C54" w:rsidRDefault="002A0C54">
      <w:pPr>
        <w:pStyle w:val="BodyText"/>
        <w:rPr>
          <w:sz w:val="20"/>
        </w:rPr>
      </w:pPr>
    </w:p>
    <w:p w14:paraId="528EF29B" w14:textId="77777777" w:rsidR="00822DDA" w:rsidRDefault="00822DDA">
      <w:pPr>
        <w:pStyle w:val="BodyText"/>
        <w:rPr>
          <w:sz w:val="20"/>
        </w:rPr>
      </w:pPr>
    </w:p>
    <w:p w14:paraId="528EF29C" w14:textId="77777777" w:rsidR="00822DDA" w:rsidRDefault="00822DDA">
      <w:pPr>
        <w:pStyle w:val="BodyText"/>
        <w:rPr>
          <w:sz w:val="20"/>
        </w:rPr>
      </w:pPr>
    </w:p>
    <w:p w14:paraId="528EF29D" w14:textId="77777777" w:rsidR="00822DDA" w:rsidRDefault="00822DDA">
      <w:pPr>
        <w:pStyle w:val="BodyText"/>
        <w:rPr>
          <w:sz w:val="20"/>
        </w:rPr>
      </w:pPr>
    </w:p>
    <w:p w14:paraId="528EF29E" w14:textId="77777777" w:rsidR="00822DDA" w:rsidRDefault="00822DDA">
      <w:pPr>
        <w:pStyle w:val="BodyText"/>
        <w:rPr>
          <w:sz w:val="20"/>
        </w:rPr>
      </w:pPr>
    </w:p>
    <w:p w14:paraId="528EF29F" w14:textId="77777777" w:rsidR="00822DDA" w:rsidRDefault="00822DDA">
      <w:pPr>
        <w:pStyle w:val="BodyText"/>
        <w:spacing w:before="4"/>
        <w:rPr>
          <w:sz w:val="23"/>
        </w:rPr>
      </w:pPr>
    </w:p>
    <w:p w14:paraId="528EF2A1" w14:textId="322862D0" w:rsidR="00822DDA" w:rsidRDefault="001E43DF" w:rsidP="00F96B0D">
      <w:pPr>
        <w:pStyle w:val="Heading1"/>
        <w:sectPr w:rsidR="00822DDA" w:rsidSect="00B82380">
          <w:footerReference w:type="default" r:id="rId17"/>
          <w:pgSz w:w="11910" w:h="16840"/>
          <w:pgMar w:top="1580" w:right="880" w:bottom="280" w:left="1160" w:header="0" w:footer="567"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299"/>
        </w:sectPr>
      </w:pPr>
      <w:r>
        <w:rPr>
          <w:w w:val="110"/>
        </w:rPr>
        <w:t>CHAPTER</w:t>
      </w:r>
      <w:r>
        <w:rPr>
          <w:spacing w:val="161"/>
          <w:w w:val="110"/>
        </w:rPr>
        <w:t xml:space="preserve"> </w:t>
      </w:r>
      <w:r>
        <w:rPr>
          <w:w w:val="110"/>
        </w:rPr>
        <w:t>-</w:t>
      </w:r>
      <w:r>
        <w:rPr>
          <w:spacing w:val="157"/>
          <w:w w:val="110"/>
        </w:rPr>
        <w:t xml:space="preserve"> </w:t>
      </w:r>
      <w:r w:rsidR="00B01F09">
        <w:rPr>
          <w:spacing w:val="157"/>
          <w:w w:val="110"/>
        </w:rPr>
        <w:t>3</w:t>
      </w:r>
    </w:p>
    <w:p w14:paraId="528EF2A2" w14:textId="77777777" w:rsidR="00822DDA" w:rsidRDefault="00822DDA">
      <w:pPr>
        <w:pStyle w:val="BodyText"/>
        <w:rPr>
          <w:b/>
          <w:sz w:val="20"/>
        </w:rPr>
      </w:pPr>
    </w:p>
    <w:p w14:paraId="528EF2A3" w14:textId="77777777" w:rsidR="00822DDA" w:rsidRDefault="001E43DF">
      <w:pPr>
        <w:pStyle w:val="Heading2"/>
        <w:numPr>
          <w:ilvl w:val="0"/>
          <w:numId w:val="2"/>
        </w:numPr>
        <w:tabs>
          <w:tab w:val="left" w:pos="4126"/>
        </w:tabs>
        <w:spacing w:before="261"/>
        <w:ind w:left="4125" w:hanging="323"/>
        <w:jc w:val="left"/>
      </w:pPr>
      <w:bookmarkStart w:id="6" w:name="_TOC_250006"/>
      <w:bookmarkEnd w:id="6"/>
      <w:r>
        <w:t>ANALYSIS</w:t>
      </w:r>
    </w:p>
    <w:p w14:paraId="528EF2A4" w14:textId="77777777" w:rsidR="00822DDA" w:rsidRDefault="00822DDA">
      <w:pPr>
        <w:pStyle w:val="BodyText"/>
        <w:spacing w:before="5"/>
        <w:rPr>
          <w:b/>
          <w:sz w:val="32"/>
        </w:rPr>
      </w:pPr>
    </w:p>
    <w:p w14:paraId="528EF2A5" w14:textId="77777777" w:rsidR="00822DDA" w:rsidRDefault="001E43DF" w:rsidP="00A75033">
      <w:pPr>
        <w:pStyle w:val="BodyText"/>
        <w:spacing w:before="1" w:line="360" w:lineRule="auto"/>
        <w:ind w:left="57" w:right="57" w:firstLine="663"/>
        <w:jc w:val="both"/>
      </w:pPr>
      <w:r>
        <w:t>The major step in analysis is to verify the feasibility of the proposed system. “All</w:t>
      </w:r>
      <w:r>
        <w:rPr>
          <w:spacing w:val="1"/>
        </w:rPr>
        <w:t xml:space="preserve"> </w:t>
      </w:r>
      <w:r>
        <w:t>projects are feasible given unlimited resources and infinite time“. But in reality, both</w:t>
      </w:r>
      <w:r>
        <w:rPr>
          <w:spacing w:val="1"/>
        </w:rPr>
        <w:t xml:space="preserve"> </w:t>
      </w:r>
      <w:r>
        <w:t>resources and time are scarce. Project should confirm to be time effective and should be</w:t>
      </w:r>
      <w:r>
        <w:rPr>
          <w:spacing w:val="1"/>
        </w:rPr>
        <w:t xml:space="preserve"> </w:t>
      </w:r>
      <w:r>
        <w:t>optimal in their consumption of resources. This plays a constant role in approval of any</w:t>
      </w:r>
      <w:r>
        <w:rPr>
          <w:spacing w:val="1"/>
        </w:rPr>
        <w:t xml:space="preserve"> </w:t>
      </w:r>
      <w:r>
        <w:t>project.</w:t>
      </w:r>
    </w:p>
    <w:p w14:paraId="358355BF" w14:textId="3B3B2718" w:rsidR="0053759B" w:rsidRPr="0053759B" w:rsidRDefault="001E43DF" w:rsidP="0053759B">
      <w:pPr>
        <w:pStyle w:val="BodyText"/>
        <w:spacing w:line="273" w:lineRule="exact"/>
        <w:ind w:left="57" w:right="57"/>
        <w:jc w:val="both"/>
      </w:pPr>
      <w:r>
        <w:t>Three</w:t>
      </w:r>
      <w:r>
        <w:rPr>
          <w:spacing w:val="-9"/>
        </w:rPr>
        <w:t xml:space="preserve"> </w:t>
      </w:r>
      <w:r>
        <w:t>key</w:t>
      </w:r>
      <w:r>
        <w:rPr>
          <w:spacing w:val="-7"/>
        </w:rPr>
        <w:t xml:space="preserve"> </w:t>
      </w:r>
      <w:r>
        <w:t>considerations</w:t>
      </w:r>
      <w:r>
        <w:rPr>
          <w:spacing w:val="-7"/>
        </w:rPr>
        <w:t xml:space="preserve"> </w:t>
      </w:r>
      <w:r>
        <w:t>involved</w:t>
      </w:r>
      <w:r>
        <w:rPr>
          <w:spacing w:val="-7"/>
        </w:rPr>
        <w:t xml:space="preserve"> </w:t>
      </w:r>
      <w:r>
        <w:t>in</w:t>
      </w:r>
      <w:r>
        <w:rPr>
          <w:spacing w:val="-11"/>
        </w:rPr>
        <w:t xml:space="preserve"> </w:t>
      </w:r>
      <w:r>
        <w:t>the</w:t>
      </w:r>
      <w:r>
        <w:rPr>
          <w:spacing w:val="-6"/>
        </w:rPr>
        <w:t xml:space="preserve"> </w:t>
      </w:r>
      <w:r>
        <w:t>feasibility</w:t>
      </w:r>
      <w:r>
        <w:rPr>
          <w:spacing w:val="-10"/>
        </w:rPr>
        <w:t xml:space="preserve"> </w:t>
      </w:r>
      <w:r>
        <w:t>analysis</w:t>
      </w:r>
      <w:r>
        <w:rPr>
          <w:spacing w:val="-5"/>
        </w:rPr>
        <w:t xml:space="preserve"> </w:t>
      </w:r>
      <w:r>
        <w:t>are</w:t>
      </w:r>
    </w:p>
    <w:p w14:paraId="528EF2A7" w14:textId="1152EE0E" w:rsidR="00822DDA" w:rsidRDefault="001E43DF" w:rsidP="006A5839">
      <w:pPr>
        <w:pStyle w:val="ListParagraph"/>
        <w:numPr>
          <w:ilvl w:val="0"/>
          <w:numId w:val="6"/>
        </w:numPr>
        <w:tabs>
          <w:tab w:val="clear" w:pos="420"/>
          <w:tab w:val="left" w:pos="426"/>
        </w:tabs>
        <w:spacing w:before="144"/>
        <w:ind w:right="57" w:hanging="363"/>
        <w:rPr>
          <w:sz w:val="24"/>
        </w:rPr>
      </w:pPr>
      <w:r>
        <w:rPr>
          <w:sz w:val="24"/>
        </w:rPr>
        <w:t>Technical</w:t>
      </w:r>
      <w:r>
        <w:rPr>
          <w:spacing w:val="-12"/>
          <w:sz w:val="24"/>
        </w:rPr>
        <w:t xml:space="preserve"> </w:t>
      </w:r>
      <w:r>
        <w:rPr>
          <w:sz w:val="24"/>
        </w:rPr>
        <w:t>Feasibility</w:t>
      </w:r>
    </w:p>
    <w:p w14:paraId="528EF2A8" w14:textId="77777777" w:rsidR="00822DDA" w:rsidRDefault="001E43DF" w:rsidP="006A5839">
      <w:pPr>
        <w:pStyle w:val="ListParagraph"/>
        <w:numPr>
          <w:ilvl w:val="0"/>
          <w:numId w:val="6"/>
        </w:numPr>
        <w:tabs>
          <w:tab w:val="clear" w:pos="420"/>
          <w:tab w:val="left" w:pos="426"/>
        </w:tabs>
        <w:spacing w:before="136"/>
        <w:ind w:right="283" w:hanging="363"/>
        <w:rPr>
          <w:sz w:val="24"/>
        </w:rPr>
      </w:pPr>
      <w:r>
        <w:rPr>
          <w:spacing w:val="-1"/>
          <w:sz w:val="24"/>
        </w:rPr>
        <w:t>Operational</w:t>
      </w:r>
      <w:r>
        <w:rPr>
          <w:spacing w:val="-11"/>
          <w:sz w:val="24"/>
        </w:rPr>
        <w:t xml:space="preserve"> </w:t>
      </w:r>
      <w:r>
        <w:rPr>
          <w:spacing w:val="-1"/>
          <w:sz w:val="24"/>
        </w:rPr>
        <w:t>Feasibility</w:t>
      </w:r>
    </w:p>
    <w:p w14:paraId="528EF2A9" w14:textId="77777777" w:rsidR="00822DDA" w:rsidRDefault="001E43DF" w:rsidP="006A5839">
      <w:pPr>
        <w:pStyle w:val="ListParagraph"/>
        <w:numPr>
          <w:ilvl w:val="0"/>
          <w:numId w:val="6"/>
        </w:numPr>
        <w:tabs>
          <w:tab w:val="clear" w:pos="420"/>
          <w:tab w:val="left" w:pos="426"/>
        </w:tabs>
        <w:spacing w:before="140"/>
        <w:ind w:right="283" w:hanging="363"/>
        <w:rPr>
          <w:sz w:val="24"/>
        </w:rPr>
      </w:pPr>
      <w:r>
        <w:rPr>
          <w:spacing w:val="-1"/>
          <w:sz w:val="24"/>
        </w:rPr>
        <w:t>Economical</w:t>
      </w:r>
      <w:r>
        <w:rPr>
          <w:spacing w:val="-8"/>
          <w:sz w:val="24"/>
        </w:rPr>
        <w:t xml:space="preserve"> </w:t>
      </w:r>
      <w:r>
        <w:rPr>
          <w:spacing w:val="-1"/>
          <w:sz w:val="24"/>
        </w:rPr>
        <w:t>Feasibility</w:t>
      </w:r>
    </w:p>
    <w:p w14:paraId="528EF2AA" w14:textId="77777777" w:rsidR="00822DDA" w:rsidRDefault="00822DDA" w:rsidP="00432079">
      <w:pPr>
        <w:pStyle w:val="BodyText"/>
        <w:ind w:left="57" w:right="57"/>
        <w:rPr>
          <w:sz w:val="26"/>
        </w:rPr>
      </w:pPr>
    </w:p>
    <w:p w14:paraId="528EF2AB" w14:textId="77777777" w:rsidR="00822DDA" w:rsidRDefault="001E43DF" w:rsidP="00A1544C">
      <w:pPr>
        <w:pStyle w:val="Heading2"/>
        <w:numPr>
          <w:ilvl w:val="1"/>
          <w:numId w:val="7"/>
        </w:numPr>
        <w:tabs>
          <w:tab w:val="left" w:pos="1039"/>
        </w:tabs>
        <w:spacing w:before="153"/>
        <w:ind w:left="1130" w:hanging="563"/>
      </w:pPr>
      <w:bookmarkStart w:id="7" w:name="_TOC_250005"/>
      <w:r>
        <w:rPr>
          <w:spacing w:val="-1"/>
        </w:rPr>
        <w:t>Technical</w:t>
      </w:r>
      <w:r>
        <w:rPr>
          <w:spacing w:val="-19"/>
        </w:rPr>
        <w:t xml:space="preserve"> </w:t>
      </w:r>
      <w:bookmarkEnd w:id="7"/>
      <w:r>
        <w:rPr>
          <w:spacing w:val="-1"/>
        </w:rPr>
        <w:t>Feasibility</w:t>
      </w:r>
    </w:p>
    <w:p w14:paraId="528EF2AC" w14:textId="77777777" w:rsidR="00822DDA" w:rsidRDefault="00822DDA" w:rsidP="00432079">
      <w:pPr>
        <w:pStyle w:val="BodyText"/>
        <w:spacing w:before="4"/>
        <w:ind w:left="57" w:right="57"/>
        <w:rPr>
          <w:b/>
          <w:sz w:val="33"/>
        </w:rPr>
      </w:pPr>
    </w:p>
    <w:p w14:paraId="344C2EAA" w14:textId="6C25A16D" w:rsidR="001328C8" w:rsidRDefault="001E43DF" w:rsidP="00A75033">
      <w:pPr>
        <w:pStyle w:val="BodyText"/>
        <w:spacing w:line="360" w:lineRule="auto"/>
        <w:ind w:left="57" w:right="57" w:firstLine="510"/>
        <w:jc w:val="both"/>
      </w:pPr>
      <w:r>
        <w:t xml:space="preserve">To determine whether the proposed system is technically feasible, we should  </w:t>
      </w:r>
      <w:r>
        <w:rPr>
          <w:spacing w:val="1"/>
        </w:rPr>
        <w:t xml:space="preserve"> </w:t>
      </w:r>
      <w:r>
        <w:t>take</w:t>
      </w:r>
      <w:r>
        <w:rPr>
          <w:spacing w:val="1"/>
        </w:rPr>
        <w:t xml:space="preserve"> </w:t>
      </w:r>
      <w:r>
        <w:t>into consideration the technical issues involved behind the system. Android project uses the</w:t>
      </w:r>
      <w:r>
        <w:rPr>
          <w:spacing w:val="1"/>
        </w:rPr>
        <w:t xml:space="preserve"> </w:t>
      </w:r>
      <w:r>
        <w:t>android-based technologies, which is rampantly employed these days worldwide. The world</w:t>
      </w:r>
      <w:r>
        <w:rPr>
          <w:spacing w:val="1"/>
        </w:rPr>
        <w:t xml:space="preserve"> </w:t>
      </w:r>
      <w:r>
        <w:t>without</w:t>
      </w:r>
      <w:r>
        <w:rPr>
          <w:spacing w:val="-9"/>
        </w:rPr>
        <w:t xml:space="preserve"> </w:t>
      </w:r>
      <w:r>
        <w:t>the</w:t>
      </w:r>
      <w:r>
        <w:rPr>
          <w:spacing w:val="-8"/>
        </w:rPr>
        <w:t xml:space="preserve"> </w:t>
      </w:r>
      <w:r>
        <w:t>internet</w:t>
      </w:r>
      <w:r>
        <w:rPr>
          <w:spacing w:val="-4"/>
        </w:rPr>
        <w:t xml:space="preserve"> </w:t>
      </w:r>
      <w:r>
        <w:t>is</w:t>
      </w:r>
      <w:r>
        <w:rPr>
          <w:spacing w:val="-7"/>
        </w:rPr>
        <w:t xml:space="preserve"> </w:t>
      </w:r>
      <w:r>
        <w:t>incomprehensible</w:t>
      </w:r>
      <w:r>
        <w:rPr>
          <w:spacing w:val="-6"/>
        </w:rPr>
        <w:t xml:space="preserve"> </w:t>
      </w:r>
      <w:r>
        <w:t>today.</w:t>
      </w:r>
      <w:r>
        <w:rPr>
          <w:spacing w:val="-5"/>
        </w:rPr>
        <w:t xml:space="preserve"> </w:t>
      </w:r>
      <w:r>
        <w:t>That</w:t>
      </w:r>
      <w:r>
        <w:rPr>
          <w:spacing w:val="-4"/>
        </w:rPr>
        <w:t xml:space="preserve"> </w:t>
      </w:r>
      <w:r>
        <w:t>goes</w:t>
      </w:r>
      <w:r>
        <w:rPr>
          <w:spacing w:val="-7"/>
        </w:rPr>
        <w:t xml:space="preserve"> </w:t>
      </w:r>
      <w:r>
        <w:t>to</w:t>
      </w:r>
      <w:r>
        <w:rPr>
          <w:spacing w:val="-7"/>
        </w:rPr>
        <w:t xml:space="preserve"> </w:t>
      </w:r>
      <w:r>
        <w:t>render</w:t>
      </w:r>
      <w:r>
        <w:rPr>
          <w:spacing w:val="-6"/>
        </w:rPr>
        <w:t xml:space="preserve"> </w:t>
      </w:r>
      <w:r>
        <w:t>that</w:t>
      </w:r>
      <w:r>
        <w:rPr>
          <w:spacing w:val="-7"/>
        </w:rPr>
        <w:t xml:space="preserve"> </w:t>
      </w:r>
      <w:r>
        <w:t>the</w:t>
      </w:r>
      <w:r>
        <w:rPr>
          <w:spacing w:val="-6"/>
        </w:rPr>
        <w:t xml:space="preserve"> </w:t>
      </w:r>
      <w:r>
        <w:t>proposed</w:t>
      </w:r>
      <w:r>
        <w:rPr>
          <w:spacing w:val="-5"/>
        </w:rPr>
        <w:t xml:space="preserve"> </w:t>
      </w:r>
      <w:r>
        <w:t>system</w:t>
      </w:r>
      <w:r>
        <w:rPr>
          <w:spacing w:val="-4"/>
        </w:rPr>
        <w:t xml:space="preserve"> </w:t>
      </w:r>
      <w:r>
        <w:t>is</w:t>
      </w:r>
      <w:r>
        <w:rPr>
          <w:spacing w:val="-57"/>
        </w:rPr>
        <w:t xml:space="preserve"> </w:t>
      </w:r>
      <w:r>
        <w:t>technically</w:t>
      </w:r>
      <w:r>
        <w:rPr>
          <w:spacing w:val="-4"/>
        </w:rPr>
        <w:t xml:space="preserve"> </w:t>
      </w:r>
      <w:r>
        <w:t>feasible.</w:t>
      </w:r>
    </w:p>
    <w:p w14:paraId="69A711B0" w14:textId="3A834D5E" w:rsidR="001328C8" w:rsidRDefault="001328C8" w:rsidP="003F6E02">
      <w:pPr>
        <w:pStyle w:val="BodyText"/>
        <w:spacing w:line="360" w:lineRule="auto"/>
        <w:ind w:left="57" w:right="57"/>
        <w:jc w:val="both"/>
      </w:pPr>
      <w:r w:rsidRPr="00085CB1">
        <w:rPr>
          <w:b/>
          <w:bCs/>
        </w:rPr>
        <w:t>Computer Vision Techniques:</w:t>
      </w:r>
      <w:r w:rsidRPr="00085CB1">
        <w:t xml:space="preserve"> </w:t>
      </w:r>
      <w:r>
        <w:t>Advances in computer vision algorithms have made it possible to accurately detect and track hand and body movements, facial expressions, and other visual cues used in sign language. Techniques like convolutional neural networks (CNNs), recurrent neural networks (RNNs), and deep learning have been applied successfully to analyze sign language gestures.</w:t>
      </w:r>
    </w:p>
    <w:p w14:paraId="51C7B7FF" w14:textId="77777777" w:rsidR="00085CB1" w:rsidRDefault="001328C8" w:rsidP="00085CB1">
      <w:pPr>
        <w:pStyle w:val="BodyText"/>
        <w:spacing w:line="360" w:lineRule="auto"/>
        <w:ind w:right="57"/>
        <w:jc w:val="both"/>
      </w:pPr>
      <w:r w:rsidRPr="00085CB1">
        <w:rPr>
          <w:b/>
          <w:bCs/>
        </w:rPr>
        <w:t>Sensor Technologies:</w:t>
      </w:r>
      <w:r>
        <w:t xml:space="preserve"> Sign language recognition systems can utilize various sensor technologies to capture sign language gestures accurately. These include cameras, depth sensors (e.g., Microsoft Kinect), wearable devices, or even gloves with integrated sensors. These sensors provide the necessary input for the recognition algorithms to analyze and interpret sign language gestures.</w:t>
      </w:r>
    </w:p>
    <w:p w14:paraId="099D0F79" w14:textId="6D0AC8D6" w:rsidR="001328C8" w:rsidRDefault="001328C8" w:rsidP="00085CB1">
      <w:pPr>
        <w:pStyle w:val="BodyText"/>
        <w:spacing w:line="360" w:lineRule="auto"/>
        <w:ind w:right="57"/>
        <w:jc w:val="both"/>
      </w:pPr>
      <w:r w:rsidRPr="00085CB1">
        <w:rPr>
          <w:b/>
          <w:bCs/>
        </w:rPr>
        <w:t>Integration with Applications:</w:t>
      </w:r>
      <w:r>
        <w:t xml:space="preserve"> Sign language recognition can be integrated into various applications and devices, such as smartphones, tablets, smart glasses, or interactive displays. This integration allows for on-the-go communication and accessibility in different domains, such as education, healthcare, customer service, and more.</w:t>
      </w:r>
    </w:p>
    <w:p w14:paraId="3D95E721" w14:textId="77777777" w:rsidR="00D17C5C" w:rsidRDefault="00D17C5C" w:rsidP="00085CB1">
      <w:pPr>
        <w:pStyle w:val="BodyText"/>
        <w:spacing w:line="360" w:lineRule="auto"/>
        <w:ind w:right="57"/>
        <w:jc w:val="both"/>
      </w:pPr>
    </w:p>
    <w:p w14:paraId="71EEEC9C" w14:textId="77777777" w:rsidR="00D17C5C" w:rsidRDefault="00D17C5C" w:rsidP="00085CB1">
      <w:pPr>
        <w:pStyle w:val="BodyText"/>
        <w:spacing w:line="360" w:lineRule="auto"/>
        <w:ind w:right="57"/>
        <w:jc w:val="both"/>
      </w:pPr>
    </w:p>
    <w:p w14:paraId="528EF2AE" w14:textId="77777777" w:rsidR="00822DDA" w:rsidRDefault="001E43DF" w:rsidP="00A1544C">
      <w:pPr>
        <w:pStyle w:val="Heading2"/>
        <w:numPr>
          <w:ilvl w:val="1"/>
          <w:numId w:val="7"/>
        </w:numPr>
        <w:tabs>
          <w:tab w:val="left" w:pos="1039"/>
        </w:tabs>
        <w:spacing w:before="200"/>
        <w:ind w:left="1130" w:hanging="563"/>
      </w:pPr>
      <w:bookmarkStart w:id="8" w:name="_TOC_250004"/>
      <w:r>
        <w:rPr>
          <w:w w:val="95"/>
        </w:rPr>
        <w:lastRenderedPageBreak/>
        <w:t>Operational</w:t>
      </w:r>
      <w:r>
        <w:rPr>
          <w:spacing w:val="30"/>
          <w:w w:val="95"/>
        </w:rPr>
        <w:t xml:space="preserve"> </w:t>
      </w:r>
      <w:bookmarkEnd w:id="8"/>
      <w:r>
        <w:rPr>
          <w:w w:val="95"/>
        </w:rPr>
        <w:t>Feasibility</w:t>
      </w:r>
    </w:p>
    <w:p w14:paraId="528EF2AF" w14:textId="77777777" w:rsidR="00822DDA" w:rsidRDefault="00822DDA" w:rsidP="00432079">
      <w:pPr>
        <w:pStyle w:val="BodyText"/>
        <w:spacing w:before="6"/>
        <w:ind w:left="57" w:right="57"/>
        <w:rPr>
          <w:b/>
          <w:sz w:val="33"/>
        </w:rPr>
      </w:pPr>
    </w:p>
    <w:p w14:paraId="528EF2B2" w14:textId="6F440B3A" w:rsidR="00822DDA" w:rsidRPr="00085CB1" w:rsidRDefault="001E43DF" w:rsidP="00A75033">
      <w:pPr>
        <w:pStyle w:val="BodyText"/>
        <w:spacing w:line="360" w:lineRule="auto"/>
        <w:ind w:left="57" w:right="57" w:firstLine="510"/>
        <w:jc w:val="both"/>
      </w:pPr>
      <w:r>
        <w:t>To</w:t>
      </w:r>
      <w:r>
        <w:rPr>
          <w:spacing w:val="-12"/>
        </w:rPr>
        <w:t xml:space="preserve"> </w:t>
      </w:r>
      <w:r>
        <w:t>determine</w:t>
      </w:r>
      <w:r>
        <w:rPr>
          <w:spacing w:val="-11"/>
        </w:rPr>
        <w:t xml:space="preserve"> </w:t>
      </w:r>
      <w:r>
        <w:t>the</w:t>
      </w:r>
      <w:r>
        <w:rPr>
          <w:spacing w:val="-12"/>
        </w:rPr>
        <w:t xml:space="preserve"> </w:t>
      </w:r>
      <w:r>
        <w:t>operational</w:t>
      </w:r>
      <w:r>
        <w:rPr>
          <w:spacing w:val="-9"/>
        </w:rPr>
        <w:t xml:space="preserve"> </w:t>
      </w:r>
      <w:r>
        <w:t>feasibility</w:t>
      </w:r>
      <w:r>
        <w:rPr>
          <w:spacing w:val="-11"/>
        </w:rPr>
        <w:t xml:space="preserve"> </w:t>
      </w:r>
      <w:r>
        <w:t>of</w:t>
      </w:r>
      <w:r>
        <w:rPr>
          <w:spacing w:val="-13"/>
        </w:rPr>
        <w:t xml:space="preserve"> </w:t>
      </w:r>
      <w:r>
        <w:t>the</w:t>
      </w:r>
      <w:r>
        <w:rPr>
          <w:spacing w:val="-12"/>
        </w:rPr>
        <w:t xml:space="preserve"> </w:t>
      </w:r>
      <w:r>
        <w:t>system</w:t>
      </w:r>
      <w:r>
        <w:rPr>
          <w:spacing w:val="-9"/>
        </w:rPr>
        <w:t xml:space="preserve"> </w:t>
      </w:r>
      <w:r>
        <w:t>we</w:t>
      </w:r>
      <w:r>
        <w:rPr>
          <w:spacing w:val="-12"/>
        </w:rPr>
        <w:t xml:space="preserve"> </w:t>
      </w:r>
      <w:r>
        <w:t>should</w:t>
      </w:r>
      <w:r>
        <w:rPr>
          <w:spacing w:val="-12"/>
        </w:rPr>
        <w:t xml:space="preserve"> </w:t>
      </w:r>
      <w:r>
        <w:t>take</w:t>
      </w:r>
      <w:r>
        <w:rPr>
          <w:spacing w:val="-12"/>
        </w:rPr>
        <w:t xml:space="preserve"> </w:t>
      </w:r>
      <w:r>
        <w:t>into</w:t>
      </w:r>
      <w:r>
        <w:rPr>
          <w:spacing w:val="-7"/>
        </w:rPr>
        <w:t xml:space="preserve"> </w:t>
      </w:r>
      <w:r>
        <w:t>consideration</w:t>
      </w:r>
      <w:r>
        <w:rPr>
          <w:spacing w:val="-57"/>
        </w:rPr>
        <w:t xml:space="preserve"> </w:t>
      </w:r>
      <w:r>
        <w:t>the awareness level of the users. This system is operationally feasible since the users are</w:t>
      </w:r>
      <w:r>
        <w:rPr>
          <w:spacing w:val="1"/>
        </w:rPr>
        <w:t xml:space="preserve"> </w:t>
      </w:r>
      <w:r>
        <w:t>familiar with the android technologies and hence there is no need to gear up or train the</w:t>
      </w:r>
      <w:r>
        <w:rPr>
          <w:spacing w:val="1"/>
        </w:rPr>
        <w:t xml:space="preserve"> </w:t>
      </w:r>
      <w:r>
        <w:t>personnel to use the cell phones. Also, the system (android phones) is very friendly and easy</w:t>
      </w:r>
      <w:r>
        <w:rPr>
          <w:spacing w:val="1"/>
        </w:rPr>
        <w:t xml:space="preserve"> </w:t>
      </w:r>
      <w:r>
        <w:t>to use.</w:t>
      </w:r>
    </w:p>
    <w:p w14:paraId="528EF2B6" w14:textId="78BFDE56" w:rsidR="008A3855" w:rsidRPr="00B01F09" w:rsidRDefault="001E43DF" w:rsidP="00B01F09">
      <w:pPr>
        <w:pStyle w:val="Heading2"/>
        <w:numPr>
          <w:ilvl w:val="1"/>
          <w:numId w:val="7"/>
        </w:numPr>
        <w:tabs>
          <w:tab w:val="left" w:pos="1039"/>
        </w:tabs>
        <w:spacing w:before="100" w:beforeAutospacing="1"/>
        <w:ind w:left="1130" w:hanging="563"/>
        <w:rPr>
          <w:w w:val="95"/>
        </w:rPr>
        <w:sectPr w:rsidR="008A3855" w:rsidRPr="00B01F09" w:rsidSect="00514312">
          <w:footerReference w:type="default" r:id="rId18"/>
          <w:pgSz w:w="11910" w:h="16840"/>
          <w:pgMar w:top="1580" w:right="880" w:bottom="1220" w:left="1160" w:header="0" w:footer="103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bookmarkStart w:id="9" w:name="_TOC_250003"/>
      <w:r>
        <w:rPr>
          <w:w w:val="95"/>
        </w:rPr>
        <w:t>Economical</w:t>
      </w:r>
      <w:r>
        <w:rPr>
          <w:spacing w:val="28"/>
          <w:w w:val="95"/>
        </w:rPr>
        <w:t xml:space="preserve"> </w:t>
      </w:r>
      <w:bookmarkEnd w:id="9"/>
      <w:r>
        <w:rPr>
          <w:w w:val="95"/>
        </w:rPr>
        <w:t>Feasibility</w:t>
      </w:r>
    </w:p>
    <w:p w14:paraId="528EF2BE" w14:textId="77777777" w:rsidR="00822DDA" w:rsidRDefault="00822DDA" w:rsidP="00B01F09">
      <w:pPr>
        <w:pStyle w:val="BodyText"/>
        <w:spacing w:before="1"/>
        <w:ind w:right="57"/>
        <w:rPr>
          <w:sz w:val="18"/>
        </w:rPr>
      </w:pPr>
    </w:p>
    <w:p w14:paraId="506B7FAE" w14:textId="77777777" w:rsidR="00450F9E" w:rsidRDefault="007451CA" w:rsidP="00A75033">
      <w:pPr>
        <w:pStyle w:val="Normal2"/>
        <w:spacing w:line="360" w:lineRule="auto"/>
        <w:ind w:firstLine="567"/>
        <w:jc w:val="both"/>
        <w:rPr>
          <w:rFonts w:ascii="Times New Roman" w:hAnsi="Times New Roman" w:cs="Times New Roman"/>
          <w:sz w:val="24"/>
          <w:szCs w:val="24"/>
        </w:rPr>
      </w:pPr>
      <w:r w:rsidRPr="00450F9E">
        <w:rPr>
          <w:rFonts w:ascii="Times New Roman" w:hAnsi="Times New Roman" w:cs="Times New Roman"/>
          <w:sz w:val="24"/>
          <w:szCs w:val="24"/>
        </w:rPr>
        <w:t xml:space="preserve">Economical feasibility is an important aspect to consider when evaluating the potential of sign language recognition systems. Here are some </w:t>
      </w:r>
      <w:r w:rsidR="002972DD" w:rsidRPr="00450F9E">
        <w:rPr>
          <w:rFonts w:ascii="Times New Roman" w:hAnsi="Times New Roman" w:cs="Times New Roman"/>
          <w:sz w:val="24"/>
          <w:szCs w:val="24"/>
        </w:rPr>
        <w:t>considerations</w:t>
      </w:r>
      <w:r w:rsidRPr="00450F9E">
        <w:rPr>
          <w:rFonts w:ascii="Times New Roman" w:hAnsi="Times New Roman" w:cs="Times New Roman"/>
          <w:sz w:val="24"/>
          <w:szCs w:val="24"/>
        </w:rPr>
        <w:t xml:space="preserve"> related to the economical feasibility of sign language recognition</w:t>
      </w:r>
      <w:r w:rsidR="00450F9E" w:rsidRPr="00450F9E">
        <w:rPr>
          <w:rFonts w:ascii="Times New Roman" w:hAnsi="Times New Roman" w:cs="Times New Roman"/>
          <w:sz w:val="24"/>
          <w:szCs w:val="24"/>
        </w:rPr>
        <w:t xml:space="preserve"> are :</w:t>
      </w:r>
    </w:p>
    <w:p w14:paraId="5909806E" w14:textId="5BD3337F" w:rsidR="00450F9E" w:rsidRDefault="007451CA" w:rsidP="00450F9E">
      <w:pPr>
        <w:pStyle w:val="Normal2"/>
        <w:spacing w:line="360" w:lineRule="auto"/>
        <w:ind w:firstLine="0"/>
        <w:jc w:val="both"/>
        <w:rPr>
          <w:rFonts w:ascii="Times New Roman" w:hAnsi="Times New Roman" w:cs="Times New Roman"/>
          <w:sz w:val="24"/>
          <w:szCs w:val="24"/>
        </w:rPr>
      </w:pPr>
      <w:r w:rsidRPr="00450F9E">
        <w:rPr>
          <w:rFonts w:ascii="Times New Roman" w:hAnsi="Times New Roman" w:cs="Times New Roman"/>
          <w:b/>
          <w:bCs/>
          <w:sz w:val="24"/>
          <w:szCs w:val="24"/>
        </w:rPr>
        <w:t>Cost of Development:</w:t>
      </w:r>
      <w:r w:rsidRPr="00450F9E">
        <w:rPr>
          <w:rFonts w:ascii="Times New Roman" w:hAnsi="Times New Roman" w:cs="Times New Roman"/>
          <w:sz w:val="24"/>
          <w:szCs w:val="24"/>
        </w:rPr>
        <w:t xml:space="preserve"> The development of sign language recognition systems involves significant investment in research and development. It requires expertise in computer vision, machine learning, and data collection. The cost includes hiring skilled professionals, acquiring relevant datasets, and investing in computational resources.</w:t>
      </w:r>
    </w:p>
    <w:p w14:paraId="3B77FD42" w14:textId="77777777" w:rsidR="00A75033"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Hardware and Infrastructure:</w:t>
      </w:r>
      <w:r w:rsidRPr="00450F9E">
        <w:rPr>
          <w:rFonts w:ascii="Times New Roman" w:hAnsi="Times New Roman" w:cs="Times New Roman"/>
          <w:sz w:val="24"/>
          <w:szCs w:val="24"/>
        </w:rPr>
        <w:t xml:space="preserve"> Sign language recognition systems may require specialized hardware and infrastructure to achieve real-time and accurate recognition. This can include high-performance GPUs or dedicated hardware accelerators to process the visual input efficiently. The cost of acquiring and maintaining such hardware should be considered.</w:t>
      </w:r>
    </w:p>
    <w:p w14:paraId="254596B1" w14:textId="65358BD1" w:rsidR="007451CA" w:rsidRPr="00450F9E" w:rsidRDefault="007451CA" w:rsidP="00A75033">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Model Training and Optimization:</w:t>
      </w:r>
      <w:r w:rsidRPr="00450F9E">
        <w:rPr>
          <w:rFonts w:ascii="Times New Roman" w:hAnsi="Times New Roman" w:cs="Times New Roman"/>
          <w:sz w:val="24"/>
          <w:szCs w:val="24"/>
        </w:rPr>
        <w:t xml:space="preserve"> Training and optimizing sign language recognition models can be computationally intensive, requiring significant computational resources. This may lead to increased costs related to cloud computing or dedicated hardware infrastructure.</w:t>
      </w:r>
    </w:p>
    <w:p w14:paraId="79B2C64F" w14:textId="7DB8E6CC" w:rsidR="007451CA" w:rsidRPr="00450F9E" w:rsidRDefault="007451CA" w:rsidP="00450F9E">
      <w:pPr>
        <w:pStyle w:val="Normal2"/>
        <w:spacing w:line="360" w:lineRule="auto"/>
        <w:jc w:val="both"/>
        <w:rPr>
          <w:rFonts w:ascii="Times New Roman" w:hAnsi="Times New Roman" w:cs="Times New Roman"/>
          <w:sz w:val="24"/>
          <w:szCs w:val="24"/>
        </w:rPr>
      </w:pPr>
      <w:r w:rsidRPr="00A75033">
        <w:rPr>
          <w:rFonts w:ascii="Times New Roman" w:hAnsi="Times New Roman" w:cs="Times New Roman"/>
          <w:b/>
          <w:bCs/>
          <w:sz w:val="24"/>
          <w:szCs w:val="24"/>
        </w:rPr>
        <w:t>Deployment and Integration:</w:t>
      </w:r>
      <w:r w:rsidRPr="00450F9E">
        <w:rPr>
          <w:rFonts w:ascii="Times New Roman" w:hAnsi="Times New Roman" w:cs="Times New Roman"/>
          <w:sz w:val="24"/>
          <w:szCs w:val="24"/>
        </w:rPr>
        <w:t xml:space="preserve"> Once the sign language recognition system is developed, there may be costs associated with deploying and integrating it into existing platforms or applications. This can involve software engineering efforts, integration with user interfaces, and compatibility testing.</w:t>
      </w:r>
    </w:p>
    <w:p w14:paraId="66AA01E8" w14:textId="682730FB" w:rsidR="007451CA" w:rsidRPr="00450F9E"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Maintenance and Updates:</w:t>
      </w:r>
      <w:r w:rsidRPr="00450F9E">
        <w:rPr>
          <w:rFonts w:ascii="Times New Roman" w:hAnsi="Times New Roman" w:cs="Times New Roman"/>
          <w:sz w:val="24"/>
          <w:szCs w:val="24"/>
        </w:rPr>
        <w:t xml:space="preserve"> Sign language recognition systems may require ongoing maintenance and updates to address performance issues, improve accuracy, and adapt to evolving sign language variations. This can incur additional costs in terms of personnel, infrastructure, and software updates.</w:t>
      </w:r>
    </w:p>
    <w:p w14:paraId="47355A36" w14:textId="66ECAD82" w:rsidR="00450F9E"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Scalability and Accessibility:</w:t>
      </w:r>
      <w:r w:rsidRPr="00450F9E">
        <w:rPr>
          <w:rFonts w:ascii="Times New Roman" w:hAnsi="Times New Roman" w:cs="Times New Roman"/>
          <w:sz w:val="24"/>
          <w:szCs w:val="24"/>
        </w:rPr>
        <w:t xml:space="preserve"> The economical feasibility of sign language recognition systems also depends on their scalability and accessibility. If the system needs to cater to a large user base or be </w:t>
      </w:r>
      <w:r w:rsidRPr="00450F9E">
        <w:rPr>
          <w:rFonts w:ascii="Times New Roman" w:hAnsi="Times New Roman" w:cs="Times New Roman"/>
          <w:sz w:val="24"/>
          <w:szCs w:val="24"/>
        </w:rPr>
        <w:lastRenderedPageBreak/>
        <w:t>widely accessible, considerations should be given to scaling the infrastructure, managing user support, and ensuring cost-effective deployment options</w:t>
      </w:r>
    </w:p>
    <w:p w14:paraId="20B0B4D0" w14:textId="39CEA24E" w:rsidR="007451CA" w:rsidRPr="00450F9E" w:rsidRDefault="007451CA" w:rsidP="00450F9E">
      <w:pPr>
        <w:pStyle w:val="Normal2"/>
        <w:spacing w:line="360" w:lineRule="auto"/>
        <w:jc w:val="both"/>
        <w:rPr>
          <w:rFonts w:ascii="Times New Roman" w:hAnsi="Times New Roman" w:cs="Times New Roman"/>
          <w:sz w:val="24"/>
          <w:szCs w:val="24"/>
        </w:rPr>
      </w:pPr>
      <w:r w:rsidRPr="00A75033">
        <w:rPr>
          <w:rFonts w:ascii="Times New Roman" w:hAnsi="Times New Roman" w:cs="Times New Roman"/>
          <w:b/>
          <w:bCs/>
          <w:sz w:val="24"/>
          <w:szCs w:val="24"/>
        </w:rPr>
        <w:t>Potential Benefits and Market Opportunities:</w:t>
      </w:r>
      <w:r w:rsidRPr="00450F9E">
        <w:rPr>
          <w:rFonts w:ascii="Times New Roman" w:hAnsi="Times New Roman" w:cs="Times New Roman"/>
          <w:sz w:val="24"/>
          <w:szCs w:val="24"/>
        </w:rPr>
        <w:t xml:space="preserve"> Assessing the economical feasibility of sign language recognition should also consider the potential benefits and market opportunities. Sign language recognition systems can enable accessibility in various sectors, such as education, healthcare, customer service, and entertainment. The market demand and willingness to pay for such solutions can contribute to their economical feasibility.</w:t>
      </w:r>
    </w:p>
    <w:p w14:paraId="528EF2C0" w14:textId="3615655B" w:rsidR="007451CA" w:rsidRPr="00450F9E" w:rsidRDefault="007451CA" w:rsidP="00450F9E">
      <w:pPr>
        <w:pStyle w:val="Normal2"/>
        <w:spacing w:line="360" w:lineRule="auto"/>
        <w:jc w:val="both"/>
        <w:rPr>
          <w:rFonts w:ascii="Times New Roman" w:hAnsi="Times New Roman" w:cs="Times New Roman"/>
          <w:sz w:val="24"/>
          <w:szCs w:val="24"/>
        </w:rPr>
        <w:sectPr w:rsidR="007451CA" w:rsidRPr="00450F9E" w:rsidSect="00514312">
          <w:type w:val="continuous"/>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450F9E">
        <w:rPr>
          <w:rFonts w:ascii="Times New Roman" w:hAnsi="Times New Roman" w:cs="Times New Roman"/>
          <w:sz w:val="24"/>
          <w:szCs w:val="24"/>
        </w:rPr>
        <w:t>It is worth noting that the economical feasibility of sign language recognition systems can vary depending on factors such as the specific application domain, target user base, available resources, and the level of maturity of the technology. Proper cost-benefit analysis and business planning are crucial to determining the viability and sustainability of sign language recognition projects.</w:t>
      </w:r>
    </w:p>
    <w:p w14:paraId="528EF2C1" w14:textId="77777777" w:rsidR="00822DDA" w:rsidRDefault="00822DDA">
      <w:pPr>
        <w:pStyle w:val="BodyText"/>
        <w:rPr>
          <w:sz w:val="20"/>
        </w:rPr>
      </w:pPr>
    </w:p>
    <w:p w14:paraId="528EF2C2" w14:textId="77777777" w:rsidR="00822DDA" w:rsidRDefault="00822DDA">
      <w:pPr>
        <w:pStyle w:val="BodyText"/>
        <w:rPr>
          <w:sz w:val="20"/>
        </w:rPr>
      </w:pPr>
    </w:p>
    <w:p w14:paraId="528EF2C3" w14:textId="77777777" w:rsidR="00822DDA" w:rsidRDefault="00822DDA">
      <w:pPr>
        <w:pStyle w:val="BodyText"/>
        <w:rPr>
          <w:sz w:val="20"/>
        </w:rPr>
      </w:pPr>
    </w:p>
    <w:p w14:paraId="528EF2C4" w14:textId="77777777" w:rsidR="00822DDA" w:rsidRDefault="00822DDA">
      <w:pPr>
        <w:pStyle w:val="BodyText"/>
        <w:rPr>
          <w:sz w:val="20"/>
        </w:rPr>
      </w:pPr>
    </w:p>
    <w:p w14:paraId="528EF2C5" w14:textId="77777777" w:rsidR="00822DDA" w:rsidRDefault="00822DDA">
      <w:pPr>
        <w:pStyle w:val="BodyText"/>
        <w:rPr>
          <w:sz w:val="20"/>
        </w:rPr>
      </w:pPr>
    </w:p>
    <w:p w14:paraId="528EF2C6" w14:textId="77777777" w:rsidR="00822DDA" w:rsidRDefault="00822DDA">
      <w:pPr>
        <w:pStyle w:val="BodyText"/>
        <w:rPr>
          <w:sz w:val="20"/>
        </w:rPr>
      </w:pPr>
    </w:p>
    <w:p w14:paraId="528EF2C7" w14:textId="77777777" w:rsidR="00822DDA" w:rsidRDefault="00822DDA">
      <w:pPr>
        <w:pStyle w:val="BodyText"/>
        <w:rPr>
          <w:sz w:val="20"/>
        </w:rPr>
      </w:pPr>
    </w:p>
    <w:p w14:paraId="528EF2C8" w14:textId="77777777" w:rsidR="00822DDA" w:rsidRDefault="00822DDA">
      <w:pPr>
        <w:pStyle w:val="BodyText"/>
        <w:rPr>
          <w:sz w:val="20"/>
        </w:rPr>
      </w:pPr>
    </w:p>
    <w:p w14:paraId="528EF2C9" w14:textId="77777777" w:rsidR="00822DDA" w:rsidRDefault="00822DDA">
      <w:pPr>
        <w:pStyle w:val="BodyText"/>
        <w:rPr>
          <w:sz w:val="20"/>
        </w:rPr>
      </w:pPr>
    </w:p>
    <w:p w14:paraId="528EF2CA" w14:textId="77777777" w:rsidR="00822DDA" w:rsidRDefault="00822DDA">
      <w:pPr>
        <w:pStyle w:val="BodyText"/>
        <w:rPr>
          <w:sz w:val="20"/>
        </w:rPr>
      </w:pPr>
    </w:p>
    <w:p w14:paraId="528EF2CB" w14:textId="77777777" w:rsidR="00822DDA" w:rsidRDefault="00822DDA">
      <w:pPr>
        <w:pStyle w:val="BodyText"/>
        <w:rPr>
          <w:sz w:val="20"/>
        </w:rPr>
      </w:pPr>
    </w:p>
    <w:p w14:paraId="528EF2CC" w14:textId="77777777" w:rsidR="00822DDA" w:rsidRDefault="00822DDA">
      <w:pPr>
        <w:pStyle w:val="BodyText"/>
        <w:rPr>
          <w:sz w:val="20"/>
        </w:rPr>
      </w:pPr>
    </w:p>
    <w:p w14:paraId="528EF2CD" w14:textId="77777777" w:rsidR="00822DDA" w:rsidRDefault="00822DDA">
      <w:pPr>
        <w:pStyle w:val="BodyText"/>
        <w:rPr>
          <w:sz w:val="20"/>
        </w:rPr>
      </w:pPr>
    </w:p>
    <w:p w14:paraId="528EF2CE" w14:textId="77777777" w:rsidR="00822DDA" w:rsidRDefault="00822DDA">
      <w:pPr>
        <w:pStyle w:val="BodyText"/>
        <w:rPr>
          <w:sz w:val="20"/>
        </w:rPr>
      </w:pPr>
    </w:p>
    <w:p w14:paraId="528EF2CF" w14:textId="77777777" w:rsidR="00822DDA" w:rsidRDefault="00822DDA">
      <w:pPr>
        <w:pStyle w:val="BodyText"/>
        <w:rPr>
          <w:sz w:val="20"/>
        </w:rPr>
      </w:pPr>
    </w:p>
    <w:p w14:paraId="528EF2D0" w14:textId="77777777" w:rsidR="00822DDA" w:rsidRDefault="00822DDA">
      <w:pPr>
        <w:pStyle w:val="BodyText"/>
        <w:rPr>
          <w:sz w:val="20"/>
        </w:rPr>
      </w:pPr>
    </w:p>
    <w:p w14:paraId="528EF2D1" w14:textId="77777777" w:rsidR="00822DDA" w:rsidRDefault="00822DDA">
      <w:pPr>
        <w:pStyle w:val="BodyText"/>
        <w:rPr>
          <w:sz w:val="20"/>
        </w:rPr>
      </w:pPr>
    </w:p>
    <w:p w14:paraId="528EF2D3" w14:textId="17B8F090" w:rsidR="00822DDA" w:rsidRDefault="00822DDA">
      <w:pPr>
        <w:pStyle w:val="BodyText"/>
        <w:rPr>
          <w:sz w:val="20"/>
        </w:rPr>
      </w:pPr>
    </w:p>
    <w:p w14:paraId="4411213E" w14:textId="77777777" w:rsidR="00331E02" w:rsidRDefault="00331E02">
      <w:pPr>
        <w:pStyle w:val="BodyText"/>
        <w:rPr>
          <w:sz w:val="20"/>
        </w:rPr>
      </w:pPr>
    </w:p>
    <w:p w14:paraId="528EF2D7" w14:textId="77777777" w:rsidR="00822DDA" w:rsidRDefault="00822DDA">
      <w:pPr>
        <w:pStyle w:val="BodyText"/>
        <w:rPr>
          <w:sz w:val="20"/>
        </w:rPr>
      </w:pPr>
    </w:p>
    <w:p w14:paraId="528EF2D8" w14:textId="77777777" w:rsidR="00822DDA" w:rsidRDefault="00822DDA">
      <w:pPr>
        <w:pStyle w:val="BodyText"/>
        <w:rPr>
          <w:sz w:val="20"/>
        </w:rPr>
      </w:pPr>
    </w:p>
    <w:p w14:paraId="528EF2D9" w14:textId="77777777" w:rsidR="00822DDA" w:rsidRDefault="00822DDA">
      <w:pPr>
        <w:pStyle w:val="BodyText"/>
        <w:rPr>
          <w:sz w:val="20"/>
        </w:rPr>
      </w:pPr>
    </w:p>
    <w:p w14:paraId="528EF2DA" w14:textId="77777777" w:rsidR="00822DDA" w:rsidRDefault="00822DDA">
      <w:pPr>
        <w:pStyle w:val="BodyText"/>
        <w:rPr>
          <w:sz w:val="20"/>
        </w:rPr>
      </w:pPr>
    </w:p>
    <w:p w14:paraId="528EF2DB" w14:textId="77777777" w:rsidR="00822DDA" w:rsidRDefault="00822DDA">
      <w:pPr>
        <w:pStyle w:val="BodyText"/>
        <w:rPr>
          <w:sz w:val="20"/>
        </w:rPr>
      </w:pPr>
    </w:p>
    <w:p w14:paraId="528EF2DC" w14:textId="77777777" w:rsidR="00822DDA" w:rsidRDefault="00822DDA">
      <w:pPr>
        <w:pStyle w:val="BodyText"/>
        <w:rPr>
          <w:sz w:val="20"/>
        </w:rPr>
      </w:pPr>
    </w:p>
    <w:p w14:paraId="528EF2DD" w14:textId="77777777" w:rsidR="00822DDA" w:rsidRDefault="001E43DF">
      <w:pPr>
        <w:pStyle w:val="Heading1"/>
        <w:spacing w:before="276"/>
      </w:pPr>
      <w:r>
        <w:rPr>
          <w:w w:val="110"/>
        </w:rPr>
        <w:t>CHAPTER</w:t>
      </w:r>
      <w:r>
        <w:rPr>
          <w:spacing w:val="161"/>
          <w:w w:val="110"/>
        </w:rPr>
        <w:t xml:space="preserve"> </w:t>
      </w:r>
      <w:r>
        <w:rPr>
          <w:w w:val="110"/>
        </w:rPr>
        <w:t>-</w:t>
      </w:r>
      <w:r>
        <w:rPr>
          <w:spacing w:val="157"/>
          <w:w w:val="110"/>
        </w:rPr>
        <w:t xml:space="preserve"> </w:t>
      </w:r>
      <w:r>
        <w:rPr>
          <w:w w:val="110"/>
        </w:rPr>
        <w:t>4</w:t>
      </w:r>
    </w:p>
    <w:p w14:paraId="528EF2DE" w14:textId="77777777" w:rsidR="00822DDA" w:rsidRDefault="00822DDA">
      <w:pPr>
        <w:sectPr w:rsidR="00822DDA" w:rsidSect="00514312">
          <w:footerReference w:type="default" r:id="rId19"/>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DF" w14:textId="77777777" w:rsidR="00822DDA" w:rsidRDefault="00822DDA">
      <w:pPr>
        <w:pStyle w:val="BodyText"/>
        <w:spacing w:before="6"/>
        <w:rPr>
          <w:rFonts w:ascii="Cambria"/>
          <w:b/>
        </w:rPr>
      </w:pPr>
    </w:p>
    <w:p w14:paraId="528EF2E0" w14:textId="77777777" w:rsidR="00822DDA" w:rsidRDefault="001E43DF">
      <w:pPr>
        <w:pStyle w:val="Heading2"/>
        <w:tabs>
          <w:tab w:val="left" w:pos="1701"/>
        </w:tabs>
        <w:ind w:left="557"/>
        <w:jc w:val="both"/>
      </w:pPr>
      <w:bookmarkStart w:id="10" w:name="_TOC_250002"/>
      <w:r>
        <w:rPr>
          <w:spacing w:val="-1"/>
        </w:rPr>
        <w:t>4. HARDWARE</w:t>
      </w:r>
      <w:r>
        <w:rPr>
          <w:spacing w:val="-16"/>
        </w:rPr>
        <w:t xml:space="preserve"> </w:t>
      </w:r>
      <w:r>
        <w:rPr>
          <w:spacing w:val="-1"/>
        </w:rPr>
        <w:t>AND</w:t>
      </w:r>
      <w:r>
        <w:rPr>
          <w:spacing w:val="-16"/>
        </w:rPr>
        <w:t xml:space="preserve"> </w:t>
      </w:r>
      <w:r>
        <w:rPr>
          <w:spacing w:val="-1"/>
        </w:rPr>
        <w:t>SOFTWARE</w:t>
      </w:r>
      <w:r>
        <w:rPr>
          <w:spacing w:val="-18"/>
        </w:rPr>
        <w:t xml:space="preserve"> </w:t>
      </w:r>
      <w:bookmarkEnd w:id="10"/>
      <w:r>
        <w:rPr>
          <w:spacing w:val="-1"/>
        </w:rPr>
        <w:t>REQUIREMENTS</w:t>
      </w:r>
    </w:p>
    <w:p w14:paraId="528EF2E1" w14:textId="77777777" w:rsidR="00822DDA" w:rsidRDefault="00822DDA">
      <w:pPr>
        <w:pStyle w:val="BodyText"/>
        <w:spacing w:before="4"/>
        <w:rPr>
          <w:b/>
          <w:sz w:val="40"/>
        </w:rPr>
      </w:pPr>
    </w:p>
    <w:p w14:paraId="528EF2E2" w14:textId="77777777" w:rsidR="00822DDA" w:rsidRDefault="001E43DF">
      <w:pPr>
        <w:pStyle w:val="Heading3"/>
        <w:numPr>
          <w:ilvl w:val="1"/>
          <w:numId w:val="9"/>
        </w:numPr>
        <w:tabs>
          <w:tab w:val="left" w:pos="1038"/>
          <w:tab w:val="left" w:pos="1039"/>
        </w:tabs>
        <w:ind w:leftChars="400" w:left="1035" w:hangingChars="55" w:hanging="155"/>
        <w:jc w:val="left"/>
        <w:rPr>
          <w:sz w:val="35"/>
        </w:rPr>
      </w:pPr>
      <w:r>
        <w:t>Hardware</w:t>
      </w:r>
      <w:r>
        <w:rPr>
          <w:spacing w:val="-17"/>
        </w:rPr>
        <w:t xml:space="preserve"> </w:t>
      </w:r>
      <w:r>
        <w:t>Requirements</w:t>
      </w:r>
    </w:p>
    <w:p w14:paraId="528EF2E3" w14:textId="77777777" w:rsidR="00822DDA" w:rsidRDefault="00822DDA">
      <w:pPr>
        <w:ind w:leftChars="400" w:left="1001" w:hangingChars="55" w:hanging="121"/>
      </w:pPr>
    </w:p>
    <w:p w14:paraId="528EF2E4" w14:textId="77777777" w:rsidR="00822DDA" w:rsidRDefault="001E43DF">
      <w:pPr>
        <w:widowControl/>
      </w:pPr>
      <w:r>
        <w:rPr>
          <w:b/>
          <w:sz w:val="24"/>
        </w:rPr>
        <w:t xml:space="preserve">  </w:t>
      </w:r>
      <w:r>
        <w:rPr>
          <w:rFonts w:eastAsia="SimSun"/>
          <w:color w:val="000000"/>
          <w:sz w:val="15"/>
          <w:szCs w:val="15"/>
          <w:lang w:eastAsia="zh-CN" w:bidi="ar"/>
        </w:rPr>
        <w:t xml:space="preserve"> </w:t>
      </w:r>
    </w:p>
    <w:p w14:paraId="528EF2E5"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The Hardware Interfaces Required are: </w:t>
      </w:r>
    </w:p>
    <w:p w14:paraId="528EF2E6"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Camera: Good quality,3MP </w:t>
      </w:r>
    </w:p>
    <w:p w14:paraId="528EF2E7"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Ram: Minimum 8GB or higher </w:t>
      </w:r>
    </w:p>
    <w:p w14:paraId="528EF2E8"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GPU: 4GB dedicated </w:t>
      </w:r>
    </w:p>
    <w:p w14:paraId="528EF2E9"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Processor: Intel Pentium 4 or higher </w:t>
      </w:r>
    </w:p>
    <w:p w14:paraId="528EF2EA"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HDD: 10GB or higher 7 </w:t>
      </w:r>
    </w:p>
    <w:p w14:paraId="528EF2EC" w14:textId="77777777" w:rsidR="00822DDA" w:rsidRDefault="00822DDA" w:rsidP="004908FD">
      <w:pPr>
        <w:pStyle w:val="BodyText"/>
        <w:tabs>
          <w:tab w:val="left" w:pos="2860"/>
        </w:tabs>
        <w:spacing w:before="10"/>
        <w:rPr>
          <w:b/>
          <w:sz w:val="30"/>
        </w:rPr>
      </w:pPr>
    </w:p>
    <w:p w14:paraId="528EF2ED" w14:textId="77777777" w:rsidR="00822DDA" w:rsidRDefault="001E43DF">
      <w:pPr>
        <w:pStyle w:val="Heading3"/>
        <w:numPr>
          <w:ilvl w:val="1"/>
          <w:numId w:val="9"/>
        </w:numPr>
        <w:tabs>
          <w:tab w:val="left" w:pos="1112"/>
          <w:tab w:val="left" w:pos="1113"/>
        </w:tabs>
        <w:ind w:leftChars="400" w:left="1035" w:hangingChars="55" w:hanging="155"/>
        <w:jc w:val="left"/>
        <w:rPr>
          <w:sz w:val="42"/>
        </w:rPr>
      </w:pPr>
      <w:r>
        <w:t>Software</w:t>
      </w:r>
      <w:r>
        <w:rPr>
          <w:spacing w:val="-17"/>
        </w:rPr>
        <w:t xml:space="preserve"> </w:t>
      </w:r>
      <w:r>
        <w:t>Requirements</w:t>
      </w:r>
    </w:p>
    <w:p w14:paraId="528EF2EE" w14:textId="77777777" w:rsidR="00822DDA" w:rsidRDefault="00822DDA">
      <w:pPr>
        <w:ind w:leftChars="400" w:left="1001" w:hangingChars="55" w:hanging="121"/>
      </w:pPr>
    </w:p>
    <w:p w14:paraId="528EF2EF" w14:textId="77777777" w:rsidR="00822DDA" w:rsidRDefault="001E43DF">
      <w:pPr>
        <w:widowControl/>
        <w:numPr>
          <w:ilvl w:val="0"/>
          <w:numId w:val="11"/>
        </w:numPr>
        <w:tabs>
          <w:tab w:val="clear" w:pos="420"/>
          <w:tab w:val="left" w:pos="880"/>
        </w:tabs>
        <w:spacing w:line="480" w:lineRule="auto"/>
        <w:ind w:firstLine="460"/>
        <w:rPr>
          <w:sz w:val="24"/>
          <w:szCs w:val="24"/>
        </w:rPr>
      </w:pPr>
      <w:r>
        <w:rPr>
          <w:rFonts w:eastAsia="SimSun"/>
          <w:color w:val="000000"/>
          <w:sz w:val="24"/>
          <w:szCs w:val="24"/>
          <w:lang w:eastAsia="zh-CN" w:bidi="ar"/>
        </w:rPr>
        <w:t xml:space="preserve">Software requirements Operating System : Windows, Mac, Linux </w:t>
      </w:r>
    </w:p>
    <w:p w14:paraId="528EF2F0" w14:textId="77777777" w:rsidR="00822DDA" w:rsidRDefault="001E43DF">
      <w:pPr>
        <w:widowControl/>
        <w:numPr>
          <w:ilvl w:val="0"/>
          <w:numId w:val="11"/>
        </w:numPr>
        <w:tabs>
          <w:tab w:val="clear" w:pos="420"/>
          <w:tab w:val="left" w:pos="880"/>
        </w:tabs>
        <w:spacing w:line="480" w:lineRule="auto"/>
        <w:ind w:firstLine="460"/>
        <w:rPr>
          <w:sz w:val="24"/>
          <w:szCs w:val="24"/>
        </w:rPr>
      </w:pPr>
      <w:r>
        <w:rPr>
          <w:rFonts w:eastAsia="SimSun"/>
          <w:color w:val="000000"/>
          <w:sz w:val="24"/>
          <w:szCs w:val="24"/>
          <w:lang w:eastAsia="zh-CN" w:bidi="ar"/>
        </w:rPr>
        <w:t xml:space="preserve">SDK: OpenCV ,TensorFlow, Keros, Numpy </w:t>
      </w:r>
    </w:p>
    <w:p w14:paraId="528EF2F1" w14:textId="77777777" w:rsidR="00822DDA" w:rsidRDefault="00822DDA">
      <w:pPr>
        <w:pStyle w:val="BodyText"/>
        <w:spacing w:line="360" w:lineRule="auto"/>
        <w:ind w:leftChars="459" w:left="1010" w:firstLineChars="36" w:firstLine="72"/>
        <w:rPr>
          <w:sz w:val="20"/>
        </w:rPr>
      </w:pPr>
    </w:p>
    <w:p w14:paraId="528EF2F2" w14:textId="77777777" w:rsidR="00822DDA" w:rsidRDefault="00822DDA">
      <w:pPr>
        <w:pStyle w:val="BodyText"/>
        <w:rPr>
          <w:sz w:val="20"/>
        </w:rPr>
      </w:pPr>
    </w:p>
    <w:p w14:paraId="528EF2F3" w14:textId="77777777" w:rsidR="00822DDA" w:rsidRDefault="00822DDA">
      <w:pPr>
        <w:pStyle w:val="BodyText"/>
        <w:rPr>
          <w:sz w:val="20"/>
        </w:rPr>
      </w:pPr>
    </w:p>
    <w:p w14:paraId="528EF2F4" w14:textId="77777777" w:rsidR="00822DDA" w:rsidRDefault="00822DDA">
      <w:pPr>
        <w:pStyle w:val="BodyText"/>
        <w:rPr>
          <w:sz w:val="20"/>
        </w:rPr>
      </w:pPr>
    </w:p>
    <w:p w14:paraId="528EF2F5" w14:textId="77777777" w:rsidR="00822DDA" w:rsidRDefault="00822DDA">
      <w:pPr>
        <w:pStyle w:val="BodyText"/>
        <w:rPr>
          <w:sz w:val="20"/>
        </w:rPr>
      </w:pPr>
    </w:p>
    <w:p w14:paraId="528EF2F6" w14:textId="77777777" w:rsidR="00822DDA" w:rsidRDefault="00822DDA">
      <w:pPr>
        <w:pStyle w:val="BodyText"/>
        <w:rPr>
          <w:sz w:val="20"/>
        </w:rPr>
      </w:pPr>
    </w:p>
    <w:p w14:paraId="528EF2F7" w14:textId="77777777" w:rsidR="00822DDA" w:rsidRDefault="00822DDA">
      <w:pPr>
        <w:pStyle w:val="BodyText"/>
        <w:rPr>
          <w:sz w:val="20"/>
        </w:rPr>
      </w:pPr>
    </w:p>
    <w:p w14:paraId="528EF2F8" w14:textId="77777777" w:rsidR="00822DDA" w:rsidRDefault="00822DDA">
      <w:pPr>
        <w:pStyle w:val="BodyText"/>
        <w:rPr>
          <w:sz w:val="20"/>
        </w:rPr>
      </w:pPr>
    </w:p>
    <w:p w14:paraId="528EF2F9" w14:textId="77777777" w:rsidR="00822DDA" w:rsidRDefault="00822DDA">
      <w:pPr>
        <w:pStyle w:val="BodyText"/>
        <w:rPr>
          <w:sz w:val="20"/>
        </w:rPr>
      </w:pPr>
    </w:p>
    <w:p w14:paraId="528EF2FA" w14:textId="77777777" w:rsidR="00822DDA" w:rsidRDefault="00822DDA">
      <w:pPr>
        <w:pStyle w:val="BodyText"/>
        <w:rPr>
          <w:sz w:val="20"/>
        </w:rPr>
      </w:pPr>
    </w:p>
    <w:p w14:paraId="528EF2FB" w14:textId="77777777" w:rsidR="00822DDA" w:rsidRDefault="00822DDA">
      <w:pPr>
        <w:pStyle w:val="BodyText"/>
        <w:rPr>
          <w:sz w:val="20"/>
        </w:rPr>
      </w:pPr>
    </w:p>
    <w:p w14:paraId="528EF2FC" w14:textId="77777777" w:rsidR="00822DDA" w:rsidRDefault="00822DDA">
      <w:pPr>
        <w:pStyle w:val="BodyText"/>
        <w:rPr>
          <w:sz w:val="20"/>
        </w:rPr>
      </w:pPr>
    </w:p>
    <w:p w14:paraId="528EF2FD" w14:textId="77777777" w:rsidR="00822DDA" w:rsidRDefault="00822DDA">
      <w:pPr>
        <w:pStyle w:val="BodyText"/>
        <w:rPr>
          <w:sz w:val="20"/>
        </w:rPr>
      </w:pPr>
    </w:p>
    <w:p w14:paraId="528EF2FE" w14:textId="77777777" w:rsidR="00822DDA" w:rsidRDefault="00822DDA">
      <w:pPr>
        <w:pStyle w:val="BodyText"/>
        <w:rPr>
          <w:sz w:val="20"/>
        </w:rPr>
      </w:pPr>
    </w:p>
    <w:p w14:paraId="528EF2FF" w14:textId="77777777" w:rsidR="00822DDA" w:rsidRDefault="00822DDA">
      <w:pPr>
        <w:pStyle w:val="BodyText"/>
        <w:rPr>
          <w:sz w:val="20"/>
        </w:rPr>
      </w:pPr>
    </w:p>
    <w:p w14:paraId="528EF300" w14:textId="77777777" w:rsidR="00822DDA" w:rsidRDefault="00822DDA">
      <w:pPr>
        <w:pStyle w:val="BodyText"/>
        <w:rPr>
          <w:sz w:val="20"/>
        </w:rPr>
      </w:pPr>
    </w:p>
    <w:p w14:paraId="528EF301" w14:textId="77777777" w:rsidR="00822DDA" w:rsidRDefault="00822DDA">
      <w:pPr>
        <w:pStyle w:val="BodyText"/>
        <w:rPr>
          <w:sz w:val="20"/>
        </w:rPr>
      </w:pPr>
    </w:p>
    <w:p w14:paraId="528EF302" w14:textId="77777777" w:rsidR="00822DDA" w:rsidRDefault="00822DDA">
      <w:pPr>
        <w:pStyle w:val="BodyText"/>
        <w:rPr>
          <w:sz w:val="20"/>
        </w:rPr>
      </w:pPr>
    </w:p>
    <w:p w14:paraId="528EF303" w14:textId="77777777" w:rsidR="00822DDA" w:rsidRDefault="00822DDA">
      <w:pPr>
        <w:pStyle w:val="BodyText"/>
        <w:rPr>
          <w:sz w:val="20"/>
        </w:rPr>
      </w:pPr>
    </w:p>
    <w:p w14:paraId="528EF304" w14:textId="77777777" w:rsidR="00822DDA" w:rsidRDefault="00822DDA">
      <w:pPr>
        <w:pStyle w:val="BodyText"/>
        <w:rPr>
          <w:sz w:val="20"/>
        </w:rPr>
      </w:pPr>
    </w:p>
    <w:p w14:paraId="528EF305" w14:textId="77777777" w:rsidR="00822DDA" w:rsidRDefault="00822DDA">
      <w:pPr>
        <w:pStyle w:val="BodyText"/>
        <w:rPr>
          <w:sz w:val="20"/>
        </w:rPr>
      </w:pPr>
    </w:p>
    <w:p w14:paraId="528EF306" w14:textId="77777777" w:rsidR="00822DDA" w:rsidRDefault="00822DDA">
      <w:pPr>
        <w:pStyle w:val="BodyText"/>
        <w:rPr>
          <w:sz w:val="20"/>
        </w:rPr>
      </w:pPr>
    </w:p>
    <w:p w14:paraId="528EF307" w14:textId="77777777" w:rsidR="00822DDA" w:rsidRDefault="00822DDA">
      <w:pPr>
        <w:pStyle w:val="BodyText"/>
        <w:rPr>
          <w:sz w:val="20"/>
        </w:rPr>
      </w:pPr>
    </w:p>
    <w:p w14:paraId="528EF30B" w14:textId="29AB564B" w:rsidR="00822DDA" w:rsidRDefault="001E43DF">
      <w:pPr>
        <w:spacing w:before="92"/>
        <w:ind w:right="2318"/>
        <w:jc w:val="center"/>
        <w:sectPr w:rsidR="00822DDA" w:rsidSect="00305BAE">
          <w:footerReference w:type="default" r:id="rId20"/>
          <w:pgSz w:w="11910" w:h="16840"/>
          <w:pgMar w:top="1580" w:right="880" w:bottom="280" w:left="1160" w:header="0" w:footer="794"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17"/>
          <w:cols w:space="720"/>
          <w:docGrid w:linePitch="299"/>
        </w:sectPr>
      </w:pPr>
      <w:r>
        <w:t xml:space="preserve">                      </w:t>
      </w:r>
    </w:p>
    <w:p w14:paraId="528EF30C" w14:textId="77777777" w:rsidR="00822DDA" w:rsidRDefault="00822DDA">
      <w:pPr>
        <w:pStyle w:val="BodyText"/>
        <w:rPr>
          <w:sz w:val="20"/>
        </w:rPr>
      </w:pPr>
    </w:p>
    <w:p w14:paraId="528EF30D" w14:textId="77777777" w:rsidR="00822DDA" w:rsidRDefault="00822DDA">
      <w:pPr>
        <w:pStyle w:val="BodyText"/>
        <w:rPr>
          <w:sz w:val="20"/>
        </w:rPr>
      </w:pPr>
    </w:p>
    <w:p w14:paraId="528EF30E" w14:textId="77777777" w:rsidR="00822DDA" w:rsidRDefault="00822DDA">
      <w:pPr>
        <w:pStyle w:val="BodyText"/>
        <w:rPr>
          <w:sz w:val="20"/>
        </w:rPr>
      </w:pPr>
    </w:p>
    <w:p w14:paraId="528EF30F" w14:textId="77777777" w:rsidR="00822DDA" w:rsidRDefault="00822DDA">
      <w:pPr>
        <w:pStyle w:val="BodyText"/>
        <w:rPr>
          <w:sz w:val="20"/>
        </w:rPr>
      </w:pPr>
    </w:p>
    <w:p w14:paraId="528EF310" w14:textId="77777777" w:rsidR="00822DDA" w:rsidRDefault="00822DDA">
      <w:pPr>
        <w:pStyle w:val="BodyText"/>
        <w:rPr>
          <w:sz w:val="20"/>
        </w:rPr>
      </w:pPr>
    </w:p>
    <w:p w14:paraId="528EF311" w14:textId="77777777" w:rsidR="00822DDA" w:rsidRDefault="00822DDA">
      <w:pPr>
        <w:pStyle w:val="BodyText"/>
        <w:rPr>
          <w:sz w:val="20"/>
        </w:rPr>
      </w:pPr>
    </w:p>
    <w:p w14:paraId="528EF312" w14:textId="77777777" w:rsidR="00822DDA" w:rsidRDefault="00822DDA">
      <w:pPr>
        <w:pStyle w:val="BodyText"/>
        <w:rPr>
          <w:sz w:val="20"/>
        </w:rPr>
      </w:pPr>
    </w:p>
    <w:p w14:paraId="528EF313" w14:textId="77777777" w:rsidR="00822DDA" w:rsidRDefault="00822DDA">
      <w:pPr>
        <w:pStyle w:val="BodyText"/>
        <w:rPr>
          <w:sz w:val="20"/>
        </w:rPr>
      </w:pPr>
    </w:p>
    <w:p w14:paraId="528EF314" w14:textId="77777777" w:rsidR="00822DDA" w:rsidRDefault="00822DDA">
      <w:pPr>
        <w:pStyle w:val="BodyText"/>
        <w:rPr>
          <w:sz w:val="20"/>
        </w:rPr>
      </w:pPr>
    </w:p>
    <w:p w14:paraId="528EF315" w14:textId="77777777" w:rsidR="00822DDA" w:rsidRDefault="00822DDA">
      <w:pPr>
        <w:pStyle w:val="BodyText"/>
        <w:rPr>
          <w:sz w:val="20"/>
        </w:rPr>
      </w:pPr>
    </w:p>
    <w:p w14:paraId="528EF316" w14:textId="77777777" w:rsidR="00822DDA" w:rsidRDefault="00822DDA">
      <w:pPr>
        <w:pStyle w:val="BodyText"/>
        <w:rPr>
          <w:sz w:val="20"/>
        </w:rPr>
      </w:pPr>
    </w:p>
    <w:p w14:paraId="528EF317" w14:textId="77777777" w:rsidR="00822DDA" w:rsidRDefault="00822DDA">
      <w:pPr>
        <w:pStyle w:val="BodyText"/>
        <w:rPr>
          <w:sz w:val="20"/>
        </w:rPr>
      </w:pPr>
    </w:p>
    <w:p w14:paraId="528EF318" w14:textId="77777777" w:rsidR="00822DDA" w:rsidRDefault="00822DDA">
      <w:pPr>
        <w:pStyle w:val="BodyText"/>
        <w:rPr>
          <w:sz w:val="20"/>
        </w:rPr>
      </w:pPr>
    </w:p>
    <w:p w14:paraId="528EF319" w14:textId="77777777" w:rsidR="00822DDA" w:rsidRDefault="00822DDA">
      <w:pPr>
        <w:pStyle w:val="BodyText"/>
        <w:rPr>
          <w:sz w:val="20"/>
        </w:rPr>
      </w:pPr>
    </w:p>
    <w:p w14:paraId="528EF31A" w14:textId="77777777" w:rsidR="00822DDA" w:rsidRDefault="00822DDA">
      <w:pPr>
        <w:pStyle w:val="BodyText"/>
        <w:rPr>
          <w:sz w:val="20"/>
        </w:rPr>
      </w:pPr>
    </w:p>
    <w:p w14:paraId="528EF31B" w14:textId="77777777" w:rsidR="00822DDA" w:rsidRDefault="00822DDA">
      <w:pPr>
        <w:pStyle w:val="BodyText"/>
        <w:rPr>
          <w:sz w:val="20"/>
        </w:rPr>
      </w:pPr>
    </w:p>
    <w:p w14:paraId="528EF31C" w14:textId="77777777" w:rsidR="00822DDA" w:rsidRDefault="00822DDA">
      <w:pPr>
        <w:pStyle w:val="BodyText"/>
        <w:rPr>
          <w:sz w:val="20"/>
        </w:rPr>
      </w:pPr>
    </w:p>
    <w:p w14:paraId="528EF31D" w14:textId="77777777" w:rsidR="00822DDA" w:rsidRDefault="00822DDA">
      <w:pPr>
        <w:pStyle w:val="BodyText"/>
        <w:rPr>
          <w:sz w:val="20"/>
        </w:rPr>
      </w:pPr>
    </w:p>
    <w:p w14:paraId="528EF31F" w14:textId="77777777" w:rsidR="00822DDA" w:rsidRDefault="00822DDA">
      <w:pPr>
        <w:pStyle w:val="BodyText"/>
        <w:rPr>
          <w:sz w:val="20"/>
        </w:rPr>
      </w:pPr>
    </w:p>
    <w:p w14:paraId="528EF320" w14:textId="77777777" w:rsidR="00822DDA" w:rsidRDefault="00822DDA">
      <w:pPr>
        <w:pStyle w:val="BodyText"/>
        <w:rPr>
          <w:sz w:val="20"/>
        </w:rPr>
      </w:pPr>
    </w:p>
    <w:p w14:paraId="528EF321" w14:textId="77777777" w:rsidR="00822DDA" w:rsidRDefault="00822DDA">
      <w:pPr>
        <w:pStyle w:val="BodyText"/>
        <w:rPr>
          <w:sz w:val="20"/>
        </w:rPr>
      </w:pPr>
    </w:p>
    <w:p w14:paraId="528EF324" w14:textId="77777777" w:rsidR="00822DDA" w:rsidRDefault="00822DDA">
      <w:pPr>
        <w:pStyle w:val="BodyText"/>
        <w:rPr>
          <w:sz w:val="20"/>
        </w:rPr>
      </w:pPr>
    </w:p>
    <w:p w14:paraId="528EF325" w14:textId="77777777" w:rsidR="00822DDA" w:rsidRDefault="00822DDA">
      <w:pPr>
        <w:pStyle w:val="BodyText"/>
        <w:rPr>
          <w:sz w:val="20"/>
        </w:rPr>
      </w:pPr>
    </w:p>
    <w:p w14:paraId="528EF326" w14:textId="77777777" w:rsidR="00822DDA" w:rsidRDefault="00822DDA">
      <w:pPr>
        <w:pStyle w:val="BodyText"/>
        <w:rPr>
          <w:sz w:val="20"/>
        </w:rPr>
      </w:pPr>
    </w:p>
    <w:p w14:paraId="528EF327" w14:textId="77777777" w:rsidR="00822DDA" w:rsidRDefault="00822DDA">
      <w:pPr>
        <w:pStyle w:val="BodyText"/>
        <w:rPr>
          <w:sz w:val="20"/>
        </w:rPr>
      </w:pPr>
    </w:p>
    <w:p w14:paraId="528EF328" w14:textId="77777777" w:rsidR="00822DDA" w:rsidRDefault="00822DDA">
      <w:pPr>
        <w:pStyle w:val="BodyText"/>
        <w:rPr>
          <w:sz w:val="20"/>
        </w:rPr>
      </w:pPr>
    </w:p>
    <w:p w14:paraId="528EF329" w14:textId="77777777" w:rsidR="00822DDA" w:rsidRDefault="00822DDA">
      <w:pPr>
        <w:pStyle w:val="BodyText"/>
        <w:spacing w:before="8"/>
        <w:rPr>
          <w:sz w:val="22"/>
        </w:rPr>
      </w:pPr>
    </w:p>
    <w:p w14:paraId="528EF32A" w14:textId="77777777" w:rsidR="00822DDA" w:rsidRDefault="001E43DF">
      <w:pPr>
        <w:pStyle w:val="Heading1"/>
      </w:pPr>
      <w:r>
        <w:rPr>
          <w:w w:val="110"/>
        </w:rPr>
        <w:t>CHAPTER</w:t>
      </w:r>
      <w:r>
        <w:rPr>
          <w:spacing w:val="161"/>
          <w:w w:val="110"/>
        </w:rPr>
        <w:t xml:space="preserve"> </w:t>
      </w:r>
      <w:r>
        <w:rPr>
          <w:w w:val="110"/>
        </w:rPr>
        <w:t>-</w:t>
      </w:r>
      <w:r>
        <w:rPr>
          <w:spacing w:val="157"/>
          <w:w w:val="110"/>
        </w:rPr>
        <w:t xml:space="preserve"> </w:t>
      </w:r>
      <w:r>
        <w:rPr>
          <w:w w:val="110"/>
        </w:rPr>
        <w:t>5</w:t>
      </w:r>
    </w:p>
    <w:p w14:paraId="528EF32B" w14:textId="77777777" w:rsidR="00822DDA" w:rsidRDefault="00822DDA">
      <w:pPr>
        <w:sectPr w:rsidR="00822DDA" w:rsidSect="00514312">
          <w:footerReference w:type="default" r:id="rId21"/>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2C" w14:textId="77777777" w:rsidR="00822DDA" w:rsidRDefault="001E43DF">
      <w:pPr>
        <w:pStyle w:val="Heading2"/>
        <w:spacing w:before="61"/>
        <w:ind w:left="2671" w:right="2955"/>
        <w:jc w:val="center"/>
      </w:pPr>
      <w:bookmarkStart w:id="11" w:name="_TOC_250001"/>
      <w:r>
        <w:lastRenderedPageBreak/>
        <w:t>5</w:t>
      </w:r>
      <w:r>
        <w:rPr>
          <w:spacing w:val="-8"/>
        </w:rPr>
        <w:t xml:space="preserve"> </w:t>
      </w:r>
      <w:r>
        <w:t>.</w:t>
      </w:r>
      <w:r>
        <w:rPr>
          <w:spacing w:val="-11"/>
        </w:rPr>
        <w:t xml:space="preserve"> </w:t>
      </w:r>
      <w:r>
        <w:t>SYSTEM</w:t>
      </w:r>
      <w:r>
        <w:rPr>
          <w:spacing w:val="-8"/>
        </w:rPr>
        <w:t xml:space="preserve"> </w:t>
      </w:r>
      <w:bookmarkEnd w:id="11"/>
      <w:r>
        <w:t>DESIGN</w:t>
      </w:r>
    </w:p>
    <w:p w14:paraId="528EF32D" w14:textId="77777777" w:rsidR="00822DDA" w:rsidRDefault="00822DDA">
      <w:pPr>
        <w:pStyle w:val="BodyText"/>
        <w:spacing w:before="10"/>
        <w:rPr>
          <w:b/>
          <w:sz w:val="30"/>
        </w:rPr>
      </w:pPr>
    </w:p>
    <w:p w14:paraId="528EF32E" w14:textId="77777777" w:rsidR="00822DDA" w:rsidRDefault="001E43DF" w:rsidP="00E83CFC">
      <w:pPr>
        <w:pStyle w:val="BodyText"/>
        <w:spacing w:line="360" w:lineRule="auto"/>
        <w:ind w:right="552" w:firstLine="340"/>
        <w:jc w:val="both"/>
      </w:pPr>
      <w:r>
        <w:t>System design is the transition from a user-oriented document to programmers or</w:t>
      </w:r>
      <w:r>
        <w:rPr>
          <w:spacing w:val="1"/>
        </w:rPr>
        <w:t xml:space="preserve"> </w:t>
      </w:r>
      <w:r>
        <w:t>database personnel. The design is a solution, specifying how to approach to the creation of a</w:t>
      </w:r>
      <w:r>
        <w:rPr>
          <w:spacing w:val="1"/>
        </w:rPr>
        <w:t xml:space="preserve"> </w:t>
      </w:r>
      <w:r>
        <w:t>new system. This is composed of several steps. It provides the understanding and procedural</w:t>
      </w:r>
      <w:r>
        <w:rPr>
          <w:spacing w:val="1"/>
        </w:rPr>
        <w:t xml:space="preserve"> </w:t>
      </w:r>
      <w:r>
        <w:t>details</w:t>
      </w:r>
      <w:r>
        <w:rPr>
          <w:spacing w:val="-14"/>
        </w:rPr>
        <w:t xml:space="preserve"> </w:t>
      </w:r>
      <w:r>
        <w:t>necessary</w:t>
      </w:r>
      <w:r>
        <w:rPr>
          <w:spacing w:val="-14"/>
        </w:rPr>
        <w:t xml:space="preserve"> </w:t>
      </w:r>
      <w:r>
        <w:t>for</w:t>
      </w:r>
      <w:r>
        <w:rPr>
          <w:spacing w:val="-13"/>
        </w:rPr>
        <w:t xml:space="preserve"> </w:t>
      </w:r>
      <w:r>
        <w:t>implementing</w:t>
      </w:r>
      <w:r>
        <w:rPr>
          <w:spacing w:val="-14"/>
        </w:rPr>
        <w:t xml:space="preserve"> </w:t>
      </w:r>
      <w:r>
        <w:t>the</w:t>
      </w:r>
      <w:r>
        <w:rPr>
          <w:spacing w:val="-15"/>
        </w:rPr>
        <w:t xml:space="preserve"> </w:t>
      </w:r>
      <w:r>
        <w:t>system</w:t>
      </w:r>
      <w:r>
        <w:rPr>
          <w:spacing w:val="-12"/>
        </w:rPr>
        <w:t xml:space="preserve"> </w:t>
      </w:r>
      <w:r>
        <w:t>recommended</w:t>
      </w:r>
      <w:r>
        <w:rPr>
          <w:spacing w:val="-12"/>
        </w:rPr>
        <w:t xml:space="preserve"> </w:t>
      </w:r>
      <w:r>
        <w:t>in</w:t>
      </w:r>
      <w:r>
        <w:rPr>
          <w:spacing w:val="-14"/>
        </w:rPr>
        <w:t xml:space="preserve"> </w:t>
      </w:r>
      <w:r>
        <w:t>the</w:t>
      </w:r>
      <w:r>
        <w:rPr>
          <w:spacing w:val="-13"/>
        </w:rPr>
        <w:t xml:space="preserve"> </w:t>
      </w:r>
      <w:r>
        <w:t>feasibility</w:t>
      </w:r>
      <w:r>
        <w:rPr>
          <w:spacing w:val="-14"/>
        </w:rPr>
        <w:t xml:space="preserve"> </w:t>
      </w:r>
      <w:r>
        <w:t>study.</w:t>
      </w:r>
      <w:r>
        <w:rPr>
          <w:spacing w:val="-10"/>
        </w:rPr>
        <w:t xml:space="preserve"> </w:t>
      </w:r>
      <w:r>
        <w:t>Designing</w:t>
      </w:r>
      <w:r>
        <w:rPr>
          <w:spacing w:val="-58"/>
        </w:rPr>
        <w:t xml:space="preserve"> </w:t>
      </w:r>
      <w:r>
        <w:t>goes through logical and physical stages of development. Logical design reviews the present</w:t>
      </w:r>
      <w:r>
        <w:rPr>
          <w:spacing w:val="1"/>
        </w:rPr>
        <w:t xml:space="preserve"> </w:t>
      </w:r>
      <w:r>
        <w:t>physical system, prepare input and output specification, details of implementation plan and</w:t>
      </w:r>
      <w:r>
        <w:rPr>
          <w:spacing w:val="1"/>
        </w:rPr>
        <w:t xml:space="preserve"> </w:t>
      </w:r>
      <w:r>
        <w:t>prepare a</w:t>
      </w:r>
      <w:r>
        <w:rPr>
          <w:spacing w:val="-1"/>
        </w:rPr>
        <w:t xml:space="preserve"> </w:t>
      </w:r>
      <w:r>
        <w:t>logical design walkthrough.</w:t>
      </w:r>
    </w:p>
    <w:p w14:paraId="528EF32F" w14:textId="77777777" w:rsidR="00822DDA" w:rsidRDefault="001E43DF" w:rsidP="00E83CFC">
      <w:pPr>
        <w:pStyle w:val="BodyText"/>
        <w:spacing w:before="160" w:line="360" w:lineRule="auto"/>
        <w:ind w:right="552" w:firstLine="340"/>
        <w:jc w:val="both"/>
      </w:pPr>
      <w:r>
        <w:t>The database tables are designed by analysing functions involved in the system and</w:t>
      </w:r>
      <w:r>
        <w:rPr>
          <w:spacing w:val="1"/>
        </w:rPr>
        <w:t xml:space="preserve"> </w:t>
      </w:r>
      <w:r>
        <w:t>format of the fields is also designed. The fields in the database tables should define their role</w:t>
      </w:r>
      <w:r>
        <w:rPr>
          <w:spacing w:val="1"/>
        </w:rPr>
        <w:t xml:space="preserve"> </w:t>
      </w:r>
      <w:r>
        <w:t>in the system. The unnecessary fields should be avoided because it affects the storage areas of</w:t>
      </w:r>
      <w:r>
        <w:rPr>
          <w:spacing w:val="-57"/>
        </w:rPr>
        <w:t xml:space="preserve"> </w:t>
      </w:r>
      <w:r>
        <w:t>the system. Then, in the input and output screen design, the design should be made user</w:t>
      </w:r>
      <w:r>
        <w:rPr>
          <w:spacing w:val="1"/>
        </w:rPr>
        <w:t xml:space="preserve"> </w:t>
      </w:r>
      <w:r>
        <w:t>friendly.</w:t>
      </w:r>
      <w:r>
        <w:rPr>
          <w:spacing w:val="1"/>
        </w:rPr>
        <w:t xml:space="preserve"> </w:t>
      </w:r>
      <w:r>
        <w:t>The</w:t>
      </w:r>
      <w:r>
        <w:rPr>
          <w:spacing w:val="1"/>
        </w:rPr>
        <w:t xml:space="preserve"> </w:t>
      </w:r>
      <w:r>
        <w:t>menu should be</w:t>
      </w:r>
      <w:r>
        <w:rPr>
          <w:spacing w:val="-1"/>
        </w:rPr>
        <w:t xml:space="preserve"> </w:t>
      </w:r>
      <w:r>
        <w:t>precise</w:t>
      </w:r>
      <w:r>
        <w:rPr>
          <w:spacing w:val="-2"/>
        </w:rPr>
        <w:t xml:space="preserve"> </w:t>
      </w:r>
      <w:r>
        <w:t>and</w:t>
      </w:r>
      <w:r>
        <w:rPr>
          <w:spacing w:val="2"/>
        </w:rPr>
        <w:t xml:space="preserve"> </w:t>
      </w:r>
      <w:r>
        <w:t>compact.</w:t>
      </w:r>
    </w:p>
    <w:p w14:paraId="528EF330" w14:textId="77777777" w:rsidR="00822DDA" w:rsidRDefault="00822DDA" w:rsidP="00E83CFC">
      <w:pPr>
        <w:pStyle w:val="BodyText"/>
        <w:spacing w:before="5"/>
        <w:rPr>
          <w:sz w:val="36"/>
        </w:rPr>
      </w:pPr>
    </w:p>
    <w:p w14:paraId="528EF331" w14:textId="77777777" w:rsidR="00822DDA" w:rsidRDefault="001E43DF" w:rsidP="004342E9">
      <w:pPr>
        <w:pStyle w:val="Heading2"/>
        <w:spacing w:before="1" w:line="360" w:lineRule="auto"/>
        <w:ind w:left="567"/>
      </w:pPr>
      <w:r>
        <w:rPr>
          <w:spacing w:val="-1"/>
        </w:rPr>
        <w:t>5.1 SOFTWARE</w:t>
      </w:r>
      <w:r>
        <w:rPr>
          <w:spacing w:val="-19"/>
        </w:rPr>
        <w:t xml:space="preserve"> </w:t>
      </w:r>
      <w:r>
        <w:rPr>
          <w:spacing w:val="-1"/>
        </w:rPr>
        <w:t>DESIGN</w:t>
      </w:r>
    </w:p>
    <w:p w14:paraId="528EF332" w14:textId="77777777" w:rsidR="00822DDA" w:rsidRDefault="001E43DF" w:rsidP="00E83CFC">
      <w:pPr>
        <w:pStyle w:val="BodyText"/>
        <w:spacing w:before="215"/>
      </w:pPr>
      <w:r>
        <w:t>In</w:t>
      </w:r>
      <w:r>
        <w:rPr>
          <w:spacing w:val="-9"/>
        </w:rPr>
        <w:t xml:space="preserve"> </w:t>
      </w:r>
      <w:r>
        <w:t>designing</w:t>
      </w:r>
      <w:r>
        <w:rPr>
          <w:spacing w:val="-11"/>
        </w:rPr>
        <w:t xml:space="preserve"> </w:t>
      </w:r>
      <w:r>
        <w:t>the</w:t>
      </w:r>
      <w:r>
        <w:rPr>
          <w:spacing w:val="-12"/>
        </w:rPr>
        <w:t xml:space="preserve"> </w:t>
      </w:r>
      <w:r>
        <w:t>software,</w:t>
      </w:r>
      <w:r>
        <w:rPr>
          <w:spacing w:val="-12"/>
        </w:rPr>
        <w:t xml:space="preserve"> </w:t>
      </w:r>
      <w:r>
        <w:t>the</w:t>
      </w:r>
      <w:r>
        <w:rPr>
          <w:spacing w:val="-14"/>
        </w:rPr>
        <w:t xml:space="preserve"> </w:t>
      </w:r>
      <w:r>
        <w:t>following</w:t>
      </w:r>
      <w:r>
        <w:rPr>
          <w:spacing w:val="-8"/>
        </w:rPr>
        <w:t xml:space="preserve"> </w:t>
      </w:r>
      <w:r>
        <w:t>principles</w:t>
      </w:r>
      <w:r>
        <w:rPr>
          <w:spacing w:val="-13"/>
        </w:rPr>
        <w:t xml:space="preserve"> </w:t>
      </w:r>
      <w:r>
        <w:t>are</w:t>
      </w:r>
      <w:r>
        <w:rPr>
          <w:spacing w:val="-10"/>
        </w:rPr>
        <w:t xml:space="preserve"> </w:t>
      </w:r>
      <w:r>
        <w:t>followed:</w:t>
      </w:r>
    </w:p>
    <w:p w14:paraId="528EF333" w14:textId="77777777" w:rsidR="00822DDA" w:rsidRDefault="00822DDA" w:rsidP="00E83CFC">
      <w:pPr>
        <w:pStyle w:val="BodyText"/>
        <w:ind w:left="231" w:hangingChars="89" w:hanging="231"/>
        <w:rPr>
          <w:sz w:val="26"/>
        </w:rPr>
      </w:pPr>
    </w:p>
    <w:p w14:paraId="528EF334" w14:textId="77777777" w:rsidR="00822DDA" w:rsidRDefault="001E43DF" w:rsidP="003B7A2A">
      <w:pPr>
        <w:pStyle w:val="ListParagraph"/>
        <w:numPr>
          <w:ilvl w:val="1"/>
          <w:numId w:val="8"/>
        </w:numPr>
        <w:spacing w:before="1" w:line="348" w:lineRule="auto"/>
        <w:ind w:left="567" w:right="567" w:hanging="433"/>
        <w:jc w:val="both"/>
        <w:rPr>
          <w:sz w:val="24"/>
        </w:rPr>
      </w:pPr>
      <w:r>
        <w:rPr>
          <w:sz w:val="24"/>
        </w:rPr>
        <w:t>Modularity and partitioning: software is designed in such a way that each system should</w:t>
      </w:r>
      <w:r>
        <w:rPr>
          <w:spacing w:val="-57"/>
          <w:sz w:val="24"/>
        </w:rPr>
        <w:t xml:space="preserve"> </w:t>
      </w:r>
      <w:r>
        <w:rPr>
          <w:sz w:val="24"/>
        </w:rPr>
        <w:t>consist</w:t>
      </w:r>
      <w:r>
        <w:rPr>
          <w:spacing w:val="-3"/>
          <w:sz w:val="24"/>
        </w:rPr>
        <w:t xml:space="preserve"> </w:t>
      </w:r>
      <w:r>
        <w:rPr>
          <w:sz w:val="24"/>
        </w:rPr>
        <w:t>of</w:t>
      </w:r>
      <w:r>
        <w:rPr>
          <w:spacing w:val="-1"/>
          <w:sz w:val="24"/>
        </w:rPr>
        <w:t xml:space="preserve"> </w:t>
      </w:r>
      <w:r>
        <w:rPr>
          <w:sz w:val="24"/>
        </w:rPr>
        <w:t>hierarchy</w:t>
      </w:r>
      <w:r>
        <w:rPr>
          <w:spacing w:val="-3"/>
          <w:sz w:val="24"/>
        </w:rPr>
        <w:t xml:space="preserve"> </w:t>
      </w:r>
      <w:r>
        <w:rPr>
          <w:sz w:val="24"/>
        </w:rPr>
        <w:t>of modules and serve to partition into</w:t>
      </w:r>
      <w:r>
        <w:rPr>
          <w:spacing w:val="-4"/>
          <w:sz w:val="24"/>
        </w:rPr>
        <w:t xml:space="preserve"> </w:t>
      </w:r>
      <w:r>
        <w:rPr>
          <w:sz w:val="24"/>
        </w:rPr>
        <w:t>separate</w:t>
      </w:r>
      <w:r>
        <w:rPr>
          <w:spacing w:val="1"/>
          <w:sz w:val="24"/>
        </w:rPr>
        <w:t xml:space="preserve"> </w:t>
      </w:r>
      <w:r>
        <w:rPr>
          <w:sz w:val="24"/>
        </w:rPr>
        <w:t>function.</w:t>
      </w:r>
    </w:p>
    <w:p w14:paraId="528EF335" w14:textId="2BC105C8" w:rsidR="00822DDA" w:rsidRDefault="00EF55EC" w:rsidP="003B7A2A">
      <w:pPr>
        <w:pStyle w:val="ListParagraph"/>
        <w:numPr>
          <w:ilvl w:val="1"/>
          <w:numId w:val="8"/>
        </w:numPr>
        <w:tabs>
          <w:tab w:val="left" w:pos="449"/>
        </w:tabs>
        <w:spacing w:before="15"/>
        <w:ind w:left="567" w:right="567" w:hanging="433"/>
        <w:jc w:val="both"/>
        <w:rPr>
          <w:sz w:val="24"/>
        </w:rPr>
      </w:pPr>
      <w:r>
        <w:rPr>
          <w:sz w:val="24"/>
        </w:rPr>
        <w:t xml:space="preserve">  </w:t>
      </w:r>
      <w:r w:rsidR="001E43DF">
        <w:rPr>
          <w:sz w:val="24"/>
        </w:rPr>
        <w:t>Coupling:</w:t>
      </w:r>
      <w:r w:rsidR="001E43DF">
        <w:rPr>
          <w:spacing w:val="-2"/>
          <w:sz w:val="24"/>
        </w:rPr>
        <w:t xml:space="preserve"> </w:t>
      </w:r>
      <w:r w:rsidR="001E43DF">
        <w:rPr>
          <w:sz w:val="24"/>
        </w:rPr>
        <w:t>modules</w:t>
      </w:r>
      <w:r w:rsidR="001E43DF">
        <w:rPr>
          <w:spacing w:val="-5"/>
          <w:sz w:val="24"/>
        </w:rPr>
        <w:t xml:space="preserve"> </w:t>
      </w:r>
      <w:r w:rsidR="001E43DF">
        <w:rPr>
          <w:sz w:val="24"/>
        </w:rPr>
        <w:t>should</w:t>
      </w:r>
      <w:r w:rsidR="001E43DF">
        <w:rPr>
          <w:spacing w:val="-2"/>
          <w:sz w:val="24"/>
        </w:rPr>
        <w:t xml:space="preserve"> </w:t>
      </w:r>
      <w:r w:rsidR="001E43DF">
        <w:rPr>
          <w:sz w:val="24"/>
        </w:rPr>
        <w:t>have</w:t>
      </w:r>
      <w:r w:rsidR="001E43DF">
        <w:rPr>
          <w:spacing w:val="-5"/>
          <w:sz w:val="24"/>
        </w:rPr>
        <w:t xml:space="preserve"> </w:t>
      </w:r>
      <w:r w:rsidR="001E43DF">
        <w:rPr>
          <w:sz w:val="24"/>
        </w:rPr>
        <w:t>little</w:t>
      </w:r>
      <w:r w:rsidR="001E43DF">
        <w:rPr>
          <w:spacing w:val="-3"/>
          <w:sz w:val="24"/>
        </w:rPr>
        <w:t xml:space="preserve"> </w:t>
      </w:r>
      <w:r w:rsidR="001E43DF">
        <w:rPr>
          <w:sz w:val="24"/>
        </w:rPr>
        <w:t>dependency</w:t>
      </w:r>
      <w:r w:rsidR="001E43DF">
        <w:rPr>
          <w:spacing w:val="-5"/>
          <w:sz w:val="24"/>
        </w:rPr>
        <w:t xml:space="preserve"> </w:t>
      </w:r>
      <w:r w:rsidR="001E43DF">
        <w:rPr>
          <w:sz w:val="24"/>
        </w:rPr>
        <w:t>on</w:t>
      </w:r>
      <w:r w:rsidR="001E43DF">
        <w:rPr>
          <w:spacing w:val="-2"/>
          <w:sz w:val="24"/>
        </w:rPr>
        <w:t xml:space="preserve"> </w:t>
      </w:r>
      <w:r w:rsidR="001E43DF">
        <w:rPr>
          <w:sz w:val="24"/>
        </w:rPr>
        <w:t>the</w:t>
      </w:r>
      <w:r w:rsidR="001E43DF">
        <w:rPr>
          <w:spacing w:val="-2"/>
          <w:sz w:val="24"/>
        </w:rPr>
        <w:t xml:space="preserve"> </w:t>
      </w:r>
      <w:r w:rsidR="001E43DF">
        <w:rPr>
          <w:sz w:val="24"/>
        </w:rPr>
        <w:t>other</w:t>
      </w:r>
      <w:r w:rsidR="001E43DF">
        <w:rPr>
          <w:spacing w:val="-3"/>
          <w:sz w:val="24"/>
        </w:rPr>
        <w:t xml:space="preserve"> </w:t>
      </w:r>
      <w:r w:rsidR="001E43DF">
        <w:rPr>
          <w:sz w:val="24"/>
        </w:rPr>
        <w:t>modules</w:t>
      </w:r>
      <w:r w:rsidR="001E43DF">
        <w:rPr>
          <w:spacing w:val="-2"/>
          <w:sz w:val="24"/>
        </w:rPr>
        <w:t xml:space="preserve"> </w:t>
      </w:r>
      <w:r w:rsidR="001E43DF">
        <w:rPr>
          <w:sz w:val="24"/>
        </w:rPr>
        <w:t>of</w:t>
      </w:r>
      <w:r w:rsidR="001E43DF">
        <w:rPr>
          <w:spacing w:val="-2"/>
          <w:sz w:val="24"/>
        </w:rPr>
        <w:t xml:space="preserve"> </w:t>
      </w:r>
      <w:r w:rsidR="001E43DF">
        <w:rPr>
          <w:sz w:val="24"/>
        </w:rPr>
        <w:t>a</w:t>
      </w:r>
      <w:r w:rsidR="001E43DF">
        <w:rPr>
          <w:spacing w:val="-6"/>
          <w:sz w:val="24"/>
        </w:rPr>
        <w:t xml:space="preserve"> </w:t>
      </w:r>
      <w:r w:rsidR="001E43DF">
        <w:rPr>
          <w:sz w:val="24"/>
        </w:rPr>
        <w:t>system.</w:t>
      </w:r>
    </w:p>
    <w:p w14:paraId="528EF336" w14:textId="667AA5F6" w:rsidR="00822DDA" w:rsidRDefault="00EF55EC" w:rsidP="003B7A2A">
      <w:pPr>
        <w:pStyle w:val="ListParagraph"/>
        <w:numPr>
          <w:ilvl w:val="1"/>
          <w:numId w:val="8"/>
        </w:numPr>
        <w:tabs>
          <w:tab w:val="left" w:pos="449"/>
        </w:tabs>
        <w:spacing w:before="148"/>
        <w:ind w:left="567" w:right="567" w:hanging="433"/>
        <w:jc w:val="both"/>
        <w:rPr>
          <w:sz w:val="24"/>
        </w:rPr>
      </w:pPr>
      <w:r>
        <w:rPr>
          <w:sz w:val="24"/>
        </w:rPr>
        <w:t xml:space="preserve">  </w:t>
      </w:r>
      <w:r w:rsidR="001E43DF">
        <w:rPr>
          <w:sz w:val="24"/>
        </w:rPr>
        <w:t>Cohesion:</w:t>
      </w:r>
      <w:r w:rsidR="001E43DF">
        <w:rPr>
          <w:spacing w:val="-5"/>
          <w:sz w:val="24"/>
        </w:rPr>
        <w:t xml:space="preserve"> </w:t>
      </w:r>
      <w:r w:rsidR="001E43DF">
        <w:rPr>
          <w:sz w:val="24"/>
        </w:rPr>
        <w:t>modules</w:t>
      </w:r>
      <w:r w:rsidR="001E43DF">
        <w:rPr>
          <w:spacing w:val="-5"/>
          <w:sz w:val="24"/>
        </w:rPr>
        <w:t xml:space="preserve"> </w:t>
      </w:r>
      <w:r w:rsidR="001E43DF">
        <w:rPr>
          <w:sz w:val="24"/>
        </w:rPr>
        <w:t>should</w:t>
      </w:r>
      <w:r w:rsidR="001E43DF">
        <w:rPr>
          <w:spacing w:val="-5"/>
          <w:sz w:val="24"/>
        </w:rPr>
        <w:t xml:space="preserve"> </w:t>
      </w:r>
      <w:r w:rsidR="001E43DF">
        <w:rPr>
          <w:sz w:val="24"/>
        </w:rPr>
        <w:t>carry</w:t>
      </w:r>
      <w:r w:rsidR="001E43DF">
        <w:rPr>
          <w:spacing w:val="-5"/>
          <w:sz w:val="24"/>
        </w:rPr>
        <w:t xml:space="preserve"> </w:t>
      </w:r>
      <w:r w:rsidR="001E43DF">
        <w:rPr>
          <w:sz w:val="24"/>
        </w:rPr>
        <w:t>out</w:t>
      </w:r>
      <w:r w:rsidR="001E43DF">
        <w:rPr>
          <w:spacing w:val="-4"/>
          <w:sz w:val="24"/>
        </w:rPr>
        <w:t xml:space="preserve"> </w:t>
      </w:r>
      <w:r w:rsidR="001E43DF">
        <w:rPr>
          <w:sz w:val="24"/>
        </w:rPr>
        <w:t>the</w:t>
      </w:r>
      <w:r w:rsidR="001E43DF">
        <w:rPr>
          <w:spacing w:val="-5"/>
          <w:sz w:val="24"/>
        </w:rPr>
        <w:t xml:space="preserve"> </w:t>
      </w:r>
      <w:r w:rsidR="001E43DF">
        <w:rPr>
          <w:sz w:val="24"/>
        </w:rPr>
        <w:t>operations</w:t>
      </w:r>
      <w:r w:rsidR="001E43DF">
        <w:rPr>
          <w:spacing w:val="-5"/>
          <w:sz w:val="24"/>
        </w:rPr>
        <w:t xml:space="preserve"> </w:t>
      </w:r>
      <w:r w:rsidR="001E43DF">
        <w:rPr>
          <w:sz w:val="24"/>
        </w:rPr>
        <w:t>in</w:t>
      </w:r>
      <w:r w:rsidR="001E43DF">
        <w:rPr>
          <w:spacing w:val="-3"/>
          <w:sz w:val="24"/>
        </w:rPr>
        <w:t xml:space="preserve"> </w:t>
      </w:r>
      <w:r w:rsidR="001E43DF">
        <w:rPr>
          <w:sz w:val="24"/>
        </w:rPr>
        <w:t>a</w:t>
      </w:r>
      <w:r w:rsidR="001E43DF">
        <w:rPr>
          <w:spacing w:val="-6"/>
          <w:sz w:val="24"/>
        </w:rPr>
        <w:t xml:space="preserve"> </w:t>
      </w:r>
      <w:r w:rsidR="001E43DF">
        <w:rPr>
          <w:sz w:val="24"/>
        </w:rPr>
        <w:t>single</w:t>
      </w:r>
      <w:r w:rsidR="001E43DF">
        <w:rPr>
          <w:spacing w:val="-6"/>
          <w:sz w:val="24"/>
        </w:rPr>
        <w:t xml:space="preserve"> </w:t>
      </w:r>
      <w:r w:rsidR="001E43DF">
        <w:rPr>
          <w:sz w:val="24"/>
        </w:rPr>
        <w:t>processing function.</w:t>
      </w:r>
    </w:p>
    <w:p w14:paraId="528EF337" w14:textId="7B36E1BE" w:rsidR="00822DDA" w:rsidRDefault="00EF55EC" w:rsidP="003B7A2A">
      <w:pPr>
        <w:pStyle w:val="ListParagraph"/>
        <w:numPr>
          <w:ilvl w:val="1"/>
          <w:numId w:val="8"/>
        </w:numPr>
        <w:tabs>
          <w:tab w:val="left" w:pos="436"/>
        </w:tabs>
        <w:spacing w:before="145" w:line="352" w:lineRule="auto"/>
        <w:ind w:left="567" w:right="567" w:hanging="433"/>
        <w:jc w:val="both"/>
        <w:rPr>
          <w:sz w:val="24"/>
        </w:rPr>
      </w:pPr>
      <w:r>
        <w:rPr>
          <w:spacing w:val="-1"/>
          <w:sz w:val="24"/>
        </w:rPr>
        <w:t xml:space="preserve">  </w:t>
      </w:r>
      <w:r w:rsidR="001E43DF">
        <w:rPr>
          <w:spacing w:val="-1"/>
          <w:sz w:val="24"/>
        </w:rPr>
        <w:t>Shared</w:t>
      </w:r>
      <w:r w:rsidR="001E43DF">
        <w:rPr>
          <w:spacing w:val="-12"/>
          <w:sz w:val="24"/>
        </w:rPr>
        <w:t xml:space="preserve"> </w:t>
      </w:r>
      <w:r w:rsidR="001E43DF">
        <w:rPr>
          <w:spacing w:val="-1"/>
          <w:sz w:val="24"/>
        </w:rPr>
        <w:t>use:</w:t>
      </w:r>
      <w:r w:rsidR="001E43DF">
        <w:rPr>
          <w:spacing w:val="-14"/>
          <w:sz w:val="24"/>
        </w:rPr>
        <w:t xml:space="preserve"> </w:t>
      </w:r>
      <w:r w:rsidR="001E43DF">
        <w:rPr>
          <w:spacing w:val="-1"/>
          <w:sz w:val="24"/>
        </w:rPr>
        <w:t>avoid</w:t>
      </w:r>
      <w:r w:rsidR="001E43DF">
        <w:rPr>
          <w:spacing w:val="-17"/>
          <w:sz w:val="24"/>
        </w:rPr>
        <w:t xml:space="preserve"> </w:t>
      </w:r>
      <w:r w:rsidR="001E43DF">
        <w:rPr>
          <w:spacing w:val="-1"/>
          <w:sz w:val="24"/>
        </w:rPr>
        <w:t>duplication</w:t>
      </w:r>
      <w:r w:rsidR="001E43DF">
        <w:rPr>
          <w:spacing w:val="-14"/>
          <w:sz w:val="24"/>
        </w:rPr>
        <w:t xml:space="preserve"> </w:t>
      </w:r>
      <w:r w:rsidR="001E43DF">
        <w:rPr>
          <w:sz w:val="24"/>
        </w:rPr>
        <w:t>by</w:t>
      </w:r>
      <w:r w:rsidR="001E43DF">
        <w:rPr>
          <w:spacing w:val="-15"/>
          <w:sz w:val="24"/>
        </w:rPr>
        <w:t xml:space="preserve"> </w:t>
      </w:r>
      <w:r w:rsidR="001E43DF">
        <w:rPr>
          <w:sz w:val="24"/>
        </w:rPr>
        <w:t>allowing</w:t>
      </w:r>
      <w:r w:rsidR="001E43DF">
        <w:rPr>
          <w:spacing w:val="-17"/>
          <w:sz w:val="24"/>
        </w:rPr>
        <w:t xml:space="preserve"> </w:t>
      </w:r>
      <w:r w:rsidR="001E43DF">
        <w:rPr>
          <w:sz w:val="24"/>
        </w:rPr>
        <w:t>a</w:t>
      </w:r>
      <w:r w:rsidR="001E43DF">
        <w:rPr>
          <w:spacing w:val="-13"/>
          <w:sz w:val="24"/>
        </w:rPr>
        <w:t xml:space="preserve"> </w:t>
      </w:r>
      <w:r w:rsidR="001E43DF">
        <w:rPr>
          <w:sz w:val="24"/>
        </w:rPr>
        <w:t>single</w:t>
      </w:r>
      <w:r w:rsidR="001E43DF">
        <w:rPr>
          <w:spacing w:val="-15"/>
          <w:sz w:val="24"/>
        </w:rPr>
        <w:t xml:space="preserve"> </w:t>
      </w:r>
      <w:r w:rsidR="001E43DF">
        <w:rPr>
          <w:sz w:val="24"/>
        </w:rPr>
        <w:t>module</w:t>
      </w:r>
      <w:r w:rsidR="001E43DF">
        <w:rPr>
          <w:spacing w:val="-16"/>
          <w:sz w:val="24"/>
        </w:rPr>
        <w:t xml:space="preserve"> </w:t>
      </w:r>
      <w:r w:rsidR="001E43DF">
        <w:rPr>
          <w:sz w:val="24"/>
        </w:rPr>
        <w:t>which</w:t>
      </w:r>
      <w:r w:rsidR="001E43DF">
        <w:rPr>
          <w:spacing w:val="-15"/>
          <w:sz w:val="24"/>
        </w:rPr>
        <w:t xml:space="preserve"> </w:t>
      </w:r>
      <w:r w:rsidR="001E43DF">
        <w:rPr>
          <w:sz w:val="24"/>
        </w:rPr>
        <w:t>is</w:t>
      </w:r>
      <w:r w:rsidR="001E43DF">
        <w:rPr>
          <w:spacing w:val="-15"/>
          <w:sz w:val="24"/>
        </w:rPr>
        <w:t xml:space="preserve"> </w:t>
      </w:r>
      <w:r w:rsidR="001E43DF">
        <w:rPr>
          <w:sz w:val="24"/>
        </w:rPr>
        <w:t>called</w:t>
      </w:r>
      <w:r w:rsidR="001E43DF">
        <w:rPr>
          <w:spacing w:val="-14"/>
          <w:sz w:val="24"/>
        </w:rPr>
        <w:t xml:space="preserve"> </w:t>
      </w:r>
      <w:r w:rsidR="001E43DF">
        <w:rPr>
          <w:sz w:val="24"/>
        </w:rPr>
        <w:t>by</w:t>
      </w:r>
      <w:r w:rsidR="001E43DF">
        <w:rPr>
          <w:spacing w:val="-15"/>
          <w:sz w:val="24"/>
        </w:rPr>
        <w:t xml:space="preserve"> </w:t>
      </w:r>
      <w:r w:rsidR="001E43DF">
        <w:rPr>
          <w:sz w:val="24"/>
        </w:rPr>
        <w:t>other,</w:t>
      </w:r>
      <w:r w:rsidR="001E43DF">
        <w:rPr>
          <w:spacing w:val="-15"/>
          <w:sz w:val="24"/>
        </w:rPr>
        <w:t xml:space="preserve"> </w:t>
      </w:r>
      <w:r w:rsidR="001E43DF">
        <w:rPr>
          <w:sz w:val="24"/>
        </w:rPr>
        <w:t>that</w:t>
      </w:r>
      <w:r w:rsidR="001E43DF">
        <w:rPr>
          <w:spacing w:val="-14"/>
          <w:sz w:val="24"/>
        </w:rPr>
        <w:t xml:space="preserve"> </w:t>
      </w:r>
      <w:r w:rsidR="001E43DF">
        <w:rPr>
          <w:sz w:val="24"/>
        </w:rPr>
        <w:t>needs</w:t>
      </w:r>
      <w:r w:rsidR="001E43DF">
        <w:rPr>
          <w:spacing w:val="-57"/>
          <w:sz w:val="24"/>
        </w:rPr>
        <w:t xml:space="preserve"> </w:t>
      </w:r>
      <w:r w:rsidR="001E43DF">
        <w:rPr>
          <w:sz w:val="24"/>
        </w:rPr>
        <w:t>the</w:t>
      </w:r>
      <w:r w:rsidR="001E43DF">
        <w:rPr>
          <w:spacing w:val="-2"/>
          <w:sz w:val="24"/>
        </w:rPr>
        <w:t xml:space="preserve"> </w:t>
      </w:r>
      <w:r w:rsidR="001E43DF">
        <w:rPr>
          <w:sz w:val="24"/>
        </w:rPr>
        <w:t>function</w:t>
      </w:r>
      <w:r w:rsidR="001E43DF">
        <w:rPr>
          <w:spacing w:val="2"/>
          <w:sz w:val="24"/>
        </w:rPr>
        <w:t xml:space="preserve"> </w:t>
      </w:r>
      <w:r w:rsidR="001E43DF">
        <w:rPr>
          <w:sz w:val="24"/>
        </w:rPr>
        <w:t>it</w:t>
      </w:r>
      <w:r w:rsidR="001E43DF">
        <w:rPr>
          <w:spacing w:val="-2"/>
          <w:sz w:val="24"/>
        </w:rPr>
        <w:t xml:space="preserve"> </w:t>
      </w:r>
      <w:r w:rsidR="001E43DF">
        <w:rPr>
          <w:sz w:val="24"/>
        </w:rPr>
        <w:t>provides.</w:t>
      </w:r>
    </w:p>
    <w:p w14:paraId="528EF338" w14:textId="77777777" w:rsidR="00822DDA" w:rsidRDefault="00822DDA" w:rsidP="003B7A2A">
      <w:pPr>
        <w:spacing w:line="352" w:lineRule="auto"/>
        <w:ind w:left="567" w:right="567"/>
        <w:jc w:val="both"/>
        <w:rPr>
          <w:sz w:val="24"/>
        </w:rPr>
        <w:sectPr w:rsidR="00822DDA" w:rsidSect="002D020D">
          <w:footerReference w:type="default" r:id="rId2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19"/>
          <w:cols w:space="720"/>
        </w:sectPr>
      </w:pPr>
    </w:p>
    <w:p w14:paraId="528EF339" w14:textId="77777777" w:rsidR="00822DDA" w:rsidRDefault="00822DDA" w:rsidP="00E83CFC">
      <w:pPr>
        <w:pStyle w:val="BodyText"/>
        <w:spacing w:before="5"/>
        <w:rPr>
          <w:sz w:val="25"/>
        </w:rPr>
      </w:pPr>
    </w:p>
    <w:p w14:paraId="528EF33A" w14:textId="77777777" w:rsidR="00822DDA" w:rsidRDefault="001E43DF" w:rsidP="004342E9">
      <w:pPr>
        <w:pStyle w:val="Heading2"/>
        <w:spacing w:before="85"/>
        <w:ind w:left="567"/>
      </w:pPr>
      <w:r>
        <w:t>5.2 INPUT</w:t>
      </w:r>
      <w:r>
        <w:rPr>
          <w:spacing w:val="-13"/>
        </w:rPr>
        <w:t xml:space="preserve"> </w:t>
      </w:r>
      <w:r>
        <w:t>DESIGN</w:t>
      </w:r>
    </w:p>
    <w:p w14:paraId="528EF33B" w14:textId="77777777" w:rsidR="00822DDA" w:rsidRDefault="00822DDA" w:rsidP="00E83CFC">
      <w:pPr>
        <w:pStyle w:val="BodyText"/>
        <w:spacing w:before="4"/>
        <w:rPr>
          <w:b/>
          <w:sz w:val="38"/>
        </w:rPr>
      </w:pPr>
    </w:p>
    <w:p w14:paraId="528EF33C" w14:textId="77777777" w:rsidR="00822DDA" w:rsidRDefault="001E43DF" w:rsidP="00E83CFC">
      <w:pPr>
        <w:pStyle w:val="BodyText"/>
        <w:spacing w:line="360" w:lineRule="auto"/>
        <w:ind w:right="553" w:firstLine="340"/>
        <w:jc w:val="both"/>
      </w:pPr>
      <w:r>
        <w:t>Considering the requirements, procedures are adopted to collect the necessary input</w:t>
      </w:r>
      <w:r>
        <w:rPr>
          <w:spacing w:val="1"/>
        </w:rPr>
        <w:t xml:space="preserve"> </w:t>
      </w:r>
      <w:r>
        <w:t>data</w:t>
      </w:r>
      <w:r>
        <w:rPr>
          <w:spacing w:val="-6"/>
        </w:rPr>
        <w:t xml:space="preserve"> </w:t>
      </w:r>
      <w:r>
        <w:t>in</w:t>
      </w:r>
      <w:r>
        <w:rPr>
          <w:spacing w:val="-4"/>
        </w:rPr>
        <w:t xml:space="preserve"> </w:t>
      </w:r>
      <w:r>
        <w:t>most</w:t>
      </w:r>
      <w:r>
        <w:rPr>
          <w:spacing w:val="-3"/>
        </w:rPr>
        <w:t xml:space="preserve"> </w:t>
      </w:r>
      <w:r>
        <w:t>efficiently</w:t>
      </w:r>
      <w:r>
        <w:rPr>
          <w:spacing w:val="-1"/>
        </w:rPr>
        <w:t xml:space="preserve"> </w:t>
      </w:r>
      <w:r>
        <w:t>designed</w:t>
      </w:r>
      <w:r>
        <w:rPr>
          <w:spacing w:val="-4"/>
        </w:rPr>
        <w:t xml:space="preserve"> </w:t>
      </w:r>
      <w:r>
        <w:t>format.</w:t>
      </w:r>
      <w:r>
        <w:rPr>
          <w:spacing w:val="-4"/>
        </w:rPr>
        <w:t xml:space="preserve"> </w:t>
      </w:r>
      <w:r>
        <w:t>The</w:t>
      </w:r>
      <w:r>
        <w:rPr>
          <w:spacing w:val="-8"/>
        </w:rPr>
        <w:t xml:space="preserve"> </w:t>
      </w:r>
      <w:r>
        <w:t>input</w:t>
      </w:r>
      <w:r>
        <w:rPr>
          <w:spacing w:val="-3"/>
        </w:rPr>
        <w:t xml:space="preserve"> </w:t>
      </w:r>
      <w:r>
        <w:t>design</w:t>
      </w:r>
      <w:r>
        <w:rPr>
          <w:spacing w:val="-4"/>
        </w:rPr>
        <w:t xml:space="preserve"> </w:t>
      </w:r>
      <w:r>
        <w:t>has</w:t>
      </w:r>
      <w:r>
        <w:rPr>
          <w:spacing w:val="-1"/>
        </w:rPr>
        <w:t xml:space="preserve"> </w:t>
      </w:r>
      <w:r>
        <w:t>to</w:t>
      </w:r>
      <w:r>
        <w:rPr>
          <w:spacing w:val="-4"/>
        </w:rPr>
        <w:t xml:space="preserve"> </w:t>
      </w:r>
      <w:r>
        <w:t>be</w:t>
      </w:r>
      <w:r>
        <w:rPr>
          <w:spacing w:val="-7"/>
        </w:rPr>
        <w:t xml:space="preserve"> </w:t>
      </w:r>
      <w:r>
        <w:t>done</w:t>
      </w:r>
      <w:r>
        <w:rPr>
          <w:spacing w:val="-5"/>
        </w:rPr>
        <w:t xml:space="preserve"> </w:t>
      </w:r>
      <w:r>
        <w:t>keeping</w:t>
      </w:r>
      <w:r>
        <w:rPr>
          <w:spacing w:val="-5"/>
        </w:rPr>
        <w:t xml:space="preserve"> </w:t>
      </w:r>
      <w:r>
        <w:t>in</w:t>
      </w:r>
      <w:r>
        <w:rPr>
          <w:spacing w:val="-1"/>
        </w:rPr>
        <w:t xml:space="preserve"> </w:t>
      </w:r>
      <w:r>
        <w:t>view</w:t>
      </w:r>
      <w:r>
        <w:rPr>
          <w:spacing w:val="-7"/>
        </w:rPr>
        <w:t xml:space="preserve"> </w:t>
      </w:r>
      <w:r>
        <w:t>that,</w:t>
      </w:r>
      <w:r>
        <w:rPr>
          <w:spacing w:val="-57"/>
        </w:rPr>
        <w:t xml:space="preserve"> </w:t>
      </w:r>
      <w:r>
        <w:t>the interaction of the user with the system should be in the most effective and simplified way.</w:t>
      </w:r>
      <w:r>
        <w:rPr>
          <w:spacing w:val="-57"/>
        </w:rPr>
        <w:t xml:space="preserve"> </w:t>
      </w:r>
      <w:r>
        <w:t>Also,</w:t>
      </w:r>
      <w:r>
        <w:rPr>
          <w:spacing w:val="-1"/>
        </w:rPr>
        <w:t xml:space="preserve"> </w:t>
      </w:r>
      <w:r>
        <w:t>the</w:t>
      </w:r>
      <w:r>
        <w:rPr>
          <w:spacing w:val="-1"/>
        </w:rPr>
        <w:t xml:space="preserve"> </w:t>
      </w:r>
      <w:r>
        <w:t>necessary measures are</w:t>
      </w:r>
      <w:r>
        <w:rPr>
          <w:spacing w:val="1"/>
        </w:rPr>
        <w:t xml:space="preserve"> </w:t>
      </w:r>
      <w:r>
        <w:t>taken</w:t>
      </w:r>
      <w:r>
        <w:rPr>
          <w:spacing w:val="2"/>
        </w:rPr>
        <w:t xml:space="preserve"> </w:t>
      </w:r>
      <w:r>
        <w:t>for</w:t>
      </w:r>
      <w:r>
        <w:rPr>
          <w:spacing w:val="-2"/>
        </w:rPr>
        <w:t xml:space="preserve"> </w:t>
      </w:r>
      <w:r>
        <w:t>the</w:t>
      </w:r>
      <w:r>
        <w:rPr>
          <w:spacing w:val="-1"/>
        </w:rPr>
        <w:t xml:space="preserve"> </w:t>
      </w:r>
      <w:r>
        <w:t>following</w:t>
      </w:r>
    </w:p>
    <w:p w14:paraId="528EF33D" w14:textId="77777777" w:rsidR="00822DDA" w:rsidRDefault="001E43DF" w:rsidP="00E83CFC">
      <w:pPr>
        <w:pStyle w:val="ListParagraph"/>
        <w:numPr>
          <w:ilvl w:val="1"/>
          <w:numId w:val="8"/>
        </w:numPr>
        <w:tabs>
          <w:tab w:val="left" w:pos="449"/>
        </w:tabs>
        <w:spacing w:line="294" w:lineRule="exact"/>
        <w:ind w:left="0" w:firstLine="12"/>
        <w:jc w:val="both"/>
        <w:rPr>
          <w:sz w:val="24"/>
        </w:rPr>
      </w:pPr>
      <w:r>
        <w:rPr>
          <w:sz w:val="24"/>
        </w:rPr>
        <w:t>Controlling</w:t>
      </w:r>
      <w:r>
        <w:rPr>
          <w:spacing w:val="-5"/>
          <w:sz w:val="24"/>
        </w:rPr>
        <w:t xml:space="preserve"> </w:t>
      </w:r>
      <w:r>
        <w:rPr>
          <w:sz w:val="24"/>
        </w:rPr>
        <w:t>the</w:t>
      </w:r>
      <w:r>
        <w:rPr>
          <w:spacing w:val="-6"/>
          <w:sz w:val="24"/>
        </w:rPr>
        <w:t xml:space="preserve"> </w:t>
      </w:r>
      <w:r>
        <w:rPr>
          <w:sz w:val="24"/>
        </w:rPr>
        <w:t>amount</w:t>
      </w:r>
      <w:r>
        <w:rPr>
          <w:spacing w:val="-2"/>
          <w:sz w:val="24"/>
        </w:rPr>
        <w:t xml:space="preserve"> </w:t>
      </w:r>
      <w:r>
        <w:rPr>
          <w:sz w:val="24"/>
        </w:rPr>
        <w:t>of</w:t>
      </w:r>
      <w:r>
        <w:rPr>
          <w:spacing w:val="-3"/>
          <w:sz w:val="24"/>
        </w:rPr>
        <w:t xml:space="preserve"> </w:t>
      </w:r>
      <w:r>
        <w:rPr>
          <w:sz w:val="24"/>
        </w:rPr>
        <w:t>input</w:t>
      </w:r>
    </w:p>
    <w:p w14:paraId="528EF33E" w14:textId="77777777" w:rsidR="00822DDA" w:rsidRDefault="001E43DF" w:rsidP="00E83CFC">
      <w:pPr>
        <w:pStyle w:val="ListParagraph"/>
        <w:numPr>
          <w:ilvl w:val="1"/>
          <w:numId w:val="8"/>
        </w:numPr>
        <w:tabs>
          <w:tab w:val="left" w:pos="449"/>
        </w:tabs>
        <w:spacing w:before="146"/>
        <w:ind w:left="0" w:firstLine="12"/>
        <w:jc w:val="both"/>
        <w:rPr>
          <w:sz w:val="24"/>
        </w:rPr>
      </w:pPr>
      <w:r>
        <w:rPr>
          <w:sz w:val="24"/>
        </w:rPr>
        <w:t>Avoid</w:t>
      </w:r>
      <w:r>
        <w:rPr>
          <w:spacing w:val="-4"/>
          <w:sz w:val="24"/>
        </w:rPr>
        <w:t xml:space="preserve"> </w:t>
      </w:r>
      <w:r>
        <w:rPr>
          <w:sz w:val="24"/>
        </w:rPr>
        <w:t>unauthorized</w:t>
      </w:r>
      <w:r>
        <w:rPr>
          <w:spacing w:val="-5"/>
          <w:sz w:val="24"/>
        </w:rPr>
        <w:t xml:space="preserve"> </w:t>
      </w:r>
      <w:r>
        <w:rPr>
          <w:sz w:val="24"/>
        </w:rPr>
        <w:t>access</w:t>
      </w:r>
      <w:r>
        <w:rPr>
          <w:spacing w:val="-6"/>
          <w:sz w:val="24"/>
        </w:rPr>
        <w:t xml:space="preserve"> </w:t>
      </w:r>
      <w:r>
        <w:rPr>
          <w:sz w:val="24"/>
        </w:rPr>
        <w:t>to</w:t>
      </w:r>
      <w:r>
        <w:rPr>
          <w:spacing w:val="-4"/>
          <w:sz w:val="24"/>
        </w:rPr>
        <w:t xml:space="preserve"> </w:t>
      </w:r>
      <w:r>
        <w:rPr>
          <w:sz w:val="24"/>
        </w:rPr>
        <w:t>the</w:t>
      </w:r>
      <w:r>
        <w:rPr>
          <w:spacing w:val="-6"/>
          <w:sz w:val="24"/>
        </w:rPr>
        <w:t xml:space="preserve"> </w:t>
      </w:r>
      <w:r>
        <w:rPr>
          <w:sz w:val="24"/>
        </w:rPr>
        <w:t>users</w:t>
      </w:r>
    </w:p>
    <w:p w14:paraId="528EF33F" w14:textId="77777777" w:rsidR="00822DDA" w:rsidRDefault="001E43DF" w:rsidP="00E83CFC">
      <w:pPr>
        <w:pStyle w:val="ListParagraph"/>
        <w:numPr>
          <w:ilvl w:val="1"/>
          <w:numId w:val="8"/>
        </w:numPr>
        <w:tabs>
          <w:tab w:val="left" w:pos="449"/>
        </w:tabs>
        <w:spacing w:before="147"/>
        <w:ind w:left="0" w:firstLine="12"/>
        <w:jc w:val="both"/>
        <w:rPr>
          <w:sz w:val="24"/>
        </w:rPr>
      </w:pPr>
      <w:r>
        <w:rPr>
          <w:sz w:val="24"/>
        </w:rPr>
        <w:t>Eliminating</w:t>
      </w:r>
      <w:r>
        <w:rPr>
          <w:spacing w:val="-6"/>
          <w:sz w:val="24"/>
        </w:rPr>
        <w:t xml:space="preserve"> </w:t>
      </w:r>
      <w:r>
        <w:rPr>
          <w:sz w:val="24"/>
        </w:rPr>
        <w:t>the</w:t>
      </w:r>
      <w:r>
        <w:rPr>
          <w:spacing w:val="-4"/>
          <w:sz w:val="24"/>
        </w:rPr>
        <w:t xml:space="preserve"> </w:t>
      </w:r>
      <w:r>
        <w:rPr>
          <w:sz w:val="24"/>
        </w:rPr>
        <w:t>extra</w:t>
      </w:r>
      <w:r>
        <w:rPr>
          <w:spacing w:val="-4"/>
          <w:sz w:val="24"/>
        </w:rPr>
        <w:t xml:space="preserve"> </w:t>
      </w:r>
      <w:r>
        <w:rPr>
          <w:sz w:val="24"/>
        </w:rPr>
        <w:t>steps</w:t>
      </w:r>
    </w:p>
    <w:p w14:paraId="528EF340" w14:textId="77777777" w:rsidR="00822DDA" w:rsidRDefault="001E43DF" w:rsidP="00E83CFC">
      <w:pPr>
        <w:pStyle w:val="ListParagraph"/>
        <w:numPr>
          <w:ilvl w:val="1"/>
          <w:numId w:val="8"/>
        </w:numPr>
        <w:tabs>
          <w:tab w:val="left" w:pos="449"/>
        </w:tabs>
        <w:spacing w:before="148"/>
        <w:ind w:left="0" w:firstLine="12"/>
        <w:jc w:val="both"/>
        <w:rPr>
          <w:sz w:val="24"/>
        </w:rPr>
      </w:pPr>
      <w:r>
        <w:rPr>
          <w:sz w:val="24"/>
        </w:rPr>
        <w:t>Keeping</w:t>
      </w:r>
      <w:r>
        <w:rPr>
          <w:spacing w:val="-3"/>
          <w:sz w:val="24"/>
        </w:rPr>
        <w:t xml:space="preserve"> </w:t>
      </w:r>
      <w:r>
        <w:rPr>
          <w:sz w:val="24"/>
        </w:rPr>
        <w:t>the</w:t>
      </w:r>
      <w:r>
        <w:rPr>
          <w:spacing w:val="-8"/>
          <w:sz w:val="24"/>
        </w:rPr>
        <w:t xml:space="preserve"> </w:t>
      </w:r>
      <w:r>
        <w:rPr>
          <w:sz w:val="24"/>
        </w:rPr>
        <w:t>process</w:t>
      </w:r>
      <w:r>
        <w:rPr>
          <w:spacing w:val="-5"/>
          <w:sz w:val="24"/>
        </w:rPr>
        <w:t xml:space="preserve"> </w:t>
      </w:r>
      <w:r>
        <w:rPr>
          <w:sz w:val="24"/>
        </w:rPr>
        <w:t>simple</w:t>
      </w:r>
    </w:p>
    <w:p w14:paraId="528EF341" w14:textId="77777777" w:rsidR="00822DDA" w:rsidRDefault="001E43DF" w:rsidP="00E83CFC">
      <w:pPr>
        <w:pStyle w:val="ListParagraph"/>
        <w:numPr>
          <w:ilvl w:val="1"/>
          <w:numId w:val="8"/>
        </w:numPr>
        <w:tabs>
          <w:tab w:val="left" w:pos="449"/>
        </w:tabs>
        <w:spacing w:before="145"/>
        <w:ind w:left="0" w:firstLine="12"/>
        <w:rPr>
          <w:sz w:val="24"/>
        </w:rPr>
      </w:pPr>
      <w:r>
        <w:rPr>
          <w:sz w:val="24"/>
        </w:rPr>
        <w:t>At</w:t>
      </w:r>
      <w:r>
        <w:rPr>
          <w:spacing w:val="-5"/>
          <w:sz w:val="24"/>
        </w:rPr>
        <w:t xml:space="preserve"> </w:t>
      </w:r>
      <w:r>
        <w:rPr>
          <w:sz w:val="24"/>
        </w:rPr>
        <w:t>this</w:t>
      </w:r>
      <w:r>
        <w:rPr>
          <w:spacing w:val="-8"/>
          <w:sz w:val="24"/>
        </w:rPr>
        <w:t xml:space="preserve"> </w:t>
      </w:r>
      <w:r>
        <w:rPr>
          <w:sz w:val="24"/>
        </w:rPr>
        <w:t>stage</w:t>
      </w:r>
      <w:r>
        <w:rPr>
          <w:spacing w:val="-3"/>
          <w:sz w:val="24"/>
        </w:rPr>
        <w:t xml:space="preserve"> </w:t>
      </w:r>
      <w:r>
        <w:rPr>
          <w:sz w:val="24"/>
        </w:rPr>
        <w:t>the</w:t>
      </w:r>
      <w:r>
        <w:rPr>
          <w:spacing w:val="-7"/>
          <w:sz w:val="24"/>
        </w:rPr>
        <w:t xml:space="preserve"> </w:t>
      </w:r>
      <w:r>
        <w:rPr>
          <w:sz w:val="24"/>
        </w:rPr>
        <w:t>input</w:t>
      </w:r>
      <w:r>
        <w:rPr>
          <w:spacing w:val="-4"/>
          <w:sz w:val="24"/>
        </w:rPr>
        <w:t xml:space="preserve"> </w:t>
      </w:r>
      <w:r>
        <w:rPr>
          <w:sz w:val="24"/>
        </w:rPr>
        <w:t>forms</w:t>
      </w:r>
      <w:r>
        <w:rPr>
          <w:spacing w:val="-6"/>
          <w:sz w:val="24"/>
        </w:rPr>
        <w:t xml:space="preserve"> </w:t>
      </w:r>
      <w:r>
        <w:rPr>
          <w:sz w:val="24"/>
        </w:rPr>
        <w:t>and</w:t>
      </w:r>
      <w:r>
        <w:rPr>
          <w:spacing w:val="-3"/>
          <w:sz w:val="24"/>
        </w:rPr>
        <w:t xml:space="preserve"> </w:t>
      </w:r>
      <w:r>
        <w:rPr>
          <w:sz w:val="24"/>
        </w:rPr>
        <w:t>screens</w:t>
      </w:r>
      <w:r>
        <w:rPr>
          <w:spacing w:val="-7"/>
          <w:sz w:val="24"/>
        </w:rPr>
        <w:t xml:space="preserve"> </w:t>
      </w:r>
      <w:r>
        <w:rPr>
          <w:sz w:val="24"/>
        </w:rPr>
        <w:t>are</w:t>
      </w:r>
      <w:r>
        <w:rPr>
          <w:spacing w:val="-4"/>
          <w:sz w:val="24"/>
        </w:rPr>
        <w:t xml:space="preserve"> </w:t>
      </w:r>
      <w:r>
        <w:rPr>
          <w:sz w:val="24"/>
        </w:rPr>
        <w:t>designed.</w:t>
      </w:r>
    </w:p>
    <w:p w14:paraId="528EF342" w14:textId="77777777" w:rsidR="00822DDA" w:rsidRDefault="00822DDA" w:rsidP="00E83CFC">
      <w:pPr>
        <w:pStyle w:val="BodyText"/>
        <w:rPr>
          <w:sz w:val="28"/>
        </w:rPr>
      </w:pPr>
    </w:p>
    <w:p w14:paraId="528EF343" w14:textId="77777777" w:rsidR="00822DDA" w:rsidRDefault="001E43DF" w:rsidP="004342E9">
      <w:pPr>
        <w:pStyle w:val="Heading2"/>
        <w:spacing w:before="191"/>
        <w:ind w:left="567"/>
      </w:pPr>
      <w:r>
        <w:rPr>
          <w:spacing w:val="-1"/>
        </w:rPr>
        <w:t>5.3 OUTPUT</w:t>
      </w:r>
      <w:r>
        <w:rPr>
          <w:spacing w:val="-19"/>
        </w:rPr>
        <w:t xml:space="preserve"> </w:t>
      </w:r>
      <w:r>
        <w:t>DESIGN</w:t>
      </w:r>
    </w:p>
    <w:p w14:paraId="528EF344" w14:textId="77777777" w:rsidR="00822DDA" w:rsidRDefault="00822DDA" w:rsidP="00E83CFC">
      <w:pPr>
        <w:pStyle w:val="BodyText"/>
        <w:spacing w:before="1"/>
        <w:rPr>
          <w:b/>
          <w:sz w:val="28"/>
        </w:rPr>
      </w:pPr>
    </w:p>
    <w:p w14:paraId="528EF345" w14:textId="77777777" w:rsidR="00822DDA" w:rsidRDefault="001E43DF" w:rsidP="00E83CFC">
      <w:pPr>
        <w:pStyle w:val="BodyText"/>
        <w:spacing w:line="360" w:lineRule="auto"/>
        <w:ind w:right="555" w:firstLine="720"/>
        <w:jc w:val="both"/>
      </w:pPr>
      <w:r>
        <w:t>All the screens of the system are designed with a view to provide the user with easy</w:t>
      </w:r>
      <w:r>
        <w:rPr>
          <w:spacing w:val="1"/>
        </w:rPr>
        <w:t xml:space="preserve"> </w:t>
      </w:r>
      <w:r>
        <w:t>operations in a simpler and efficient way, with minimum key strokes possible. Important</w:t>
      </w:r>
      <w:r>
        <w:rPr>
          <w:spacing w:val="1"/>
        </w:rPr>
        <w:t xml:space="preserve"> </w:t>
      </w:r>
      <w:r>
        <w:t>information is emphasized on the screen. Almost every screen is provided with no error and</w:t>
      </w:r>
      <w:r>
        <w:rPr>
          <w:spacing w:val="1"/>
        </w:rPr>
        <w:t xml:space="preserve"> </w:t>
      </w:r>
      <w:r>
        <w:t>important messages and option selection facilitates. Emphasis is given for faster processing</w:t>
      </w:r>
      <w:r>
        <w:rPr>
          <w:spacing w:val="1"/>
        </w:rPr>
        <w:t xml:space="preserve"> </w:t>
      </w:r>
      <w:r>
        <w:t>and speedy transactions between the screens. Each screen assigned to make it as much user</w:t>
      </w:r>
      <w:r>
        <w:rPr>
          <w:spacing w:val="1"/>
        </w:rPr>
        <w:t xml:space="preserve"> </w:t>
      </w:r>
      <w:r>
        <w:t>friendly as possible by using interactive procedures. In other words, we can say that the user</w:t>
      </w:r>
      <w:r>
        <w:rPr>
          <w:spacing w:val="1"/>
        </w:rPr>
        <w:t xml:space="preserve"> </w:t>
      </w:r>
      <w:r>
        <w:t>can</w:t>
      </w:r>
      <w:r>
        <w:rPr>
          <w:spacing w:val="-1"/>
        </w:rPr>
        <w:t xml:space="preserve"> </w:t>
      </w:r>
      <w:r>
        <w:t>operate</w:t>
      </w:r>
      <w:r>
        <w:rPr>
          <w:spacing w:val="1"/>
        </w:rPr>
        <w:t xml:space="preserve"> </w:t>
      </w:r>
      <w:r>
        <w:t>the</w:t>
      </w:r>
      <w:r>
        <w:rPr>
          <w:spacing w:val="-1"/>
        </w:rPr>
        <w:t xml:space="preserve"> </w:t>
      </w:r>
      <w:r>
        <w:t>system</w:t>
      </w:r>
      <w:r>
        <w:rPr>
          <w:spacing w:val="1"/>
        </w:rPr>
        <w:t xml:space="preserve"> </w:t>
      </w:r>
      <w:r>
        <w:t>without</w:t>
      </w:r>
      <w:r>
        <w:rPr>
          <w:spacing w:val="-2"/>
        </w:rPr>
        <w:t xml:space="preserve"> </w:t>
      </w:r>
      <w:r>
        <w:t>much</w:t>
      </w:r>
      <w:r>
        <w:rPr>
          <w:spacing w:val="2"/>
        </w:rPr>
        <w:t xml:space="preserve"> </w:t>
      </w:r>
      <w:r>
        <w:t>help</w:t>
      </w:r>
      <w:r>
        <w:rPr>
          <w:spacing w:val="-1"/>
        </w:rPr>
        <w:t xml:space="preserve"> </w:t>
      </w:r>
      <w:r>
        <w:t>from the</w:t>
      </w:r>
      <w:r>
        <w:rPr>
          <w:spacing w:val="-1"/>
        </w:rPr>
        <w:t xml:space="preserve"> </w:t>
      </w:r>
      <w:r>
        <w:t>operating</w:t>
      </w:r>
      <w:r>
        <w:rPr>
          <w:spacing w:val="-1"/>
        </w:rPr>
        <w:t xml:space="preserve"> </w:t>
      </w:r>
      <w:r>
        <w:t>manual.</w:t>
      </w:r>
    </w:p>
    <w:p w14:paraId="528EF346" w14:textId="77777777" w:rsidR="00822DDA" w:rsidRDefault="00822DDA" w:rsidP="00E83CFC">
      <w:pPr>
        <w:spacing w:line="360" w:lineRule="auto"/>
        <w:jc w:val="both"/>
        <w:sectPr w:rsidR="00822DDA"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47" w14:textId="77777777" w:rsidR="00822DDA" w:rsidRDefault="00822DDA" w:rsidP="00E83CFC">
      <w:pPr>
        <w:pStyle w:val="BodyText"/>
        <w:rPr>
          <w:sz w:val="20"/>
        </w:rPr>
      </w:pPr>
    </w:p>
    <w:p w14:paraId="3E8A3355" w14:textId="596A6992" w:rsidR="004342E9" w:rsidRPr="004342E9" w:rsidRDefault="001E43DF" w:rsidP="00310DCA">
      <w:pPr>
        <w:spacing w:line="360" w:lineRule="auto"/>
        <w:ind w:left="567"/>
        <w:jc w:val="both"/>
        <w:rPr>
          <w:b/>
          <w:bCs/>
          <w:sz w:val="32"/>
          <w:szCs w:val="32"/>
        </w:rPr>
      </w:pPr>
      <w:r>
        <w:rPr>
          <w:b/>
          <w:bCs/>
          <w:sz w:val="32"/>
          <w:szCs w:val="32"/>
        </w:rPr>
        <w:t>5.4</w:t>
      </w:r>
      <w:r w:rsidR="00157276">
        <w:rPr>
          <w:b/>
          <w:bCs/>
          <w:sz w:val="32"/>
          <w:szCs w:val="32"/>
        </w:rPr>
        <w:t xml:space="preserve"> </w:t>
      </w:r>
      <w:r>
        <w:rPr>
          <w:b/>
          <w:bCs/>
          <w:sz w:val="32"/>
          <w:szCs w:val="32"/>
        </w:rPr>
        <w:t>ARCHITECTURE</w:t>
      </w:r>
    </w:p>
    <w:p w14:paraId="528EF349" w14:textId="77777777" w:rsidR="00822DDA" w:rsidRDefault="001E43DF" w:rsidP="0018177B">
      <w:pPr>
        <w:pStyle w:val="Normal2"/>
        <w:spacing w:line="360" w:lineRule="auto"/>
        <w:ind w:rightChars="286" w:right="629" w:firstLine="720"/>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Convolutional neural networks (CNN) is a special architecture of artificial neural networks, proposed by Yann LeCun in 1988. CNN uses some features of the visual cortex. One of the most popular uses of this architecture is image classification. For example Facebook uses CNN for automatic tagging algorithms, Amazon — for generating product recommendations and Google — for search through among users’ photos.</w:t>
      </w:r>
    </w:p>
    <w:p w14:paraId="528EF34A" w14:textId="77777777" w:rsidR="00822DDA" w:rsidRDefault="00822DDA" w:rsidP="00E83CFC">
      <w:pPr>
        <w:pStyle w:val="Normal2"/>
        <w:spacing w:line="360" w:lineRule="auto"/>
        <w:ind w:rightChars="286" w:right="629" w:firstLine="0"/>
        <w:jc w:val="both"/>
        <w:rPr>
          <w:rFonts w:ascii="Times New Roman" w:eastAsia="SimSun" w:hAnsi="Times New Roman" w:cs="Times New Roman"/>
          <w:color w:val="000000"/>
          <w:sz w:val="24"/>
          <w:szCs w:val="24"/>
          <w:lang w:eastAsia="zh-CN"/>
        </w:rPr>
      </w:pPr>
    </w:p>
    <w:p w14:paraId="528EF34B" w14:textId="77777777" w:rsidR="00822DDA" w:rsidRDefault="001E43DF" w:rsidP="00E83CFC">
      <w:pPr>
        <w:pStyle w:val="Normal2"/>
        <w:jc w:val="center"/>
      </w:pPr>
      <w:r>
        <w:rPr>
          <w:noProof/>
        </w:rPr>
        <w:drawing>
          <wp:inline distT="0" distB="0" distL="114300" distR="114300" wp14:anchorId="528EF39A" wp14:editId="528EF39B">
            <wp:extent cx="5189220" cy="3977640"/>
            <wp:effectExtent l="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
                    <a:stretch>
                      <a:fillRect/>
                    </a:stretch>
                  </pic:blipFill>
                  <pic:spPr>
                    <a:xfrm>
                      <a:off x="0" y="0"/>
                      <a:ext cx="5189220" cy="3977640"/>
                    </a:xfrm>
                    <a:prstGeom prst="rect">
                      <a:avLst/>
                    </a:prstGeom>
                    <a:noFill/>
                    <a:ln>
                      <a:noFill/>
                    </a:ln>
                  </pic:spPr>
                </pic:pic>
              </a:graphicData>
            </a:graphic>
          </wp:inline>
        </w:drawing>
      </w:r>
    </w:p>
    <w:p w14:paraId="528EF34C" w14:textId="77777777" w:rsidR="00822DDA" w:rsidRDefault="001E43DF" w:rsidP="00E83CFC">
      <w:pPr>
        <w:widowControl/>
        <w:jc w:val="center"/>
      </w:pPr>
      <w:r>
        <w:rPr>
          <w:rFonts w:eastAsia="SimSun"/>
          <w:b/>
          <w:bCs/>
          <w:color w:val="000000"/>
          <w:lang w:eastAsia="zh-CN" w:bidi="ar"/>
        </w:rPr>
        <w:t>5.4.1</w:t>
      </w:r>
      <w:r>
        <w:rPr>
          <w:rFonts w:eastAsia="SimSun"/>
          <w:color w:val="000000"/>
          <w:lang w:eastAsia="zh-CN" w:bidi="ar"/>
        </w:rPr>
        <w:t xml:space="preserve"> Architecture of Sign Language recognition System</w:t>
      </w:r>
    </w:p>
    <w:p w14:paraId="766E4239" w14:textId="77777777" w:rsidR="00822DDA" w:rsidRDefault="00822DDA" w:rsidP="00E83CFC">
      <w:pPr>
        <w:pStyle w:val="Normal2"/>
        <w:jc w:val="center"/>
      </w:pPr>
    </w:p>
    <w:p w14:paraId="17A19C99" w14:textId="77777777" w:rsidR="00121A87" w:rsidRDefault="00121A87" w:rsidP="00E83CFC">
      <w:pPr>
        <w:pStyle w:val="Normal2"/>
        <w:jc w:val="center"/>
      </w:pPr>
    </w:p>
    <w:p w14:paraId="0371A490" w14:textId="77777777" w:rsidR="00121A87" w:rsidRDefault="00121A87" w:rsidP="00E83CFC">
      <w:pPr>
        <w:pStyle w:val="Normal2"/>
        <w:jc w:val="center"/>
      </w:pPr>
    </w:p>
    <w:p w14:paraId="0595ED9E" w14:textId="77777777" w:rsidR="00121A87" w:rsidRDefault="00121A87" w:rsidP="00E83CFC">
      <w:pPr>
        <w:pStyle w:val="Normal2"/>
        <w:jc w:val="center"/>
      </w:pPr>
    </w:p>
    <w:p w14:paraId="41868CDE" w14:textId="77777777" w:rsidR="00121A87" w:rsidRDefault="00121A87" w:rsidP="00E83CFC">
      <w:pPr>
        <w:pStyle w:val="Normal2"/>
        <w:jc w:val="center"/>
      </w:pPr>
    </w:p>
    <w:p w14:paraId="10F52C55" w14:textId="77777777" w:rsidR="00121A87" w:rsidRDefault="00121A87" w:rsidP="00E83CFC">
      <w:pPr>
        <w:pStyle w:val="Normal2"/>
        <w:jc w:val="center"/>
      </w:pPr>
    </w:p>
    <w:p w14:paraId="62523571" w14:textId="77777777" w:rsidR="00121A87" w:rsidRDefault="00121A87" w:rsidP="00E83CFC">
      <w:pPr>
        <w:pStyle w:val="Normal2"/>
        <w:jc w:val="center"/>
      </w:pPr>
    </w:p>
    <w:p w14:paraId="51378C29" w14:textId="77777777" w:rsidR="00121A87" w:rsidRDefault="00121A87" w:rsidP="00E83CFC">
      <w:pPr>
        <w:pStyle w:val="Normal2"/>
        <w:jc w:val="center"/>
      </w:pPr>
    </w:p>
    <w:p w14:paraId="1E32294B"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b/>
          <w:bCs/>
          <w:sz w:val="24"/>
          <w:szCs w:val="24"/>
        </w:rPr>
        <w:t>TRAINING MODULE:</w:t>
      </w:r>
      <w:r w:rsidRPr="00121A87">
        <w:rPr>
          <w:rFonts w:ascii="Times New Roman" w:hAnsi="Times New Roman" w:cs="Times New Roman"/>
          <w:sz w:val="24"/>
          <w:szCs w:val="24"/>
        </w:rPr>
        <w:t xml:space="preserve"> </w:t>
      </w:r>
    </w:p>
    <w:p w14:paraId="587D6536"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Supervised machine learning:</w:t>
      </w:r>
    </w:p>
    <w:p w14:paraId="75C49CD6"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 xml:space="preserve">It is one of the ways of machine learning where the model is trained by input data and expected output data. Тo create such model, it is necessary to go through the following phases: </w:t>
      </w:r>
    </w:p>
    <w:p w14:paraId="2EB1D274"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 xml:space="preserve">1. model construction </w:t>
      </w:r>
    </w:p>
    <w:p w14:paraId="58A413E3"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2. model training </w:t>
      </w:r>
    </w:p>
    <w:p w14:paraId="5A8DB4BF"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3. model testing </w:t>
      </w:r>
    </w:p>
    <w:p w14:paraId="23685593"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4. model evaluation </w:t>
      </w:r>
    </w:p>
    <w:p w14:paraId="5CD0BE8F"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construction:</w:t>
      </w:r>
      <w:r w:rsidRPr="00121A87">
        <w:rPr>
          <w:rFonts w:ascii="Times New Roman" w:hAnsi="Times New Roman" w:cs="Times New Roman"/>
          <w:sz w:val="24"/>
          <w:szCs w:val="24"/>
        </w:rPr>
        <w:t xml:space="preserve"> </w:t>
      </w:r>
    </w:p>
    <w:p w14:paraId="5DF40E52" w14:textId="391B0662"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It depends on machine learning algorithms. In this projectscase, it was neural networks.Such an agorithm looks like: </w:t>
      </w:r>
    </w:p>
    <w:p w14:paraId="16EE7ED0"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1. begin with its object: model = Sequential() </w:t>
      </w:r>
    </w:p>
    <w:p w14:paraId="161CA2C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2. then consist of layers with their types: model.add(type_of_layer()) </w:t>
      </w:r>
    </w:p>
    <w:p w14:paraId="3C9B9E77"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3. after adding a sufficient number of layers the model is compiled. At this moment Keras communicates with TensorFlow for construction of the model. During model compilation it is important to write a loss function and an optimizer algorithm. It looks like: model.comile(loss= ‘name_of_loss_function’, optimizer= ‘name_of_opimazer_alg’ ) The loss function shows the accuracy of each prediction made by the model. </w:t>
      </w:r>
    </w:p>
    <w:p w14:paraId="5AB2DC6F" w14:textId="1ABF6BEA"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Before model training it is important to scale data for their further use. </w:t>
      </w:r>
    </w:p>
    <w:p w14:paraId="6D05DC1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training:</w:t>
      </w:r>
      <w:r w:rsidRPr="00121A87">
        <w:rPr>
          <w:rFonts w:ascii="Times New Roman" w:hAnsi="Times New Roman" w:cs="Times New Roman"/>
          <w:sz w:val="24"/>
          <w:szCs w:val="24"/>
        </w:rPr>
        <w:t xml:space="preserve"> </w:t>
      </w:r>
    </w:p>
    <w:p w14:paraId="03A9B646" w14:textId="5AC2F700" w:rsidR="00121A87" w:rsidRDefault="00121A87" w:rsidP="00121A87">
      <w:pPr>
        <w:pStyle w:val="Normal2"/>
        <w:ind w:left="-1" w:firstLine="0"/>
        <w:jc w:val="both"/>
        <w:rPr>
          <w:rFonts w:ascii="Times New Roman" w:hAnsi="Times New Roman" w:cs="Times New Roman"/>
          <w:sz w:val="24"/>
          <w:szCs w:val="24"/>
        </w:rPr>
      </w:pPr>
      <w:r>
        <w:rPr>
          <w:rFonts w:ascii="Times New Roman" w:hAnsi="Times New Roman" w:cs="Times New Roman"/>
          <w:sz w:val="24"/>
          <w:szCs w:val="24"/>
        </w:rPr>
        <w:t xml:space="preserve">After </w:t>
      </w:r>
      <w:r w:rsidRPr="00121A87">
        <w:rPr>
          <w:rFonts w:ascii="Times New Roman" w:hAnsi="Times New Roman" w:cs="Times New Roman"/>
          <w:sz w:val="24"/>
          <w:szCs w:val="24"/>
        </w:rPr>
        <w:t xml:space="preserve">model construction it is time for model training. In this phase, the model is trained using training data and expected output for this data. It’s look this way: model.fit(training_data, expected_output). Progress is visible on the console when the script runs. At the end it will report the final accuracy of the model. </w:t>
      </w:r>
    </w:p>
    <w:p w14:paraId="5798DE7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Testing:</w:t>
      </w:r>
      <w:r w:rsidRPr="00121A87">
        <w:rPr>
          <w:rFonts w:ascii="Times New Roman" w:hAnsi="Times New Roman" w:cs="Times New Roman"/>
          <w:sz w:val="24"/>
          <w:szCs w:val="24"/>
        </w:rPr>
        <w:t xml:space="preserve"> </w:t>
      </w:r>
    </w:p>
    <w:p w14:paraId="3E22E3CC"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 xml:space="preserve">During this phase a second set of data is loaded. This data set has never been seen by the model and therefore it’s true accuracy will be verified. After the model training is complete, and it is understood that the model shows the right result, it can be saved by: model.save(“name_of_file.h5”). Finally, the saved model can be used in the real world. The name of this phase is model evaluation. This means that the model can be used to evaluate new data. </w:t>
      </w:r>
    </w:p>
    <w:p w14:paraId="3EA42B08" w14:textId="77777777" w:rsidR="00EF55EC" w:rsidRDefault="00EF55EC" w:rsidP="00121A87">
      <w:pPr>
        <w:pStyle w:val="Normal2"/>
        <w:ind w:left="-1" w:firstLine="0"/>
        <w:jc w:val="both"/>
        <w:rPr>
          <w:rFonts w:ascii="Times New Roman" w:hAnsi="Times New Roman" w:cs="Times New Roman"/>
          <w:b/>
          <w:bCs/>
          <w:sz w:val="24"/>
          <w:szCs w:val="24"/>
        </w:rPr>
      </w:pPr>
    </w:p>
    <w:p w14:paraId="51956FD0" w14:textId="037F1DBA" w:rsidR="000D0A52" w:rsidRPr="000D0A52" w:rsidRDefault="00121A87" w:rsidP="00121A87">
      <w:pPr>
        <w:pStyle w:val="Normal2"/>
        <w:ind w:left="-1" w:firstLine="0"/>
        <w:jc w:val="both"/>
        <w:rPr>
          <w:rFonts w:ascii="Times New Roman" w:hAnsi="Times New Roman" w:cs="Times New Roman"/>
          <w:b/>
          <w:bCs/>
          <w:sz w:val="24"/>
          <w:szCs w:val="24"/>
        </w:rPr>
      </w:pPr>
      <w:r w:rsidRPr="000D0A52">
        <w:rPr>
          <w:rFonts w:ascii="Times New Roman" w:hAnsi="Times New Roman" w:cs="Times New Roman"/>
          <w:b/>
          <w:bCs/>
          <w:sz w:val="24"/>
          <w:szCs w:val="24"/>
        </w:rPr>
        <w:lastRenderedPageBreak/>
        <w:t xml:space="preserve">Preprocessing: </w:t>
      </w:r>
    </w:p>
    <w:p w14:paraId="37D6D9CB" w14:textId="77777777" w:rsidR="000D0A52" w:rsidRPr="000D0A52" w:rsidRDefault="00121A87" w:rsidP="00121A87">
      <w:pPr>
        <w:pStyle w:val="Normal2"/>
        <w:ind w:left="-1" w:firstLine="0"/>
        <w:jc w:val="both"/>
        <w:rPr>
          <w:rFonts w:ascii="Times New Roman" w:hAnsi="Times New Roman" w:cs="Times New Roman"/>
          <w:b/>
          <w:bCs/>
          <w:sz w:val="24"/>
          <w:szCs w:val="24"/>
        </w:rPr>
      </w:pPr>
      <w:r w:rsidRPr="000D0A52">
        <w:rPr>
          <w:rFonts w:ascii="Times New Roman" w:hAnsi="Times New Roman" w:cs="Times New Roman"/>
          <w:b/>
          <w:bCs/>
          <w:sz w:val="24"/>
          <w:szCs w:val="24"/>
        </w:rPr>
        <w:t>Uniform aspect ratio</w:t>
      </w:r>
    </w:p>
    <w:p w14:paraId="686A7591" w14:textId="77777777" w:rsid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Understanding aspect ratios:</w:t>
      </w:r>
      <w:r w:rsidR="000D0A52">
        <w:rPr>
          <w:rFonts w:ascii="Times New Roman" w:hAnsi="Times New Roman" w:cs="Times New Roman"/>
          <w:sz w:val="24"/>
          <w:szCs w:val="24"/>
        </w:rPr>
        <w:t xml:space="preserve"> </w:t>
      </w:r>
      <w:r w:rsidRPr="000D0A52">
        <w:rPr>
          <w:rFonts w:ascii="Times New Roman" w:hAnsi="Times New Roman" w:cs="Times New Roman"/>
          <w:sz w:val="24"/>
          <w:szCs w:val="24"/>
        </w:rPr>
        <w:t xml:space="preserve">An aspect ratio is a proportional relationship between an image's width and height. Essentially, it describes an image's shape.Aspect ratios are written as a formula of width to height, like this: For example, a square image has an aspect ratio of 1:1, since the height and width are the same. The image could be 500px × 500px, or 1500px × 1500px, and the aspect ratio would still be 1:1.As another example, a portrait-style image might have a ratio of 2:3. With this aspect ratio, the height is 1.5 times longer than the width. So the image could be 500px × 750px, 1500px × 2250px, etc. </w:t>
      </w:r>
    </w:p>
    <w:p w14:paraId="7B4B3055" w14:textId="77777777" w:rsid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Cropping to an aspect ratio</w:t>
      </w:r>
      <w:r w:rsidRPr="000D0A52">
        <w:rPr>
          <w:rFonts w:ascii="Times New Roman" w:hAnsi="Times New Roman" w:cs="Times New Roman"/>
          <w:sz w:val="24"/>
          <w:szCs w:val="24"/>
        </w:rPr>
        <w:t xml:space="preserve"> </w:t>
      </w:r>
    </w:p>
    <w:p w14:paraId="775CCB71" w14:textId="572D2E04" w:rsidR="00121A87" w:rsidRP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Aside from using built in site style options , you may want to manually crop an image to a certain aspect ratio. For example, if you use product images that have same aspect ratio, they'll all crop the same way on your site. 7 Option 1 - Crop to a pre-set shape Use the built-in Image Editor to crop images to a specific shape. After opening the editor, use the crop tool to choose from preset aspect ratios. Option 2 - Custom dimensions To crop images to a custom aspect ratio not offered by our built-in Image Editor, use a third-party editor. Since images don’t need to have the samedimensions to have the same aspect ratio, it’s better to crop them to a specific ratio than to try to matchtheir exact dimensions. For best results, crop the shorter side based on the longer side. • For instance, if your image is 1500px × 1200px, and you want an aspect ratio of 3:1, crop the shorter side to make the image 1500px × 500px. • Don't scale up the longer side; this can make your image blurry.</w:t>
      </w:r>
    </w:p>
    <w:p w14:paraId="6524397B"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Image scaling:</w:t>
      </w:r>
      <w:r w:rsidRPr="000D0A52">
        <w:rPr>
          <w:rFonts w:ascii="Times New Roman" w:hAnsi="Times New Roman" w:cs="Times New Roman"/>
          <w:sz w:val="24"/>
          <w:szCs w:val="24"/>
        </w:rPr>
        <w:t xml:space="preserve"> </w:t>
      </w:r>
    </w:p>
    <w:p w14:paraId="4C3D469D"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 xml:space="preserve">• In compuer graphics and digital imaging , image scaling refers to the resizing of a digital image. In video technology, the magnification of digital material is known as upscaling or resolution enhancement . </w:t>
      </w:r>
    </w:p>
    <w:p w14:paraId="528EF34D" w14:textId="39BE1520" w:rsidR="00121A87" w:rsidRPr="000D0A52" w:rsidRDefault="00121A87" w:rsidP="00121A87">
      <w:pPr>
        <w:pStyle w:val="Normal2"/>
        <w:ind w:left="-1" w:firstLine="0"/>
        <w:jc w:val="both"/>
        <w:rPr>
          <w:rFonts w:ascii="Times New Roman" w:hAnsi="Times New Roman" w:cs="Times New Roman"/>
          <w:sz w:val="24"/>
          <w:szCs w:val="24"/>
        </w:rPr>
        <w:sectPr w:rsidR="00121A87" w:rsidRPr="000D0A52"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0D0A52">
        <w:rPr>
          <w:rFonts w:ascii="Times New Roman" w:hAnsi="Times New Roman" w:cs="Times New Roman"/>
          <w:sz w:val="24"/>
          <w:szCs w:val="24"/>
        </w:rPr>
        <w:t>• When scaling a vector graphic image, the graphic primitives that make up the image can be scaled using geometric transformations, with no loss of image quality. When scaling a raster graphics image, a new image with a higher or lower number of pixels must be generated. In the case of decreasing the pixel number (scaling down) this usually results in avisible quality loss. From the standpoint of digital signal processing, the scaling of raster graphics is a twodimensional example of sample-rate conversion, the conversion of a discrete signal from a sampling rate (in this case the local sampling rate) to another.</w:t>
      </w:r>
    </w:p>
    <w:p w14:paraId="528EF34E" w14:textId="77777777" w:rsidR="00822DDA" w:rsidRDefault="00822DDA" w:rsidP="00E83CFC">
      <w:pPr>
        <w:pStyle w:val="BodyText"/>
        <w:spacing w:before="2"/>
        <w:rPr>
          <w:sz w:val="16"/>
        </w:rPr>
      </w:pPr>
    </w:p>
    <w:p w14:paraId="528EF34F" w14:textId="77777777" w:rsidR="00822DDA" w:rsidRDefault="001E43DF" w:rsidP="00DA5F03">
      <w:pPr>
        <w:pStyle w:val="Heading2"/>
        <w:ind w:left="0"/>
      </w:pPr>
      <w:bookmarkStart w:id="12" w:name="_TOC_250000"/>
      <w:r>
        <w:t>5.5  UML</w:t>
      </w:r>
      <w:r>
        <w:rPr>
          <w:spacing w:val="-17"/>
        </w:rPr>
        <w:t xml:space="preserve"> </w:t>
      </w:r>
      <w:bookmarkEnd w:id="12"/>
      <w:r>
        <w:t>DIAGRAMS</w:t>
      </w:r>
    </w:p>
    <w:p w14:paraId="528EF350" w14:textId="77777777" w:rsidR="00822DDA" w:rsidRDefault="00822DDA" w:rsidP="00E83CFC">
      <w:pPr>
        <w:pStyle w:val="BodyText"/>
        <w:spacing w:before="9"/>
        <w:rPr>
          <w:b/>
          <w:sz w:val="29"/>
        </w:rPr>
      </w:pPr>
    </w:p>
    <w:p w14:paraId="528EF351" w14:textId="1082A084" w:rsidR="00822DDA" w:rsidRDefault="001E43DF" w:rsidP="00DA5F03">
      <w:pPr>
        <w:rPr>
          <w:b/>
          <w:sz w:val="32"/>
        </w:rPr>
      </w:pPr>
      <w:r>
        <w:rPr>
          <w:b/>
          <w:sz w:val="32"/>
        </w:rPr>
        <w:t>Unified</w:t>
      </w:r>
      <w:r>
        <w:rPr>
          <w:b/>
          <w:spacing w:val="-19"/>
          <w:sz w:val="32"/>
        </w:rPr>
        <w:t xml:space="preserve"> </w:t>
      </w:r>
      <w:r>
        <w:rPr>
          <w:b/>
          <w:sz w:val="32"/>
        </w:rPr>
        <w:t>Modelling</w:t>
      </w:r>
      <w:r>
        <w:rPr>
          <w:b/>
          <w:spacing w:val="-19"/>
          <w:sz w:val="32"/>
        </w:rPr>
        <w:t xml:space="preserve"> </w:t>
      </w:r>
      <w:r>
        <w:rPr>
          <w:b/>
          <w:sz w:val="32"/>
        </w:rPr>
        <w:t>Language</w:t>
      </w:r>
      <w:r w:rsidR="0018177B">
        <w:rPr>
          <w:b/>
          <w:sz w:val="32"/>
        </w:rPr>
        <w:t>:</w:t>
      </w:r>
    </w:p>
    <w:p w14:paraId="528EF352" w14:textId="77777777" w:rsidR="00822DDA" w:rsidRDefault="00822DDA" w:rsidP="00E83CFC">
      <w:pPr>
        <w:pStyle w:val="BodyText"/>
        <w:spacing w:before="9"/>
        <w:rPr>
          <w:b/>
          <w:sz w:val="29"/>
        </w:rPr>
      </w:pPr>
    </w:p>
    <w:p w14:paraId="528EF353" w14:textId="77777777" w:rsidR="00822DDA" w:rsidRDefault="001E43DF" w:rsidP="001C3100">
      <w:pPr>
        <w:pStyle w:val="BodyText"/>
        <w:spacing w:line="360" w:lineRule="auto"/>
        <w:ind w:right="456" w:firstLine="720"/>
        <w:jc w:val="both"/>
      </w:pPr>
      <w:r>
        <w:rPr>
          <w:noProof/>
        </w:rPr>
        <mc:AlternateContent>
          <mc:Choice Requires="wps">
            <w:drawing>
              <wp:anchor distT="0" distB="0" distL="114300" distR="114300" simplePos="0" relativeHeight="251558400" behindDoc="1" locked="0" layoutInCell="1" allowOverlap="1" wp14:anchorId="528EF39C" wp14:editId="528EF39D">
                <wp:simplePos x="0" y="0"/>
                <wp:positionH relativeFrom="page">
                  <wp:posOffset>3811270</wp:posOffset>
                </wp:positionH>
                <wp:positionV relativeFrom="paragraph">
                  <wp:posOffset>563880</wp:posOffset>
                </wp:positionV>
                <wp:extent cx="381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810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15C4CF0C" id="Straight Connector 1" o:spid="_x0000_s1026" style="position:absolute;z-index:-251758080;visibility:visible;mso-wrap-style:square;mso-wrap-distance-left:9pt;mso-wrap-distance-top:0;mso-wrap-distance-right:9pt;mso-wrap-distance-bottom:0;mso-position-horizontal:absolute;mso-position-horizontal-relative:page;mso-position-vertical:absolute;mso-position-vertical-relative:text" from="300.1pt,44.4pt" to="303.1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" strokecolor="blue" strokeweight=".6pt">
                <w10:wrap anchorx="page"/>
              </v:line>
            </w:pict>
          </mc:Fallback>
        </mc:AlternateContent>
      </w:r>
      <w:r>
        <w:t xml:space="preserve">UML is an acronym that stands for </w:t>
      </w:r>
      <w:r>
        <w:rPr>
          <w:b/>
        </w:rPr>
        <w:t>Unified Modeling Language</w:t>
      </w:r>
      <w:r>
        <w:t>. Simply put, UML is a</w:t>
      </w:r>
      <w:r>
        <w:rPr>
          <w:spacing w:val="1"/>
        </w:rPr>
        <w:t xml:space="preserve"> </w:t>
      </w:r>
      <w:r>
        <w:t>modern approach to modeling and documenting software. In fact, it’s one of the most</w:t>
      </w:r>
      <w:r>
        <w:rPr>
          <w:spacing w:val="1"/>
        </w:rPr>
        <w:t xml:space="preserve"> </w:t>
      </w:r>
      <w:r>
        <w:t xml:space="preserve">popular business process modeling techniques. It is based on </w:t>
      </w:r>
      <w:r>
        <w:rPr>
          <w:b/>
        </w:rPr>
        <w:t>diagrammatic representations</w:t>
      </w:r>
      <w:r>
        <w:rPr>
          <w:b/>
          <w:spacing w:val="1"/>
        </w:rPr>
        <w:t xml:space="preserve"> </w:t>
      </w:r>
      <w:r>
        <w:t>of software components. As the old proverb says: “a picture is worth a thousand words”.</w:t>
      </w:r>
      <w:r>
        <w:rPr>
          <w:spacing w:val="1"/>
        </w:rPr>
        <w:t xml:space="preserve"> </w:t>
      </w:r>
      <w:r>
        <w:t>By using visual representations, we are able to better understand possible flaws or errors in</w:t>
      </w:r>
      <w:r>
        <w:rPr>
          <w:spacing w:val="-57"/>
        </w:rPr>
        <w:t xml:space="preserve"> </w:t>
      </w:r>
      <w:r>
        <w:t>software</w:t>
      </w:r>
      <w:r>
        <w:rPr>
          <w:spacing w:val="2"/>
        </w:rPr>
        <w:t xml:space="preserve"> </w:t>
      </w:r>
      <w:r>
        <w:t>or</w:t>
      </w:r>
      <w:r>
        <w:rPr>
          <w:spacing w:val="-1"/>
        </w:rPr>
        <w:t xml:space="preserve"> </w:t>
      </w:r>
      <w:r>
        <w:t xml:space="preserve">business processes.     </w:t>
      </w:r>
    </w:p>
    <w:p w14:paraId="528EF354" w14:textId="77777777" w:rsidR="00822DDA" w:rsidRDefault="00822DDA" w:rsidP="00E83CFC">
      <w:pPr>
        <w:pStyle w:val="BodyText"/>
        <w:ind w:right="456"/>
      </w:pPr>
    </w:p>
    <w:p w14:paraId="528EF355" w14:textId="77777777" w:rsidR="00822DDA" w:rsidRDefault="001E43DF" w:rsidP="001C3100">
      <w:pPr>
        <w:pStyle w:val="BodyText"/>
        <w:spacing w:line="360" w:lineRule="auto"/>
        <w:ind w:right="435" w:firstLine="720"/>
        <w:jc w:val="both"/>
      </w:pPr>
      <w:r>
        <w:t>The elements are like components which can be associated in different ways to make a</w:t>
      </w:r>
      <w:r>
        <w:rPr>
          <w:spacing w:val="1"/>
        </w:rPr>
        <w:t xml:space="preserve"> </w:t>
      </w:r>
      <w:r>
        <w:t>complete</w:t>
      </w:r>
      <w:r>
        <w:rPr>
          <w:spacing w:val="1"/>
        </w:rPr>
        <w:t xml:space="preserve"> </w:t>
      </w:r>
      <w:r>
        <w:t>UML</w:t>
      </w:r>
      <w:r>
        <w:rPr>
          <w:spacing w:val="1"/>
        </w:rPr>
        <w:t xml:space="preserve"> </w:t>
      </w:r>
      <w:r>
        <w:t>picture,</w:t>
      </w:r>
      <w:r>
        <w:rPr>
          <w:spacing w:val="1"/>
        </w:rPr>
        <w:t xml:space="preserve"> </w:t>
      </w:r>
      <w:r>
        <w:t>which</w:t>
      </w:r>
      <w:r>
        <w:rPr>
          <w:spacing w:val="1"/>
        </w:rPr>
        <w:t xml:space="preserve"> </w:t>
      </w:r>
      <w:r>
        <w:t>is</w:t>
      </w:r>
      <w:r>
        <w:rPr>
          <w:spacing w:val="1"/>
        </w:rPr>
        <w:t xml:space="preserve"> </w:t>
      </w:r>
      <w:r>
        <w:t>known</w:t>
      </w:r>
      <w:r>
        <w:rPr>
          <w:spacing w:val="1"/>
        </w:rPr>
        <w:t xml:space="preserve"> </w:t>
      </w:r>
      <w:r>
        <w:t>as</w:t>
      </w:r>
      <w:r>
        <w:rPr>
          <w:spacing w:val="1"/>
        </w:rPr>
        <w:t xml:space="preserve"> </w:t>
      </w:r>
      <w:r>
        <w:t>diagram.</w:t>
      </w:r>
      <w:r>
        <w:rPr>
          <w:spacing w:val="1"/>
        </w:rPr>
        <w:t xml:space="preserve"> </w:t>
      </w:r>
      <w:r>
        <w:t>Thus,</w:t>
      </w:r>
      <w:r>
        <w:rPr>
          <w:spacing w:val="1"/>
        </w:rPr>
        <w:t xml:space="preserve"> </w:t>
      </w:r>
      <w:r>
        <w:t>it</w:t>
      </w:r>
      <w:r>
        <w:rPr>
          <w:spacing w:val="1"/>
        </w:rPr>
        <w:t xml:space="preserve"> </w:t>
      </w:r>
      <w:r>
        <w:t>is</w:t>
      </w:r>
      <w:r>
        <w:rPr>
          <w:spacing w:val="1"/>
        </w:rPr>
        <w:t xml:space="preserve"> </w:t>
      </w:r>
      <w:r>
        <w:t>very</w:t>
      </w:r>
      <w:r>
        <w:rPr>
          <w:spacing w:val="1"/>
        </w:rPr>
        <w:t xml:space="preserve"> </w:t>
      </w:r>
      <w:r>
        <w:t>important</w:t>
      </w:r>
      <w:r>
        <w:rPr>
          <w:spacing w:val="1"/>
        </w:rPr>
        <w:t xml:space="preserve"> </w:t>
      </w:r>
      <w:r>
        <w:t>to</w:t>
      </w:r>
      <w:r>
        <w:rPr>
          <w:spacing w:val="1"/>
        </w:rPr>
        <w:t xml:space="preserve"> </w:t>
      </w:r>
      <w:r>
        <w:t>understand</w:t>
      </w:r>
      <w:r>
        <w:rPr>
          <w:spacing w:val="1"/>
        </w:rPr>
        <w:t xml:space="preserve"> </w:t>
      </w:r>
      <w:r>
        <w:t>the</w:t>
      </w:r>
      <w:r>
        <w:rPr>
          <w:spacing w:val="-2"/>
        </w:rPr>
        <w:t xml:space="preserve"> </w:t>
      </w:r>
      <w:r>
        <w:t>different</w:t>
      </w:r>
      <w:r>
        <w:rPr>
          <w:spacing w:val="-1"/>
        </w:rPr>
        <w:t xml:space="preserve"> </w:t>
      </w:r>
      <w:r>
        <w:t>diagrams</w:t>
      </w:r>
      <w:r>
        <w:rPr>
          <w:spacing w:val="1"/>
        </w:rPr>
        <w:t xml:space="preserve"> </w:t>
      </w:r>
      <w:r>
        <w:t>to</w:t>
      </w:r>
      <w:r>
        <w:rPr>
          <w:spacing w:val="-4"/>
        </w:rPr>
        <w:t xml:space="preserve"> </w:t>
      </w:r>
      <w:r>
        <w:t>implement</w:t>
      </w:r>
      <w:r>
        <w:rPr>
          <w:spacing w:val="-1"/>
        </w:rPr>
        <w:t xml:space="preserve"> </w:t>
      </w:r>
      <w:r>
        <w:t>the</w:t>
      </w:r>
      <w:r>
        <w:rPr>
          <w:spacing w:val="-2"/>
        </w:rPr>
        <w:t xml:space="preserve"> </w:t>
      </w:r>
      <w:r>
        <w:t>knowledge in</w:t>
      </w:r>
      <w:r>
        <w:rPr>
          <w:spacing w:val="-1"/>
        </w:rPr>
        <w:t xml:space="preserve"> </w:t>
      </w:r>
      <w:r>
        <w:t>real-life systems.</w:t>
      </w:r>
    </w:p>
    <w:p w14:paraId="528EF356" w14:textId="77777777" w:rsidR="00822DDA" w:rsidRDefault="001E43DF" w:rsidP="001C3100">
      <w:pPr>
        <w:pStyle w:val="BodyText"/>
        <w:spacing w:before="142" w:line="360" w:lineRule="auto"/>
        <w:ind w:right="435" w:firstLine="720"/>
        <w:jc w:val="both"/>
      </w:pPr>
      <w:r>
        <w:t>Any complex system is best understood by making some kind of diagrams or pictures.</w:t>
      </w:r>
      <w:r>
        <w:rPr>
          <w:spacing w:val="1"/>
        </w:rPr>
        <w:t xml:space="preserve"> </w:t>
      </w:r>
      <w:r>
        <w:t>These diagrams have a better impact on our understanding. If we look around, we will</w:t>
      </w:r>
      <w:r>
        <w:rPr>
          <w:spacing w:val="1"/>
        </w:rPr>
        <w:t xml:space="preserve"> </w:t>
      </w:r>
      <w:r>
        <w:t>realize that the diagrams are not a new concept but it is used widely in different forms in</w:t>
      </w:r>
      <w:r>
        <w:rPr>
          <w:spacing w:val="1"/>
        </w:rPr>
        <w:t xml:space="preserve"> </w:t>
      </w:r>
      <w:r>
        <w:t>different</w:t>
      </w:r>
      <w:r>
        <w:rPr>
          <w:spacing w:val="-1"/>
        </w:rPr>
        <w:t xml:space="preserve"> </w:t>
      </w:r>
      <w:r>
        <w:t>industries.</w:t>
      </w:r>
    </w:p>
    <w:p w14:paraId="528EF357" w14:textId="77777777" w:rsidR="00822DDA" w:rsidRDefault="001E43DF" w:rsidP="001C3100">
      <w:pPr>
        <w:pStyle w:val="BodyText"/>
        <w:spacing w:before="138" w:line="360" w:lineRule="auto"/>
        <w:ind w:right="435" w:firstLine="720"/>
        <w:jc w:val="both"/>
      </w:pPr>
      <w:r>
        <w:t>We prepare UML diagrams to understand the system in a better and simple way. A single</w:t>
      </w:r>
      <w:r>
        <w:rPr>
          <w:spacing w:val="1"/>
        </w:rPr>
        <w:t xml:space="preserve"> </w:t>
      </w:r>
      <w:r>
        <w:t>diagram</w:t>
      </w:r>
      <w:r>
        <w:rPr>
          <w:spacing w:val="15"/>
        </w:rPr>
        <w:t xml:space="preserve"> </w:t>
      </w:r>
      <w:r>
        <w:t>is</w:t>
      </w:r>
      <w:r>
        <w:rPr>
          <w:spacing w:val="16"/>
        </w:rPr>
        <w:t xml:space="preserve"> </w:t>
      </w:r>
      <w:r>
        <w:t>not</w:t>
      </w:r>
      <w:r>
        <w:rPr>
          <w:spacing w:val="16"/>
        </w:rPr>
        <w:t xml:space="preserve"> </w:t>
      </w:r>
      <w:r>
        <w:t>enough</w:t>
      </w:r>
      <w:r>
        <w:rPr>
          <w:spacing w:val="15"/>
        </w:rPr>
        <w:t xml:space="preserve"> </w:t>
      </w:r>
      <w:r>
        <w:t>to</w:t>
      </w:r>
      <w:r>
        <w:rPr>
          <w:spacing w:val="15"/>
        </w:rPr>
        <w:t xml:space="preserve"> </w:t>
      </w:r>
      <w:r>
        <w:t>cover</w:t>
      </w:r>
      <w:r>
        <w:rPr>
          <w:spacing w:val="15"/>
        </w:rPr>
        <w:t xml:space="preserve"> </w:t>
      </w:r>
      <w:r>
        <w:t>all</w:t>
      </w:r>
      <w:r>
        <w:rPr>
          <w:spacing w:val="16"/>
        </w:rPr>
        <w:t xml:space="preserve"> </w:t>
      </w:r>
      <w:r>
        <w:t>the</w:t>
      </w:r>
      <w:r>
        <w:rPr>
          <w:spacing w:val="14"/>
        </w:rPr>
        <w:t xml:space="preserve"> </w:t>
      </w:r>
      <w:r>
        <w:t>aspects</w:t>
      </w:r>
      <w:r>
        <w:rPr>
          <w:spacing w:val="16"/>
        </w:rPr>
        <w:t xml:space="preserve"> </w:t>
      </w:r>
      <w:r>
        <w:t>of</w:t>
      </w:r>
      <w:r>
        <w:rPr>
          <w:spacing w:val="15"/>
        </w:rPr>
        <w:t xml:space="preserve"> </w:t>
      </w:r>
      <w:r>
        <w:t>the</w:t>
      </w:r>
      <w:r>
        <w:rPr>
          <w:spacing w:val="14"/>
        </w:rPr>
        <w:t xml:space="preserve"> </w:t>
      </w:r>
      <w:r>
        <w:t>system.</w:t>
      </w:r>
      <w:r>
        <w:rPr>
          <w:spacing w:val="18"/>
        </w:rPr>
        <w:t xml:space="preserve"> </w:t>
      </w:r>
      <w:r>
        <w:t>UML</w:t>
      </w:r>
      <w:r>
        <w:rPr>
          <w:spacing w:val="15"/>
        </w:rPr>
        <w:t xml:space="preserve"> </w:t>
      </w:r>
      <w:r>
        <w:t>defines</w:t>
      </w:r>
      <w:r>
        <w:rPr>
          <w:spacing w:val="16"/>
        </w:rPr>
        <w:t xml:space="preserve"> </w:t>
      </w:r>
      <w:r>
        <w:t>various</w:t>
      </w:r>
      <w:r>
        <w:rPr>
          <w:spacing w:val="18"/>
        </w:rPr>
        <w:t xml:space="preserve"> </w:t>
      </w:r>
      <w:r>
        <w:t>kinds</w:t>
      </w:r>
      <w:r>
        <w:rPr>
          <w:spacing w:val="-58"/>
        </w:rPr>
        <w:t xml:space="preserve"> </w:t>
      </w:r>
      <w:r>
        <w:t>of</w:t>
      </w:r>
      <w:r>
        <w:rPr>
          <w:spacing w:val="-2"/>
        </w:rPr>
        <w:t xml:space="preserve"> </w:t>
      </w:r>
      <w:r>
        <w:t>diagrams</w:t>
      </w:r>
      <w:r>
        <w:rPr>
          <w:spacing w:val="2"/>
        </w:rPr>
        <w:t xml:space="preserve"> </w:t>
      </w:r>
      <w:r>
        <w:t>to</w:t>
      </w:r>
      <w:r>
        <w:rPr>
          <w:spacing w:val="-3"/>
        </w:rPr>
        <w:t xml:space="preserve"> </w:t>
      </w:r>
      <w:r>
        <w:t>cover</w:t>
      </w:r>
      <w:r>
        <w:rPr>
          <w:spacing w:val="4"/>
        </w:rPr>
        <w:t xml:space="preserve"> </w:t>
      </w:r>
      <w:r>
        <w:t>most</w:t>
      </w:r>
      <w:r>
        <w:rPr>
          <w:spacing w:val="-2"/>
        </w:rPr>
        <w:t xml:space="preserve"> </w:t>
      </w:r>
      <w:r>
        <w:t>of</w:t>
      </w:r>
      <w:r>
        <w:rPr>
          <w:spacing w:val="-1"/>
        </w:rPr>
        <w:t xml:space="preserve"> </w:t>
      </w:r>
      <w:r>
        <w:t>the</w:t>
      </w:r>
      <w:r>
        <w:rPr>
          <w:spacing w:val="1"/>
        </w:rPr>
        <w:t xml:space="preserve"> </w:t>
      </w:r>
      <w:r>
        <w:t>aspects</w:t>
      </w:r>
      <w:r>
        <w:rPr>
          <w:spacing w:val="-4"/>
        </w:rPr>
        <w:t xml:space="preserve"> </w:t>
      </w:r>
      <w:r>
        <w:t>of</w:t>
      </w:r>
      <w:r>
        <w:rPr>
          <w:spacing w:val="1"/>
        </w:rPr>
        <w:t xml:space="preserve"> </w:t>
      </w:r>
      <w:r>
        <w:t>a</w:t>
      </w:r>
      <w:r>
        <w:rPr>
          <w:spacing w:val="-1"/>
        </w:rPr>
        <w:t xml:space="preserve"> </w:t>
      </w:r>
      <w:r>
        <w:t>system.</w:t>
      </w:r>
    </w:p>
    <w:p w14:paraId="528EF358" w14:textId="77777777" w:rsidR="00822DDA" w:rsidRDefault="001E43DF" w:rsidP="001C3100">
      <w:pPr>
        <w:pStyle w:val="BodyText"/>
        <w:spacing w:before="142" w:line="360" w:lineRule="auto"/>
        <w:ind w:right="437" w:firstLine="720"/>
        <w:jc w:val="both"/>
      </w:pPr>
      <w:r>
        <w:t>You can also create your own set of diagrams to meet your requirements. Diagrams are</w:t>
      </w:r>
      <w:r>
        <w:rPr>
          <w:spacing w:val="1"/>
        </w:rPr>
        <w:t xml:space="preserve"> </w:t>
      </w:r>
      <w:r>
        <w:t>generally</w:t>
      </w:r>
      <w:r>
        <w:rPr>
          <w:spacing w:val="-4"/>
        </w:rPr>
        <w:t xml:space="preserve"> </w:t>
      </w:r>
      <w:r>
        <w:t>made</w:t>
      </w:r>
      <w:r>
        <w:rPr>
          <w:spacing w:val="-1"/>
        </w:rPr>
        <w:t xml:space="preserve"> </w:t>
      </w:r>
      <w:r>
        <w:t>in an incremental and</w:t>
      </w:r>
      <w:r>
        <w:rPr>
          <w:spacing w:val="1"/>
        </w:rPr>
        <w:t xml:space="preserve"> </w:t>
      </w:r>
      <w:r>
        <w:t>iterative</w:t>
      </w:r>
      <w:r>
        <w:rPr>
          <w:spacing w:val="1"/>
        </w:rPr>
        <w:t xml:space="preserve"> </w:t>
      </w:r>
      <w:r>
        <w:t>way.</w:t>
      </w:r>
    </w:p>
    <w:p w14:paraId="528EF359" w14:textId="77777777" w:rsidR="00822DDA" w:rsidRDefault="00822DDA" w:rsidP="00E83CFC">
      <w:pPr>
        <w:rPr>
          <w:sz w:val="24"/>
        </w:rPr>
        <w:sectPr w:rsidR="00822DDA"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5A" w14:textId="1BD58A34" w:rsidR="00822DDA" w:rsidRDefault="00F51830" w:rsidP="00E83CFC">
      <w:pPr>
        <w:pStyle w:val="Heading3"/>
        <w:spacing w:before="62"/>
        <w:ind w:left="0"/>
      </w:pPr>
      <w:r>
        <w:lastRenderedPageBreak/>
        <w:t xml:space="preserve">5.5.1 </w:t>
      </w:r>
      <w:r w:rsidR="001E43DF">
        <w:t>USE</w:t>
      </w:r>
      <w:r w:rsidR="001E43DF">
        <w:rPr>
          <w:spacing w:val="-12"/>
        </w:rPr>
        <w:t xml:space="preserve"> </w:t>
      </w:r>
      <w:r w:rsidR="001E43DF">
        <w:t>CASE</w:t>
      </w:r>
      <w:r w:rsidR="001E43DF">
        <w:rPr>
          <w:spacing w:val="-6"/>
        </w:rPr>
        <w:t xml:space="preserve"> </w:t>
      </w:r>
      <w:r w:rsidR="001E43DF">
        <w:t>DIAGRAM</w:t>
      </w:r>
    </w:p>
    <w:p w14:paraId="528EF35B" w14:textId="77777777" w:rsidR="00822DDA" w:rsidRDefault="00822DDA" w:rsidP="00E83CFC">
      <w:pPr>
        <w:pStyle w:val="BodyText"/>
        <w:rPr>
          <w:b/>
          <w:sz w:val="30"/>
        </w:rPr>
      </w:pPr>
    </w:p>
    <w:p w14:paraId="528EF35C" w14:textId="77777777" w:rsidR="00822DDA" w:rsidRDefault="001E43DF" w:rsidP="00E8796E">
      <w:pPr>
        <w:pStyle w:val="BodyText"/>
        <w:spacing w:line="360" w:lineRule="auto"/>
        <w:rPr>
          <w:sz w:val="27"/>
        </w:rPr>
      </w:pPr>
      <w:r>
        <w:t>A</w:t>
      </w:r>
      <w:r>
        <w:rPr>
          <w:spacing w:val="-1"/>
        </w:rPr>
        <w:t xml:space="preserve"> </w:t>
      </w:r>
      <w:r>
        <w:t>use</w:t>
      </w:r>
      <w:r>
        <w:rPr>
          <w:spacing w:val="-2"/>
        </w:rPr>
        <w:t xml:space="preserve"> </w:t>
      </w:r>
      <w:r>
        <w:t>case</w:t>
      </w:r>
      <w:r>
        <w:rPr>
          <w:spacing w:val="-1"/>
        </w:rPr>
        <w:t xml:space="preserve"> </w:t>
      </w:r>
      <w:r>
        <w:t>diagram</w:t>
      </w:r>
      <w:r>
        <w:rPr>
          <w:spacing w:val="-1"/>
        </w:rPr>
        <w:t xml:space="preserve"> </w:t>
      </w:r>
      <w:r>
        <w:t>contains</w:t>
      </w:r>
      <w:r>
        <w:rPr>
          <w:spacing w:val="1"/>
        </w:rPr>
        <w:t xml:space="preserve"> </w:t>
      </w:r>
      <w:r>
        <w:t>four</w:t>
      </w:r>
      <w:r>
        <w:rPr>
          <w:spacing w:val="-3"/>
        </w:rPr>
        <w:t xml:space="preserve"> </w:t>
      </w:r>
      <w:r>
        <w:t>components:</w:t>
      </w:r>
    </w:p>
    <w:p w14:paraId="528EF35D" w14:textId="77777777" w:rsidR="00822DDA" w:rsidRDefault="001E43DF" w:rsidP="0038423F">
      <w:pPr>
        <w:pStyle w:val="ListParagraph"/>
        <w:numPr>
          <w:ilvl w:val="2"/>
          <w:numId w:val="8"/>
        </w:numPr>
        <w:tabs>
          <w:tab w:val="left" w:pos="426"/>
        </w:tabs>
        <w:spacing w:line="360" w:lineRule="auto"/>
        <w:ind w:left="521" w:right="57" w:hanging="464"/>
        <w:rPr>
          <w:sz w:val="24"/>
        </w:rPr>
      </w:pPr>
      <w:r>
        <w:rPr>
          <w:sz w:val="24"/>
        </w:rPr>
        <w:t>The boundary, which defines the system of interest in relation to the world around</w:t>
      </w:r>
      <w:r>
        <w:rPr>
          <w:spacing w:val="-57"/>
          <w:sz w:val="24"/>
        </w:rPr>
        <w:t xml:space="preserve"> </w:t>
      </w:r>
      <w:r>
        <w:rPr>
          <w:sz w:val="24"/>
        </w:rPr>
        <w:t>it.</w:t>
      </w:r>
    </w:p>
    <w:p w14:paraId="528EF35E" w14:textId="77777777" w:rsidR="00822DDA" w:rsidRDefault="001E43DF" w:rsidP="0038423F">
      <w:pPr>
        <w:pStyle w:val="ListParagraph"/>
        <w:numPr>
          <w:ilvl w:val="2"/>
          <w:numId w:val="8"/>
        </w:numPr>
        <w:tabs>
          <w:tab w:val="left" w:pos="426"/>
        </w:tabs>
        <w:spacing w:before="40" w:line="360" w:lineRule="auto"/>
        <w:ind w:left="521" w:hanging="464"/>
        <w:rPr>
          <w:sz w:val="24"/>
        </w:rPr>
      </w:pPr>
      <w:r>
        <w:rPr>
          <w:sz w:val="24"/>
        </w:rPr>
        <w:t>The actors, usually individuals involved with the system defined according to their</w:t>
      </w:r>
      <w:r>
        <w:rPr>
          <w:spacing w:val="-57"/>
          <w:sz w:val="24"/>
        </w:rPr>
        <w:t xml:space="preserve"> </w:t>
      </w:r>
      <w:r>
        <w:rPr>
          <w:sz w:val="24"/>
        </w:rPr>
        <w:t>roles.</w:t>
      </w:r>
    </w:p>
    <w:p w14:paraId="528EF35F" w14:textId="77777777" w:rsidR="00822DDA" w:rsidRDefault="001E43DF" w:rsidP="0038423F">
      <w:pPr>
        <w:pStyle w:val="ListParagraph"/>
        <w:numPr>
          <w:ilvl w:val="2"/>
          <w:numId w:val="8"/>
        </w:numPr>
        <w:tabs>
          <w:tab w:val="left" w:pos="426"/>
        </w:tabs>
        <w:spacing w:before="42" w:line="360" w:lineRule="auto"/>
        <w:ind w:left="521" w:hanging="464"/>
        <w:rPr>
          <w:sz w:val="24"/>
        </w:rPr>
      </w:pPr>
      <w:r>
        <w:rPr>
          <w:sz w:val="24"/>
        </w:rPr>
        <w:t>The use cases, which are the specific roles played by the actors within and around</w:t>
      </w:r>
      <w:r>
        <w:rPr>
          <w:spacing w:val="-57"/>
          <w:sz w:val="24"/>
        </w:rPr>
        <w:t xml:space="preserve"> </w:t>
      </w:r>
      <w:r>
        <w:rPr>
          <w:sz w:val="24"/>
        </w:rPr>
        <w:t>the</w:t>
      </w:r>
      <w:r>
        <w:rPr>
          <w:spacing w:val="-2"/>
          <w:sz w:val="24"/>
        </w:rPr>
        <w:t xml:space="preserve"> </w:t>
      </w:r>
      <w:r>
        <w:rPr>
          <w:sz w:val="24"/>
        </w:rPr>
        <w:t>system.</w:t>
      </w:r>
    </w:p>
    <w:p w14:paraId="528EF360" w14:textId="77777777" w:rsidR="00822DDA" w:rsidRDefault="001E43DF" w:rsidP="0038423F">
      <w:pPr>
        <w:pStyle w:val="ListParagraph"/>
        <w:numPr>
          <w:ilvl w:val="2"/>
          <w:numId w:val="8"/>
        </w:numPr>
        <w:tabs>
          <w:tab w:val="left" w:pos="426"/>
        </w:tabs>
        <w:spacing w:before="42" w:line="360" w:lineRule="auto"/>
        <w:ind w:left="521" w:hanging="464"/>
        <w:rPr>
          <w:sz w:val="27"/>
        </w:rPr>
      </w:pPr>
      <w:r>
        <w:rPr>
          <w:sz w:val="24"/>
        </w:rPr>
        <w:t>The</w:t>
      </w:r>
      <w:r>
        <w:rPr>
          <w:spacing w:val="-3"/>
          <w:sz w:val="24"/>
        </w:rPr>
        <w:t xml:space="preserve"> </w:t>
      </w:r>
      <w:r>
        <w:rPr>
          <w:sz w:val="24"/>
        </w:rPr>
        <w:t>relationships</w:t>
      </w:r>
      <w:r>
        <w:rPr>
          <w:spacing w:val="-1"/>
          <w:sz w:val="24"/>
        </w:rPr>
        <w:t xml:space="preserve"> </w:t>
      </w:r>
      <w:r>
        <w:rPr>
          <w:sz w:val="24"/>
        </w:rPr>
        <w:t>between</w:t>
      </w:r>
      <w:r>
        <w:rPr>
          <w:spacing w:val="1"/>
          <w:sz w:val="24"/>
        </w:rPr>
        <w:t xml:space="preserve"> </w:t>
      </w:r>
      <w:r>
        <w:rPr>
          <w:sz w:val="24"/>
        </w:rPr>
        <w:t>and</w:t>
      </w:r>
      <w:r>
        <w:rPr>
          <w:spacing w:val="-1"/>
          <w:sz w:val="24"/>
        </w:rPr>
        <w:t xml:space="preserve"> </w:t>
      </w:r>
      <w:r>
        <w:rPr>
          <w:sz w:val="24"/>
        </w:rPr>
        <w:t>among</w:t>
      </w:r>
      <w:r>
        <w:rPr>
          <w:spacing w:val="-1"/>
          <w:sz w:val="24"/>
        </w:rPr>
        <w:t xml:space="preserve"> </w:t>
      </w:r>
      <w:r>
        <w:rPr>
          <w:sz w:val="24"/>
        </w:rPr>
        <w:t>the</w:t>
      </w:r>
      <w:r>
        <w:rPr>
          <w:spacing w:val="-2"/>
          <w:sz w:val="24"/>
        </w:rPr>
        <w:t xml:space="preserve"> </w:t>
      </w:r>
      <w:r>
        <w:rPr>
          <w:sz w:val="24"/>
        </w:rPr>
        <w:t>actors and</w:t>
      </w:r>
      <w:r>
        <w:rPr>
          <w:spacing w:val="-1"/>
          <w:sz w:val="24"/>
        </w:rPr>
        <w:t xml:space="preserve"> </w:t>
      </w:r>
      <w:r>
        <w:rPr>
          <w:sz w:val="24"/>
        </w:rPr>
        <w:t>the</w:t>
      </w:r>
      <w:r>
        <w:rPr>
          <w:spacing w:val="-2"/>
          <w:sz w:val="24"/>
        </w:rPr>
        <w:t xml:space="preserve"> </w:t>
      </w:r>
      <w:r>
        <w:rPr>
          <w:sz w:val="24"/>
        </w:rPr>
        <w:t>use cases.</w:t>
      </w:r>
    </w:p>
    <w:p w14:paraId="528EF361" w14:textId="77777777" w:rsidR="00822DDA" w:rsidRDefault="001E43DF" w:rsidP="00E83CFC">
      <w:pPr>
        <w:pStyle w:val="BodyText"/>
        <w:rPr>
          <w:sz w:val="20"/>
        </w:rPr>
      </w:pPr>
      <w:r>
        <w:rPr>
          <w:lang w:val="en-IN"/>
        </w:rPr>
        <w:t xml:space="preserve">     </w:t>
      </w:r>
      <w:r>
        <w:rPr>
          <w:noProof/>
        </w:rPr>
        <w:drawing>
          <wp:inline distT="0" distB="0" distL="114300" distR="114300" wp14:anchorId="528EF39E" wp14:editId="528EF39F">
            <wp:extent cx="3985260" cy="5676900"/>
            <wp:effectExtent l="0" t="0" r="7620" b="762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4"/>
                    <a:stretch>
                      <a:fillRect/>
                    </a:stretch>
                  </pic:blipFill>
                  <pic:spPr>
                    <a:xfrm>
                      <a:off x="0" y="0"/>
                      <a:ext cx="3985260" cy="5676900"/>
                    </a:xfrm>
                    <a:prstGeom prst="rect">
                      <a:avLst/>
                    </a:prstGeom>
                    <a:noFill/>
                    <a:ln>
                      <a:noFill/>
                    </a:ln>
                  </pic:spPr>
                </pic:pic>
              </a:graphicData>
            </a:graphic>
          </wp:inline>
        </w:drawing>
      </w:r>
    </w:p>
    <w:p w14:paraId="528EF362" w14:textId="77777777" w:rsidR="00822DDA" w:rsidRDefault="00822DDA" w:rsidP="00E83CFC">
      <w:pPr>
        <w:rPr>
          <w:sz w:val="20"/>
        </w:rPr>
      </w:pPr>
    </w:p>
    <w:p w14:paraId="528EF363" w14:textId="77777777" w:rsidR="00822DDA" w:rsidRDefault="00822DDA" w:rsidP="00E83CFC">
      <w:pPr>
        <w:rPr>
          <w:sz w:val="20"/>
        </w:rPr>
      </w:pPr>
    </w:p>
    <w:p w14:paraId="528EF364" w14:textId="3129269A" w:rsidR="00074E78" w:rsidRDefault="001E43DF" w:rsidP="00E83CFC">
      <w:pPr>
        <w:ind w:firstLineChars="1150" w:firstLine="2309"/>
        <w:jc w:val="both"/>
        <w:rPr>
          <w:sz w:val="20"/>
        </w:rPr>
      </w:pPr>
      <w:r>
        <w:rPr>
          <w:b/>
          <w:bCs/>
          <w:sz w:val="20"/>
        </w:rPr>
        <w:t xml:space="preserve">Fig:5.5.1 </w:t>
      </w:r>
      <w:r>
        <w:rPr>
          <w:sz w:val="20"/>
        </w:rPr>
        <w:t>Use case Diagram for Real Time Sign Language Recognition</w:t>
      </w:r>
    </w:p>
    <w:p w14:paraId="12BAA54F" w14:textId="77777777" w:rsidR="00074E78" w:rsidRDefault="00074E78" w:rsidP="00074E78">
      <w:pPr>
        <w:pStyle w:val="Normal2"/>
      </w:pPr>
      <w:r>
        <w:br w:type="page"/>
      </w:r>
    </w:p>
    <w:p w14:paraId="7D791A18" w14:textId="0999C50B" w:rsidR="00074E78" w:rsidRDefault="00074E78" w:rsidP="00074E78">
      <w:pPr>
        <w:pStyle w:val="Normal2"/>
        <w:ind w:firstLine="0"/>
      </w:pPr>
    </w:p>
    <w:tbl>
      <w:tblPr>
        <w:tblStyle w:val="TableGrid"/>
        <w:tblW w:w="0" w:type="auto"/>
        <w:tblLook w:val="04A0" w:firstRow="1" w:lastRow="0" w:firstColumn="1" w:lastColumn="0" w:noHBand="0" w:noVBand="1"/>
      </w:tblPr>
      <w:tblGrid>
        <w:gridCol w:w="5043"/>
        <w:gridCol w:w="5043"/>
      </w:tblGrid>
      <w:tr w:rsidR="00074E78" w14:paraId="74D558C2" w14:textId="77777777" w:rsidTr="00074E78">
        <w:tc>
          <w:tcPr>
            <w:tcW w:w="5043" w:type="dxa"/>
          </w:tcPr>
          <w:p w14:paraId="5155137B" w14:textId="79CDB5E8" w:rsidR="00074E78" w:rsidRPr="00494997" w:rsidRDefault="00BF2051" w:rsidP="00D8112A">
            <w:pPr>
              <w:spacing w:line="720" w:lineRule="auto"/>
              <w:rPr>
                <w:sz w:val="24"/>
                <w:szCs w:val="24"/>
              </w:rPr>
            </w:pPr>
            <w:r w:rsidRPr="00494997">
              <w:rPr>
                <w:sz w:val="24"/>
                <w:szCs w:val="24"/>
              </w:rPr>
              <w:t>Usecase name</w:t>
            </w:r>
          </w:p>
        </w:tc>
        <w:tc>
          <w:tcPr>
            <w:tcW w:w="5043" w:type="dxa"/>
          </w:tcPr>
          <w:p w14:paraId="47D94268" w14:textId="68B68DC0" w:rsidR="00074E78" w:rsidRPr="00494997" w:rsidRDefault="00E87CC0" w:rsidP="00E83CFC">
            <w:pPr>
              <w:jc w:val="both"/>
              <w:rPr>
                <w:sz w:val="24"/>
                <w:szCs w:val="24"/>
              </w:rPr>
            </w:pPr>
            <w:r w:rsidRPr="00494997">
              <w:rPr>
                <w:sz w:val="24"/>
                <w:szCs w:val="24"/>
              </w:rPr>
              <w:t>Sign Language Recognition</w:t>
            </w:r>
          </w:p>
        </w:tc>
      </w:tr>
      <w:tr w:rsidR="00074E78" w14:paraId="74D9E5F3" w14:textId="77777777" w:rsidTr="00074E78">
        <w:tc>
          <w:tcPr>
            <w:tcW w:w="5043" w:type="dxa"/>
          </w:tcPr>
          <w:p w14:paraId="37BB0788" w14:textId="6045C51C" w:rsidR="00074E78" w:rsidRPr="00494997" w:rsidRDefault="00BF2051" w:rsidP="00D8112A">
            <w:pPr>
              <w:spacing w:line="720" w:lineRule="auto"/>
              <w:rPr>
                <w:sz w:val="24"/>
                <w:szCs w:val="24"/>
              </w:rPr>
            </w:pPr>
            <w:r w:rsidRPr="00494997">
              <w:rPr>
                <w:sz w:val="24"/>
                <w:szCs w:val="24"/>
              </w:rPr>
              <w:t>Participating actors</w:t>
            </w:r>
          </w:p>
        </w:tc>
        <w:tc>
          <w:tcPr>
            <w:tcW w:w="5043" w:type="dxa"/>
          </w:tcPr>
          <w:p w14:paraId="1D1CCC64" w14:textId="7033E6EF" w:rsidR="00074E78" w:rsidRPr="00494997" w:rsidRDefault="00E87CC0" w:rsidP="00E83CFC">
            <w:pPr>
              <w:jc w:val="both"/>
              <w:rPr>
                <w:sz w:val="24"/>
                <w:szCs w:val="24"/>
              </w:rPr>
            </w:pPr>
            <w:r w:rsidRPr="00494997">
              <w:rPr>
                <w:sz w:val="24"/>
                <w:szCs w:val="24"/>
              </w:rPr>
              <w:t>User, System</w:t>
            </w:r>
          </w:p>
        </w:tc>
      </w:tr>
      <w:tr w:rsidR="00074E78" w14:paraId="677D5D42" w14:textId="77777777" w:rsidTr="00074E78">
        <w:tc>
          <w:tcPr>
            <w:tcW w:w="5043" w:type="dxa"/>
          </w:tcPr>
          <w:p w14:paraId="6657A25F" w14:textId="730E020D" w:rsidR="00074E78" w:rsidRPr="00494997" w:rsidRDefault="00BF2051" w:rsidP="00D8112A">
            <w:pPr>
              <w:spacing w:line="720" w:lineRule="auto"/>
              <w:rPr>
                <w:sz w:val="24"/>
                <w:szCs w:val="24"/>
              </w:rPr>
            </w:pPr>
            <w:r w:rsidRPr="00494997">
              <w:rPr>
                <w:sz w:val="24"/>
                <w:szCs w:val="24"/>
              </w:rPr>
              <w:t>Flow of e</w:t>
            </w:r>
            <w:r w:rsidR="00F7474F" w:rsidRPr="00494997">
              <w:rPr>
                <w:sz w:val="24"/>
                <w:szCs w:val="24"/>
              </w:rPr>
              <w:t>vents</w:t>
            </w:r>
          </w:p>
        </w:tc>
        <w:tc>
          <w:tcPr>
            <w:tcW w:w="5043" w:type="dxa"/>
          </w:tcPr>
          <w:p w14:paraId="4F73DA12" w14:textId="77777777" w:rsidR="009F0227" w:rsidRPr="00494997" w:rsidRDefault="00E87CC0" w:rsidP="009F0227">
            <w:pPr>
              <w:spacing w:line="480" w:lineRule="auto"/>
              <w:jc w:val="both"/>
              <w:rPr>
                <w:sz w:val="24"/>
                <w:szCs w:val="24"/>
              </w:rPr>
            </w:pPr>
            <w:r w:rsidRPr="00494997">
              <w:rPr>
                <w:sz w:val="24"/>
                <w:szCs w:val="24"/>
              </w:rPr>
              <w:t xml:space="preserve">Start </w:t>
            </w:r>
            <w:r w:rsidR="0013321D" w:rsidRPr="00494997">
              <w:rPr>
                <w:sz w:val="24"/>
                <w:szCs w:val="24"/>
              </w:rPr>
              <w:t>the system(u)</w:t>
            </w:r>
          </w:p>
          <w:p w14:paraId="710F7BAF" w14:textId="7B999EF3" w:rsidR="00EC6CC0" w:rsidRPr="00494997" w:rsidRDefault="0013321D" w:rsidP="009F0227">
            <w:pPr>
              <w:spacing w:line="480" w:lineRule="auto"/>
              <w:jc w:val="both"/>
              <w:rPr>
                <w:sz w:val="24"/>
                <w:szCs w:val="24"/>
              </w:rPr>
            </w:pPr>
            <w:r w:rsidRPr="00494997">
              <w:rPr>
                <w:sz w:val="24"/>
                <w:szCs w:val="24"/>
              </w:rPr>
              <w:t>Capturing videos</w:t>
            </w:r>
            <w:r w:rsidR="00CE5CF7" w:rsidRPr="00494997">
              <w:rPr>
                <w:sz w:val="24"/>
                <w:szCs w:val="24"/>
              </w:rPr>
              <w:t xml:space="preserve"> </w:t>
            </w:r>
            <w:r w:rsidR="00EC6CC0" w:rsidRPr="00494997">
              <w:rPr>
                <w:sz w:val="24"/>
                <w:szCs w:val="24"/>
              </w:rPr>
              <w:t xml:space="preserve"> </w:t>
            </w:r>
          </w:p>
          <w:p w14:paraId="210A9645" w14:textId="77777777" w:rsidR="009F0227" w:rsidRPr="00494997" w:rsidRDefault="00CE5CF7"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Capture gesture</w:t>
            </w:r>
            <w:r w:rsidR="005E5E45" w:rsidRPr="00494997">
              <w:rPr>
                <w:rFonts w:ascii="Times New Roman" w:hAnsi="Times New Roman" w:cs="Times New Roman"/>
                <w:sz w:val="24"/>
                <w:szCs w:val="24"/>
              </w:rPr>
              <w:t xml:space="preserve">s </w:t>
            </w:r>
          </w:p>
          <w:p w14:paraId="5598DB9F"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Translate gestures </w:t>
            </w:r>
          </w:p>
          <w:p w14:paraId="29B2410A"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Extract gestures </w:t>
            </w:r>
          </w:p>
          <w:p w14:paraId="267E699A"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Match features </w:t>
            </w:r>
          </w:p>
          <w:p w14:paraId="7EB5705E" w14:textId="42CBFB8F" w:rsidR="00EC6CC0"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Recogn</w:t>
            </w:r>
            <w:r w:rsidR="00EC6CC0" w:rsidRPr="00494997">
              <w:rPr>
                <w:rFonts w:ascii="Times New Roman" w:hAnsi="Times New Roman" w:cs="Times New Roman"/>
                <w:sz w:val="24"/>
                <w:szCs w:val="24"/>
              </w:rPr>
              <w:t xml:space="preserve">izing gestures </w:t>
            </w:r>
          </w:p>
          <w:p w14:paraId="4AFD0388" w14:textId="72CEB2FC" w:rsidR="0013321D" w:rsidRPr="00494997" w:rsidRDefault="00EC6CC0" w:rsidP="009F0227">
            <w:pPr>
              <w:pStyle w:val="Normal2"/>
              <w:spacing w:after="0"/>
              <w:rPr>
                <w:rFonts w:ascii="Times New Roman" w:hAnsi="Times New Roman" w:cs="Times New Roman"/>
                <w:sz w:val="24"/>
                <w:szCs w:val="24"/>
              </w:rPr>
            </w:pPr>
            <w:r w:rsidRPr="00494997">
              <w:rPr>
                <w:rFonts w:ascii="Times New Roman" w:hAnsi="Times New Roman" w:cs="Times New Roman"/>
                <w:sz w:val="24"/>
                <w:szCs w:val="24"/>
              </w:rPr>
              <w:t>Display result</w:t>
            </w:r>
          </w:p>
        </w:tc>
      </w:tr>
      <w:tr w:rsidR="00074E78" w14:paraId="66A01CA3" w14:textId="77777777" w:rsidTr="00074E78">
        <w:tc>
          <w:tcPr>
            <w:tcW w:w="5043" w:type="dxa"/>
          </w:tcPr>
          <w:p w14:paraId="4F6F998C" w14:textId="7B2EA0AE" w:rsidR="00074E78" w:rsidRPr="00494997" w:rsidRDefault="00F7474F" w:rsidP="00D8112A">
            <w:pPr>
              <w:spacing w:line="720" w:lineRule="auto"/>
              <w:rPr>
                <w:sz w:val="24"/>
                <w:szCs w:val="24"/>
              </w:rPr>
            </w:pPr>
            <w:r w:rsidRPr="00494997">
              <w:rPr>
                <w:sz w:val="24"/>
                <w:szCs w:val="24"/>
              </w:rPr>
              <w:t>Entry condition</w:t>
            </w:r>
          </w:p>
        </w:tc>
        <w:tc>
          <w:tcPr>
            <w:tcW w:w="5043" w:type="dxa"/>
          </w:tcPr>
          <w:p w14:paraId="07627145" w14:textId="051FAEA5" w:rsidR="00074E78" w:rsidRPr="00494997" w:rsidRDefault="009F0227" w:rsidP="00E83CFC">
            <w:pPr>
              <w:jc w:val="both"/>
              <w:rPr>
                <w:sz w:val="24"/>
                <w:szCs w:val="24"/>
              </w:rPr>
            </w:pPr>
            <w:r w:rsidRPr="00494997">
              <w:rPr>
                <w:sz w:val="24"/>
                <w:szCs w:val="24"/>
              </w:rPr>
              <w:t xml:space="preserve">Run the code </w:t>
            </w:r>
          </w:p>
        </w:tc>
      </w:tr>
      <w:tr w:rsidR="00074E78" w14:paraId="3588971B" w14:textId="77777777" w:rsidTr="00074E78">
        <w:tc>
          <w:tcPr>
            <w:tcW w:w="5043" w:type="dxa"/>
          </w:tcPr>
          <w:p w14:paraId="27777860" w14:textId="05B6FDEB" w:rsidR="00D8112A" w:rsidRPr="00494997" w:rsidRDefault="00F7474F" w:rsidP="00D8112A">
            <w:pPr>
              <w:spacing w:line="720" w:lineRule="auto"/>
              <w:rPr>
                <w:sz w:val="24"/>
                <w:szCs w:val="24"/>
              </w:rPr>
            </w:pPr>
            <w:r w:rsidRPr="00494997">
              <w:rPr>
                <w:sz w:val="24"/>
                <w:szCs w:val="24"/>
              </w:rPr>
              <w:t>Exit condition</w:t>
            </w:r>
          </w:p>
        </w:tc>
        <w:tc>
          <w:tcPr>
            <w:tcW w:w="5043" w:type="dxa"/>
          </w:tcPr>
          <w:p w14:paraId="2D51C894" w14:textId="056A362E" w:rsidR="00074E78" w:rsidRPr="00494997" w:rsidRDefault="00B52C40" w:rsidP="00E83CFC">
            <w:pPr>
              <w:jc w:val="both"/>
              <w:rPr>
                <w:sz w:val="24"/>
                <w:szCs w:val="24"/>
              </w:rPr>
            </w:pPr>
            <w:r w:rsidRPr="00494997">
              <w:rPr>
                <w:sz w:val="24"/>
                <w:szCs w:val="24"/>
              </w:rPr>
              <w:t>Displaying the label</w:t>
            </w:r>
          </w:p>
        </w:tc>
      </w:tr>
      <w:tr w:rsidR="00D8112A" w14:paraId="5F76AE4E" w14:textId="77777777" w:rsidTr="00074E78">
        <w:tc>
          <w:tcPr>
            <w:tcW w:w="5043" w:type="dxa"/>
          </w:tcPr>
          <w:p w14:paraId="429061C0" w14:textId="7257A78C" w:rsidR="00D8112A" w:rsidRPr="00494997" w:rsidRDefault="00D8112A" w:rsidP="00D8112A">
            <w:pPr>
              <w:spacing w:line="720" w:lineRule="auto"/>
              <w:rPr>
                <w:sz w:val="24"/>
                <w:szCs w:val="24"/>
              </w:rPr>
            </w:pPr>
            <w:r w:rsidRPr="00494997">
              <w:rPr>
                <w:sz w:val="24"/>
                <w:szCs w:val="24"/>
              </w:rPr>
              <w:t xml:space="preserve">Quality </w:t>
            </w:r>
            <w:r w:rsidR="00E87CC0" w:rsidRPr="00494997">
              <w:rPr>
                <w:sz w:val="24"/>
                <w:szCs w:val="24"/>
              </w:rPr>
              <w:t>requirements</w:t>
            </w:r>
          </w:p>
        </w:tc>
        <w:tc>
          <w:tcPr>
            <w:tcW w:w="5043" w:type="dxa"/>
          </w:tcPr>
          <w:p w14:paraId="3802D373" w14:textId="5B6D429E" w:rsidR="00D8112A" w:rsidRPr="00494997" w:rsidRDefault="00B52C40" w:rsidP="00E83CFC">
            <w:pPr>
              <w:jc w:val="both"/>
              <w:rPr>
                <w:sz w:val="24"/>
                <w:szCs w:val="24"/>
              </w:rPr>
            </w:pPr>
            <w:r w:rsidRPr="00494997">
              <w:rPr>
                <w:sz w:val="24"/>
                <w:szCs w:val="24"/>
              </w:rPr>
              <w:t>Cam pixels clarity, good light condition</w:t>
            </w:r>
          </w:p>
        </w:tc>
      </w:tr>
    </w:tbl>
    <w:p w14:paraId="744D49A1" w14:textId="77777777" w:rsidR="00822DDA" w:rsidRDefault="00822DDA" w:rsidP="00E83CFC">
      <w:pPr>
        <w:ind w:firstLineChars="1150" w:firstLine="2300"/>
        <w:jc w:val="both"/>
        <w:rPr>
          <w:sz w:val="20"/>
        </w:rPr>
      </w:pPr>
    </w:p>
    <w:p w14:paraId="591BEA1B" w14:textId="77777777" w:rsidR="000D7E77" w:rsidRDefault="000D7E77" w:rsidP="00823F65">
      <w:pPr>
        <w:pStyle w:val="Normal2"/>
        <w:ind w:firstLine="0"/>
      </w:pPr>
    </w:p>
    <w:p w14:paraId="1D3E0299" w14:textId="6DFA3ED8" w:rsidR="000D7E77" w:rsidRPr="004D681D" w:rsidRDefault="004D681D" w:rsidP="000D7E77">
      <w:pPr>
        <w:pStyle w:val="Normal2"/>
        <w:jc w:val="center"/>
        <w:rPr>
          <w:rFonts w:ascii="Times New Roman" w:hAnsi="Times New Roman" w:cs="Times New Roman"/>
          <w:sz w:val="24"/>
          <w:szCs w:val="24"/>
        </w:rPr>
      </w:pPr>
      <w:r w:rsidRPr="00823F65">
        <w:rPr>
          <w:rFonts w:ascii="Times New Roman" w:hAnsi="Times New Roman" w:cs="Times New Roman"/>
          <w:b/>
          <w:bCs/>
          <w:sz w:val="24"/>
          <w:szCs w:val="24"/>
        </w:rPr>
        <w:t>Table 5.5.1</w:t>
      </w:r>
      <w:r w:rsidR="00823F65" w:rsidRPr="00823F65">
        <w:rPr>
          <w:rFonts w:ascii="Times New Roman" w:hAnsi="Times New Roman" w:cs="Times New Roman"/>
          <w:b/>
          <w:bCs/>
          <w:sz w:val="24"/>
          <w:szCs w:val="24"/>
        </w:rPr>
        <w:t>:</w:t>
      </w:r>
      <w:r w:rsidR="00823F65">
        <w:rPr>
          <w:rFonts w:ascii="Times New Roman" w:hAnsi="Times New Roman" w:cs="Times New Roman"/>
          <w:sz w:val="24"/>
          <w:szCs w:val="24"/>
        </w:rPr>
        <w:t xml:space="preserve"> </w:t>
      </w:r>
      <w:r w:rsidR="000D7E77" w:rsidRPr="004D681D">
        <w:rPr>
          <w:rFonts w:ascii="Times New Roman" w:hAnsi="Times New Roman" w:cs="Times New Roman"/>
          <w:sz w:val="24"/>
          <w:szCs w:val="24"/>
        </w:rPr>
        <w:t>Use</w:t>
      </w:r>
      <w:r w:rsidR="009C0DA5" w:rsidRPr="004D681D">
        <w:rPr>
          <w:rFonts w:ascii="Times New Roman" w:hAnsi="Times New Roman" w:cs="Times New Roman"/>
          <w:sz w:val="24"/>
          <w:szCs w:val="24"/>
        </w:rPr>
        <w:t>case Scenario for Sign Language Recognition System</w:t>
      </w:r>
    </w:p>
    <w:p w14:paraId="34884B7E" w14:textId="540EAD55" w:rsidR="000D7E77" w:rsidRPr="000D7E77" w:rsidRDefault="000D7E77" w:rsidP="000D7E77">
      <w:pPr>
        <w:pStyle w:val="Normal2"/>
        <w:jc w:val="center"/>
        <w:sectPr w:rsidR="000D7E77" w:rsidRPr="000D7E77"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65" w14:textId="3C680254" w:rsidR="00822DDA" w:rsidRDefault="00F51830" w:rsidP="00E83CFC">
      <w:pPr>
        <w:pStyle w:val="Heading3"/>
        <w:spacing w:before="62"/>
        <w:ind w:left="0"/>
        <w:jc w:val="both"/>
      </w:pPr>
      <w:r>
        <w:lastRenderedPageBreak/>
        <w:t xml:space="preserve">5.5.2 </w:t>
      </w:r>
      <w:r w:rsidR="001E43DF">
        <w:t>CLASS</w:t>
      </w:r>
      <w:r w:rsidR="001E43DF">
        <w:rPr>
          <w:spacing w:val="-13"/>
        </w:rPr>
        <w:t xml:space="preserve"> </w:t>
      </w:r>
      <w:r w:rsidR="001E43DF">
        <w:t>DIAGRAM</w:t>
      </w:r>
    </w:p>
    <w:p w14:paraId="528EF366" w14:textId="77777777" w:rsidR="00822DDA" w:rsidRDefault="00822DDA" w:rsidP="00E83CFC">
      <w:pPr>
        <w:pStyle w:val="BodyText"/>
        <w:spacing w:before="7"/>
        <w:rPr>
          <w:b/>
          <w:sz w:val="27"/>
        </w:rPr>
      </w:pPr>
    </w:p>
    <w:p w14:paraId="528EF367" w14:textId="77777777" w:rsidR="00822DDA" w:rsidRDefault="001E43DF" w:rsidP="00EF55EC">
      <w:pPr>
        <w:pStyle w:val="BodyText"/>
        <w:spacing w:before="1" w:line="360" w:lineRule="auto"/>
        <w:ind w:right="435" w:firstLine="720"/>
        <w:jc w:val="both"/>
      </w:pPr>
      <w:r>
        <w:t>The purpose of the class diagram is to model the static view of an application. The class</w:t>
      </w:r>
      <w:r>
        <w:rPr>
          <w:spacing w:val="1"/>
        </w:rPr>
        <w:t xml:space="preserve"> </w:t>
      </w:r>
      <w:r>
        <w:t>diagrams</w:t>
      </w:r>
      <w:r>
        <w:rPr>
          <w:spacing w:val="1"/>
        </w:rPr>
        <w:t xml:space="preserve"> </w:t>
      </w:r>
      <w:r>
        <w:t>are</w:t>
      </w:r>
      <w:r>
        <w:rPr>
          <w:spacing w:val="1"/>
        </w:rPr>
        <w:t xml:space="preserve"> </w:t>
      </w:r>
      <w:r>
        <w:t>the</w:t>
      </w:r>
      <w:r>
        <w:rPr>
          <w:spacing w:val="1"/>
        </w:rPr>
        <w:t xml:space="preserve"> </w:t>
      </w:r>
      <w:r>
        <w:t>only</w:t>
      </w:r>
      <w:r>
        <w:rPr>
          <w:spacing w:val="1"/>
        </w:rPr>
        <w:t xml:space="preserve"> </w:t>
      </w:r>
      <w:r>
        <w:t>diagrams</w:t>
      </w:r>
      <w:r>
        <w:rPr>
          <w:spacing w:val="1"/>
        </w:rPr>
        <w:t xml:space="preserve"> </w:t>
      </w:r>
      <w:r>
        <w:t>which</w:t>
      </w:r>
      <w:r>
        <w:rPr>
          <w:spacing w:val="1"/>
        </w:rPr>
        <w:t xml:space="preserve"> </w:t>
      </w:r>
      <w:r>
        <w:t>can</w:t>
      </w:r>
      <w:r>
        <w:rPr>
          <w:spacing w:val="1"/>
        </w:rPr>
        <w:t xml:space="preserve"> </w:t>
      </w:r>
      <w:r>
        <w:t>be</w:t>
      </w:r>
      <w:r>
        <w:rPr>
          <w:spacing w:val="1"/>
        </w:rPr>
        <w:t xml:space="preserve"> </w:t>
      </w:r>
      <w:r>
        <w:t>directly</w:t>
      </w:r>
      <w:r>
        <w:rPr>
          <w:spacing w:val="1"/>
        </w:rPr>
        <w:t xml:space="preserve"> </w:t>
      </w:r>
      <w:r>
        <w:t>mapped</w:t>
      </w:r>
      <w:r>
        <w:rPr>
          <w:spacing w:val="1"/>
        </w:rPr>
        <w:t xml:space="preserve"> </w:t>
      </w:r>
      <w:r>
        <w:t>with</w:t>
      </w:r>
      <w:r>
        <w:rPr>
          <w:spacing w:val="1"/>
        </w:rPr>
        <w:t xml:space="preserve"> </w:t>
      </w:r>
      <w:r>
        <w:t>object</w:t>
      </w:r>
      <w:r>
        <w:rPr>
          <w:spacing w:val="1"/>
        </w:rPr>
        <w:t xml:space="preserve"> </w:t>
      </w:r>
      <w:r>
        <w:t>oriented</w:t>
      </w:r>
      <w:r>
        <w:rPr>
          <w:spacing w:val="1"/>
        </w:rPr>
        <w:t xml:space="preserve"> </w:t>
      </w:r>
      <w:r>
        <w:t>languages</w:t>
      </w:r>
      <w:r>
        <w:rPr>
          <w:spacing w:val="1"/>
        </w:rPr>
        <w:t xml:space="preserve"> </w:t>
      </w:r>
      <w:r>
        <w:t>and thus widely used at</w:t>
      </w:r>
      <w:r>
        <w:rPr>
          <w:spacing w:val="-1"/>
        </w:rPr>
        <w:t xml:space="preserve"> </w:t>
      </w:r>
      <w:r>
        <w:t>the</w:t>
      </w:r>
      <w:r>
        <w:rPr>
          <w:spacing w:val="-1"/>
        </w:rPr>
        <w:t xml:space="preserve"> </w:t>
      </w:r>
      <w:r>
        <w:t>time</w:t>
      </w:r>
      <w:r>
        <w:rPr>
          <w:spacing w:val="-1"/>
        </w:rPr>
        <w:t xml:space="preserve"> </w:t>
      </w:r>
      <w:r>
        <w:t>of</w:t>
      </w:r>
      <w:r>
        <w:rPr>
          <w:spacing w:val="1"/>
        </w:rPr>
        <w:t xml:space="preserve"> </w:t>
      </w:r>
      <w:r>
        <w:t>construction.</w:t>
      </w:r>
    </w:p>
    <w:p w14:paraId="528EF368" w14:textId="77777777" w:rsidR="00822DDA" w:rsidRDefault="001E43DF" w:rsidP="00E83CFC">
      <w:pPr>
        <w:pStyle w:val="Heading4"/>
        <w:spacing w:before="207" w:line="480" w:lineRule="auto"/>
        <w:ind w:left="0"/>
        <w:rPr>
          <w:sz w:val="25"/>
        </w:rPr>
      </w:pPr>
      <w:r>
        <w:t>PURPOSE</w:t>
      </w:r>
      <w:r>
        <w:rPr>
          <w:spacing w:val="-3"/>
        </w:rPr>
        <w:t xml:space="preserve"> </w:t>
      </w:r>
      <w:r>
        <w:t>OF</w:t>
      </w:r>
      <w:r>
        <w:rPr>
          <w:spacing w:val="-5"/>
        </w:rPr>
        <w:t xml:space="preserve"> </w:t>
      </w:r>
      <w:r>
        <w:t>CLASS</w:t>
      </w:r>
      <w:r>
        <w:rPr>
          <w:spacing w:val="-2"/>
        </w:rPr>
        <w:t xml:space="preserve"> </w:t>
      </w:r>
      <w:r>
        <w:t>DIAGRAMS</w:t>
      </w:r>
    </w:p>
    <w:p w14:paraId="528EF369" w14:textId="77777777" w:rsidR="00822DDA" w:rsidRDefault="001E43DF" w:rsidP="00720204">
      <w:pPr>
        <w:pStyle w:val="ListParagraph"/>
        <w:numPr>
          <w:ilvl w:val="2"/>
          <w:numId w:val="8"/>
        </w:numPr>
        <w:tabs>
          <w:tab w:val="left" w:pos="426"/>
        </w:tabs>
        <w:spacing w:before="1"/>
        <w:ind w:left="238" w:hanging="181"/>
        <w:rPr>
          <w:sz w:val="24"/>
        </w:rPr>
      </w:pPr>
      <w:r>
        <w:rPr>
          <w:sz w:val="24"/>
        </w:rPr>
        <w:t>Analysis</w:t>
      </w:r>
      <w:r>
        <w:rPr>
          <w:spacing w:val="-2"/>
          <w:sz w:val="24"/>
        </w:rPr>
        <w:t xml:space="preserve"> </w:t>
      </w:r>
      <w:r>
        <w:rPr>
          <w:sz w:val="24"/>
        </w:rPr>
        <w:t>and</w:t>
      </w:r>
      <w:r>
        <w:rPr>
          <w:spacing w:val="1"/>
          <w:sz w:val="24"/>
        </w:rPr>
        <w:t xml:space="preserve"> </w:t>
      </w:r>
      <w:r>
        <w:rPr>
          <w:sz w:val="24"/>
        </w:rPr>
        <w:t>design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static</w:t>
      </w:r>
      <w:r>
        <w:rPr>
          <w:spacing w:val="-2"/>
          <w:sz w:val="24"/>
        </w:rPr>
        <w:t xml:space="preserve"> </w:t>
      </w:r>
      <w:r>
        <w:rPr>
          <w:sz w:val="24"/>
        </w:rPr>
        <w:t>view of</w:t>
      </w:r>
      <w:r>
        <w:rPr>
          <w:spacing w:val="-2"/>
          <w:sz w:val="24"/>
        </w:rPr>
        <w:t xml:space="preserve"> </w:t>
      </w:r>
      <w:r>
        <w:rPr>
          <w:sz w:val="24"/>
        </w:rPr>
        <w:t>an</w:t>
      </w:r>
      <w:r>
        <w:rPr>
          <w:spacing w:val="-1"/>
          <w:sz w:val="24"/>
        </w:rPr>
        <w:t xml:space="preserve"> </w:t>
      </w:r>
      <w:r>
        <w:rPr>
          <w:sz w:val="24"/>
        </w:rPr>
        <w:t>application.</w:t>
      </w:r>
    </w:p>
    <w:p w14:paraId="528EF36A" w14:textId="77777777" w:rsidR="00822DDA" w:rsidRDefault="00822DDA" w:rsidP="00720204">
      <w:pPr>
        <w:pStyle w:val="BodyText"/>
        <w:tabs>
          <w:tab w:val="left" w:pos="426"/>
        </w:tabs>
        <w:spacing w:before="3"/>
      </w:pPr>
    </w:p>
    <w:p w14:paraId="528EF36B" w14:textId="77777777" w:rsidR="00822DDA" w:rsidRDefault="001E43DF" w:rsidP="00720204">
      <w:pPr>
        <w:pStyle w:val="ListParagraph"/>
        <w:numPr>
          <w:ilvl w:val="2"/>
          <w:numId w:val="8"/>
        </w:numPr>
        <w:tabs>
          <w:tab w:val="left" w:pos="426"/>
        </w:tabs>
        <w:ind w:left="238" w:hanging="181"/>
        <w:rPr>
          <w:sz w:val="24"/>
        </w:rPr>
      </w:pPr>
      <w:r>
        <w:rPr>
          <w:sz w:val="24"/>
        </w:rPr>
        <w:t>Describe</w:t>
      </w:r>
      <w:r>
        <w:rPr>
          <w:spacing w:val="-6"/>
          <w:sz w:val="24"/>
        </w:rPr>
        <w:t xml:space="preserve"> </w:t>
      </w:r>
      <w:r>
        <w:rPr>
          <w:sz w:val="24"/>
        </w:rPr>
        <w:t>responsibilities</w:t>
      </w:r>
      <w:r>
        <w:rPr>
          <w:spacing w:val="-1"/>
          <w:sz w:val="24"/>
        </w:rPr>
        <w:t xml:space="preserve"> </w:t>
      </w:r>
      <w:r>
        <w:rPr>
          <w:sz w:val="24"/>
        </w:rPr>
        <w:t>of a</w:t>
      </w:r>
      <w:r>
        <w:rPr>
          <w:spacing w:val="-3"/>
          <w:sz w:val="24"/>
        </w:rPr>
        <w:t xml:space="preserve"> </w:t>
      </w:r>
      <w:r>
        <w:rPr>
          <w:sz w:val="24"/>
        </w:rPr>
        <w:t>system.</w:t>
      </w:r>
    </w:p>
    <w:p w14:paraId="528EF36C" w14:textId="77777777" w:rsidR="00822DDA" w:rsidRDefault="00822DDA" w:rsidP="00720204">
      <w:pPr>
        <w:pStyle w:val="BodyText"/>
        <w:tabs>
          <w:tab w:val="left" w:pos="426"/>
        </w:tabs>
        <w:spacing w:before="1"/>
      </w:pPr>
    </w:p>
    <w:p w14:paraId="528EF36D" w14:textId="77777777" w:rsidR="00822DDA" w:rsidRDefault="001E43DF" w:rsidP="00720204">
      <w:pPr>
        <w:pStyle w:val="ListParagraph"/>
        <w:numPr>
          <w:ilvl w:val="2"/>
          <w:numId w:val="8"/>
        </w:numPr>
        <w:tabs>
          <w:tab w:val="left" w:pos="426"/>
        </w:tabs>
        <w:ind w:left="238" w:hanging="181"/>
        <w:rPr>
          <w:sz w:val="24"/>
        </w:rPr>
      </w:pPr>
      <w:r>
        <w:rPr>
          <w:sz w:val="24"/>
        </w:rPr>
        <w:t>Base</w:t>
      </w:r>
      <w:r>
        <w:rPr>
          <w:spacing w:val="-1"/>
          <w:sz w:val="24"/>
        </w:rPr>
        <w:t xml:space="preserve"> </w:t>
      </w:r>
      <w:r>
        <w:rPr>
          <w:sz w:val="24"/>
        </w:rPr>
        <w:t>for</w:t>
      </w:r>
      <w:r>
        <w:rPr>
          <w:spacing w:val="-3"/>
          <w:sz w:val="24"/>
        </w:rPr>
        <w:t xml:space="preserve"> </w:t>
      </w:r>
      <w:r>
        <w:rPr>
          <w:sz w:val="24"/>
        </w:rPr>
        <w:t>component</w:t>
      </w:r>
      <w:r>
        <w:rPr>
          <w:spacing w:val="-2"/>
          <w:sz w:val="24"/>
        </w:rPr>
        <w:t xml:space="preserve"> </w:t>
      </w:r>
      <w:r>
        <w:rPr>
          <w:sz w:val="24"/>
        </w:rPr>
        <w:t>and</w:t>
      </w:r>
      <w:r>
        <w:rPr>
          <w:spacing w:val="1"/>
          <w:sz w:val="24"/>
        </w:rPr>
        <w:t xml:space="preserve"> </w:t>
      </w:r>
      <w:r>
        <w:rPr>
          <w:sz w:val="24"/>
        </w:rPr>
        <w:t>deployment</w:t>
      </w:r>
      <w:r>
        <w:rPr>
          <w:spacing w:val="-2"/>
          <w:sz w:val="24"/>
        </w:rPr>
        <w:t xml:space="preserve"> </w:t>
      </w:r>
      <w:r>
        <w:rPr>
          <w:sz w:val="24"/>
        </w:rPr>
        <w:t>diagrams.</w:t>
      </w:r>
    </w:p>
    <w:p w14:paraId="528EF36E" w14:textId="77777777" w:rsidR="00822DDA" w:rsidRDefault="00822DDA" w:rsidP="00720204">
      <w:pPr>
        <w:pStyle w:val="BodyText"/>
        <w:tabs>
          <w:tab w:val="left" w:pos="426"/>
        </w:tabs>
        <w:spacing w:before="4"/>
      </w:pPr>
    </w:p>
    <w:p w14:paraId="528EF36F" w14:textId="77777777" w:rsidR="00822DDA" w:rsidRDefault="001E43DF" w:rsidP="00720204">
      <w:pPr>
        <w:pStyle w:val="ListParagraph"/>
        <w:numPr>
          <w:ilvl w:val="2"/>
          <w:numId w:val="8"/>
        </w:numPr>
        <w:tabs>
          <w:tab w:val="left" w:pos="426"/>
        </w:tabs>
        <w:ind w:left="238" w:hanging="181"/>
        <w:rPr>
          <w:sz w:val="20"/>
        </w:rPr>
      </w:pPr>
      <w:r>
        <w:rPr>
          <w:sz w:val="24"/>
        </w:rPr>
        <w:t>Forward and</w:t>
      </w:r>
      <w:r>
        <w:rPr>
          <w:spacing w:val="-2"/>
          <w:sz w:val="24"/>
        </w:rPr>
        <w:t xml:space="preserve"> </w:t>
      </w:r>
      <w:r>
        <w:rPr>
          <w:sz w:val="24"/>
        </w:rPr>
        <w:t xml:space="preserve">reverse engineering </w:t>
      </w:r>
    </w:p>
    <w:p w14:paraId="528EF370" w14:textId="77777777" w:rsidR="00822DDA" w:rsidRDefault="00822DDA" w:rsidP="00720204">
      <w:pPr>
        <w:pStyle w:val="ListParagraph"/>
        <w:tabs>
          <w:tab w:val="left" w:pos="426"/>
        </w:tabs>
        <w:ind w:left="0" w:firstLine="0"/>
        <w:rPr>
          <w:sz w:val="20"/>
        </w:rPr>
      </w:pPr>
    </w:p>
    <w:p w14:paraId="528EF371" w14:textId="77777777" w:rsidR="00822DDA" w:rsidRDefault="00822DDA" w:rsidP="00E83CFC">
      <w:pPr>
        <w:pStyle w:val="ListParagraph"/>
        <w:tabs>
          <w:tab w:val="left" w:pos="837"/>
        </w:tabs>
        <w:ind w:left="0" w:firstLine="0"/>
        <w:rPr>
          <w:sz w:val="20"/>
        </w:rPr>
      </w:pPr>
    </w:p>
    <w:p w14:paraId="528EF372" w14:textId="77777777" w:rsidR="00822DDA" w:rsidRDefault="001E43DF" w:rsidP="00E83CFC">
      <w:pPr>
        <w:pStyle w:val="ListParagraph"/>
        <w:tabs>
          <w:tab w:val="left" w:pos="837"/>
        </w:tabs>
        <w:ind w:left="0" w:firstLine="0"/>
        <w:jc w:val="center"/>
        <w:rPr>
          <w:sz w:val="20"/>
          <w:lang w:val="en-IN"/>
        </w:rPr>
      </w:pPr>
      <w:r>
        <w:rPr>
          <w:noProof/>
        </w:rPr>
        <w:drawing>
          <wp:inline distT="0" distB="0" distL="114300" distR="114300" wp14:anchorId="528EF3A0" wp14:editId="528EF3A1">
            <wp:extent cx="4602480" cy="347472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5"/>
                    <a:stretch>
                      <a:fillRect/>
                    </a:stretch>
                  </pic:blipFill>
                  <pic:spPr>
                    <a:xfrm>
                      <a:off x="0" y="0"/>
                      <a:ext cx="4602480" cy="3474720"/>
                    </a:xfrm>
                    <a:prstGeom prst="rect">
                      <a:avLst/>
                    </a:prstGeom>
                    <a:noFill/>
                    <a:ln>
                      <a:noFill/>
                    </a:ln>
                  </pic:spPr>
                </pic:pic>
              </a:graphicData>
            </a:graphic>
          </wp:inline>
        </w:drawing>
      </w:r>
    </w:p>
    <w:p w14:paraId="528EF373" w14:textId="77777777" w:rsidR="00822DDA" w:rsidRDefault="00822DDA" w:rsidP="00E83CFC">
      <w:pPr>
        <w:jc w:val="center"/>
        <w:rPr>
          <w:b/>
          <w:bCs/>
          <w:sz w:val="20"/>
        </w:rPr>
      </w:pPr>
    </w:p>
    <w:p w14:paraId="528EF374" w14:textId="77777777" w:rsidR="00822DDA" w:rsidRDefault="001E43DF" w:rsidP="00E83CFC">
      <w:pPr>
        <w:jc w:val="center"/>
        <w:rPr>
          <w:sz w:val="20"/>
        </w:rPr>
        <w:sectPr w:rsidR="00822DDA"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b/>
          <w:bCs/>
          <w:sz w:val="20"/>
        </w:rPr>
        <w:t xml:space="preserve">Fig:5.5.2 </w:t>
      </w:r>
      <w:r>
        <w:rPr>
          <w:sz w:val="20"/>
        </w:rPr>
        <w:t>Class Diagram for Real Time Sign Language Recognition</w:t>
      </w:r>
    </w:p>
    <w:p w14:paraId="528EF375" w14:textId="648CA44D" w:rsidR="00822DDA" w:rsidRDefault="00F51830" w:rsidP="00E83CFC">
      <w:pPr>
        <w:pStyle w:val="Heading3"/>
        <w:spacing w:before="62"/>
        <w:ind w:left="0"/>
      </w:pPr>
      <w:r>
        <w:lastRenderedPageBreak/>
        <w:t xml:space="preserve">5.5.3 </w:t>
      </w:r>
      <w:r w:rsidR="001E43DF">
        <w:t>ACTIVITY</w:t>
      </w:r>
      <w:r w:rsidR="001E43DF">
        <w:rPr>
          <w:spacing w:val="-17"/>
        </w:rPr>
        <w:t xml:space="preserve"> </w:t>
      </w:r>
      <w:r w:rsidR="001E43DF">
        <w:t>DIAGRAM</w:t>
      </w:r>
    </w:p>
    <w:p w14:paraId="528EF376" w14:textId="77777777" w:rsidR="00822DDA" w:rsidRDefault="00822DDA" w:rsidP="00E83CFC">
      <w:pPr>
        <w:pStyle w:val="BodyText"/>
        <w:spacing w:before="2"/>
        <w:rPr>
          <w:b/>
          <w:sz w:val="30"/>
        </w:rPr>
      </w:pPr>
    </w:p>
    <w:p w14:paraId="528EF377" w14:textId="77777777" w:rsidR="00822DDA" w:rsidRDefault="001E43DF" w:rsidP="00720204">
      <w:pPr>
        <w:pStyle w:val="ListParagraph"/>
        <w:numPr>
          <w:ilvl w:val="2"/>
          <w:numId w:val="8"/>
        </w:numPr>
        <w:spacing w:line="343" w:lineRule="auto"/>
        <w:ind w:left="417" w:hanging="360"/>
        <w:rPr>
          <w:sz w:val="24"/>
        </w:rPr>
      </w:pPr>
      <w:r>
        <w:rPr>
          <w:sz w:val="24"/>
        </w:rPr>
        <w:t>It</w:t>
      </w:r>
      <w:r>
        <w:rPr>
          <w:spacing w:val="-2"/>
          <w:sz w:val="24"/>
        </w:rPr>
        <w:t xml:space="preserve"> </w:t>
      </w:r>
      <w:r>
        <w:rPr>
          <w:sz w:val="24"/>
        </w:rPr>
        <w:t>shows</w:t>
      </w:r>
      <w:r>
        <w:rPr>
          <w:spacing w:val="-7"/>
          <w:sz w:val="24"/>
        </w:rPr>
        <w:t xml:space="preserve"> </w:t>
      </w:r>
      <w:r>
        <w:rPr>
          <w:sz w:val="24"/>
        </w:rPr>
        <w:t>the</w:t>
      </w:r>
      <w:r>
        <w:rPr>
          <w:spacing w:val="-2"/>
          <w:sz w:val="24"/>
        </w:rPr>
        <w:t xml:space="preserve"> </w:t>
      </w:r>
      <w:r>
        <w:rPr>
          <w:sz w:val="24"/>
        </w:rPr>
        <w:t>flow</w:t>
      </w:r>
      <w:r>
        <w:rPr>
          <w:spacing w:val="-8"/>
          <w:sz w:val="24"/>
        </w:rPr>
        <w:t xml:space="preserve"> </w:t>
      </w:r>
      <w:r>
        <w:rPr>
          <w:sz w:val="24"/>
        </w:rPr>
        <w:t>of</w:t>
      </w:r>
      <w:r>
        <w:rPr>
          <w:spacing w:val="-5"/>
          <w:sz w:val="24"/>
        </w:rPr>
        <w:t xml:space="preserve"> </w:t>
      </w:r>
      <w:r>
        <w:rPr>
          <w:sz w:val="24"/>
        </w:rPr>
        <w:t>the</w:t>
      </w:r>
      <w:r>
        <w:rPr>
          <w:spacing w:val="-8"/>
          <w:sz w:val="24"/>
        </w:rPr>
        <w:t xml:space="preserve"> </w:t>
      </w:r>
      <w:r>
        <w:rPr>
          <w:sz w:val="24"/>
        </w:rPr>
        <w:t>various</w:t>
      </w:r>
      <w:r>
        <w:rPr>
          <w:spacing w:val="-1"/>
          <w:sz w:val="24"/>
        </w:rPr>
        <w:t xml:space="preserve"> </w:t>
      </w:r>
      <w:r>
        <w:rPr>
          <w:sz w:val="24"/>
        </w:rPr>
        <w:t>activities</w:t>
      </w:r>
      <w:r>
        <w:rPr>
          <w:spacing w:val="-7"/>
          <w:sz w:val="24"/>
        </w:rPr>
        <w:t xml:space="preserve"> </w:t>
      </w:r>
      <w:r>
        <w:rPr>
          <w:sz w:val="24"/>
        </w:rPr>
        <w:t>that</w:t>
      </w:r>
      <w:r>
        <w:rPr>
          <w:spacing w:val="-3"/>
          <w:sz w:val="24"/>
        </w:rPr>
        <w:t xml:space="preserve"> </w:t>
      </w:r>
      <w:r>
        <w:rPr>
          <w:sz w:val="24"/>
        </w:rPr>
        <w:t>are</w:t>
      </w:r>
      <w:r>
        <w:rPr>
          <w:spacing w:val="-3"/>
          <w:sz w:val="24"/>
        </w:rPr>
        <w:t xml:space="preserve"> </w:t>
      </w:r>
      <w:r>
        <w:rPr>
          <w:sz w:val="24"/>
        </w:rPr>
        <w:t>undergone</w:t>
      </w:r>
      <w:r>
        <w:rPr>
          <w:spacing w:val="-5"/>
          <w:sz w:val="24"/>
        </w:rPr>
        <w:t xml:space="preserve"> </w:t>
      </w:r>
      <w:r>
        <w:rPr>
          <w:sz w:val="24"/>
        </w:rPr>
        <w:t>from</w:t>
      </w:r>
      <w:r>
        <w:rPr>
          <w:spacing w:val="-2"/>
          <w:sz w:val="24"/>
        </w:rPr>
        <w:t xml:space="preserve"> </w:t>
      </w:r>
      <w:r>
        <w:rPr>
          <w:sz w:val="24"/>
        </w:rPr>
        <w:t>the</w:t>
      </w:r>
      <w:r>
        <w:rPr>
          <w:spacing w:val="-5"/>
          <w:sz w:val="24"/>
        </w:rPr>
        <w:t xml:space="preserve"> </w:t>
      </w:r>
      <w:r>
        <w:rPr>
          <w:sz w:val="24"/>
        </w:rPr>
        <w:t>beginning</w:t>
      </w:r>
      <w:r>
        <w:rPr>
          <w:spacing w:val="-5"/>
          <w:sz w:val="24"/>
        </w:rPr>
        <w:t xml:space="preserve"> </w:t>
      </w:r>
      <w:r>
        <w:rPr>
          <w:sz w:val="24"/>
        </w:rPr>
        <w:t>till</w:t>
      </w:r>
      <w:r>
        <w:rPr>
          <w:spacing w:val="-57"/>
          <w:sz w:val="24"/>
        </w:rPr>
        <w:t xml:space="preserve"> </w:t>
      </w:r>
      <w:r>
        <w:rPr>
          <w:sz w:val="24"/>
        </w:rPr>
        <w:t>the</w:t>
      </w:r>
      <w:r>
        <w:rPr>
          <w:spacing w:val="-1"/>
          <w:sz w:val="24"/>
        </w:rPr>
        <w:t xml:space="preserve"> </w:t>
      </w:r>
      <w:r>
        <w:rPr>
          <w:sz w:val="24"/>
        </w:rPr>
        <w:t>end.</w:t>
      </w:r>
    </w:p>
    <w:p w14:paraId="528EF378" w14:textId="77777777" w:rsidR="00822DDA" w:rsidRDefault="001E43DF" w:rsidP="00720204">
      <w:pPr>
        <w:pStyle w:val="ListParagraph"/>
        <w:numPr>
          <w:ilvl w:val="2"/>
          <w:numId w:val="8"/>
        </w:numPr>
        <w:spacing w:before="23" w:line="340" w:lineRule="auto"/>
        <w:ind w:left="417" w:hanging="360"/>
        <w:rPr>
          <w:sz w:val="24"/>
        </w:rPr>
      </w:pPr>
      <w:r>
        <w:rPr>
          <w:sz w:val="24"/>
        </w:rPr>
        <w:t>It consists of the activities that are held and carried out throughout the session from</w:t>
      </w:r>
      <w:r>
        <w:rPr>
          <w:spacing w:val="-57"/>
          <w:sz w:val="24"/>
        </w:rPr>
        <w:t xml:space="preserve"> </w:t>
      </w:r>
      <w:r>
        <w:rPr>
          <w:sz w:val="24"/>
        </w:rPr>
        <w:t>starting</w:t>
      </w:r>
      <w:r>
        <w:rPr>
          <w:spacing w:val="-1"/>
          <w:sz w:val="24"/>
        </w:rPr>
        <w:t xml:space="preserve"> </w:t>
      </w:r>
      <w:r>
        <w:rPr>
          <w:sz w:val="24"/>
        </w:rPr>
        <w:t>till</w:t>
      </w:r>
      <w:r>
        <w:rPr>
          <w:spacing w:val="-2"/>
          <w:sz w:val="24"/>
        </w:rPr>
        <w:t xml:space="preserve"> </w:t>
      </w:r>
      <w:r>
        <w:rPr>
          <w:sz w:val="24"/>
        </w:rPr>
        <w:t>the</w:t>
      </w:r>
      <w:r>
        <w:rPr>
          <w:spacing w:val="-1"/>
          <w:sz w:val="24"/>
        </w:rPr>
        <w:t xml:space="preserve"> </w:t>
      </w:r>
      <w:r>
        <w:rPr>
          <w:sz w:val="24"/>
        </w:rPr>
        <w:t>ending</w:t>
      </w:r>
      <w:r>
        <w:rPr>
          <w:spacing w:val="2"/>
          <w:sz w:val="24"/>
        </w:rPr>
        <w:t xml:space="preserve"> </w:t>
      </w:r>
      <w:r>
        <w:rPr>
          <w:sz w:val="24"/>
        </w:rPr>
        <w:t>stage.</w:t>
      </w:r>
    </w:p>
    <w:p w14:paraId="528EF379" w14:textId="77777777" w:rsidR="00822DDA" w:rsidRDefault="00822DDA" w:rsidP="00E83CFC">
      <w:pPr>
        <w:pStyle w:val="BodyText"/>
        <w:rPr>
          <w:sz w:val="20"/>
        </w:rPr>
      </w:pPr>
    </w:p>
    <w:p w14:paraId="528EF37A" w14:textId="77777777" w:rsidR="00822DDA" w:rsidRDefault="00822DDA" w:rsidP="00E83CFC">
      <w:pPr>
        <w:pStyle w:val="BodyText"/>
        <w:spacing w:before="8"/>
        <w:rPr>
          <w:sz w:val="17"/>
        </w:rPr>
      </w:pPr>
    </w:p>
    <w:p w14:paraId="528EF37B" w14:textId="77777777" w:rsidR="00822DDA" w:rsidRDefault="001E43DF" w:rsidP="00E83CFC">
      <w:pPr>
        <w:jc w:val="center"/>
        <w:rPr>
          <w:sz w:val="17"/>
          <w:lang w:val="en-IN"/>
        </w:rPr>
      </w:pPr>
      <w:r>
        <w:rPr>
          <w:noProof/>
        </w:rPr>
        <w:drawing>
          <wp:inline distT="0" distB="0" distL="114300" distR="114300" wp14:anchorId="528EF3A2" wp14:editId="528EF3A3">
            <wp:extent cx="3931920" cy="3558540"/>
            <wp:effectExtent l="0" t="0" r="0" b="762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6"/>
                    <a:stretch>
                      <a:fillRect/>
                    </a:stretch>
                  </pic:blipFill>
                  <pic:spPr>
                    <a:xfrm>
                      <a:off x="0" y="0"/>
                      <a:ext cx="3931920" cy="3558540"/>
                    </a:xfrm>
                    <a:prstGeom prst="rect">
                      <a:avLst/>
                    </a:prstGeom>
                    <a:noFill/>
                    <a:ln>
                      <a:noFill/>
                    </a:ln>
                  </pic:spPr>
                </pic:pic>
              </a:graphicData>
            </a:graphic>
          </wp:inline>
        </w:drawing>
      </w:r>
    </w:p>
    <w:p w14:paraId="528EF37C" w14:textId="77777777" w:rsidR="00822DDA" w:rsidRDefault="00822DDA" w:rsidP="00E83CFC">
      <w:pPr>
        <w:rPr>
          <w:sz w:val="17"/>
        </w:rPr>
      </w:pPr>
    </w:p>
    <w:p w14:paraId="528EF37D" w14:textId="77777777" w:rsidR="00822DDA" w:rsidRDefault="001E43DF" w:rsidP="00E83CFC">
      <w:pPr>
        <w:jc w:val="center"/>
        <w:rPr>
          <w:sz w:val="17"/>
        </w:rPr>
        <w:sectPr w:rsidR="00822DDA"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b/>
          <w:bCs/>
          <w:sz w:val="20"/>
          <w:szCs w:val="20"/>
        </w:rPr>
        <w:t xml:space="preserve">Fig:5.5.3 </w:t>
      </w:r>
      <w:r>
        <w:rPr>
          <w:sz w:val="20"/>
          <w:szCs w:val="20"/>
        </w:rPr>
        <w:t>Activity Diagram for Real Time Sign Language Recognition</w:t>
      </w:r>
    </w:p>
    <w:p w14:paraId="528EF37E" w14:textId="3062B01F" w:rsidR="00822DDA" w:rsidRDefault="00F51830" w:rsidP="00E83CFC">
      <w:pPr>
        <w:pStyle w:val="Heading3"/>
        <w:spacing w:before="62"/>
        <w:ind w:left="0"/>
      </w:pPr>
      <w:r>
        <w:rPr>
          <w:spacing w:val="-1"/>
        </w:rPr>
        <w:lastRenderedPageBreak/>
        <w:t xml:space="preserve">5.5.4 </w:t>
      </w:r>
      <w:r w:rsidR="001E43DF">
        <w:rPr>
          <w:spacing w:val="-1"/>
        </w:rPr>
        <w:t>SEQUENCE</w:t>
      </w:r>
      <w:r w:rsidR="001E43DF">
        <w:rPr>
          <w:spacing w:val="-15"/>
        </w:rPr>
        <w:t xml:space="preserve"> </w:t>
      </w:r>
      <w:r w:rsidR="001E43DF">
        <w:t>DIAGRAM</w:t>
      </w:r>
    </w:p>
    <w:p w14:paraId="528EF37F" w14:textId="77777777" w:rsidR="00822DDA" w:rsidRDefault="00822DDA" w:rsidP="00E83CFC">
      <w:pPr>
        <w:pStyle w:val="BodyText"/>
        <w:rPr>
          <w:b/>
          <w:sz w:val="20"/>
        </w:rPr>
      </w:pPr>
    </w:p>
    <w:p w14:paraId="528EF380" w14:textId="77777777" w:rsidR="00822DDA" w:rsidRDefault="00822DDA" w:rsidP="00E83CFC">
      <w:pPr>
        <w:pStyle w:val="BodyText"/>
        <w:spacing w:before="4"/>
        <w:rPr>
          <w:b/>
          <w:sz w:val="15"/>
        </w:rPr>
      </w:pPr>
    </w:p>
    <w:p w14:paraId="528EF381" w14:textId="77777777" w:rsidR="00822DDA" w:rsidRDefault="001E43DF" w:rsidP="00E83CFC">
      <w:pPr>
        <w:pStyle w:val="BodyText"/>
        <w:jc w:val="center"/>
        <w:rPr>
          <w:b/>
          <w:sz w:val="20"/>
        </w:rPr>
      </w:pPr>
      <w:r>
        <w:rPr>
          <w:noProof/>
        </w:rPr>
        <w:drawing>
          <wp:inline distT="0" distB="0" distL="114300" distR="114300" wp14:anchorId="528EF3A4" wp14:editId="528EF3A5">
            <wp:extent cx="3017520" cy="443484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7"/>
                    <a:stretch>
                      <a:fillRect/>
                    </a:stretch>
                  </pic:blipFill>
                  <pic:spPr>
                    <a:xfrm>
                      <a:off x="0" y="0"/>
                      <a:ext cx="3017520" cy="4434840"/>
                    </a:xfrm>
                    <a:prstGeom prst="rect">
                      <a:avLst/>
                    </a:prstGeom>
                    <a:noFill/>
                    <a:ln>
                      <a:noFill/>
                    </a:ln>
                  </pic:spPr>
                </pic:pic>
              </a:graphicData>
            </a:graphic>
          </wp:inline>
        </w:drawing>
      </w:r>
    </w:p>
    <w:p w14:paraId="528EF382" w14:textId="77777777" w:rsidR="00822DDA" w:rsidRDefault="00822DDA" w:rsidP="00E83CFC">
      <w:pPr>
        <w:pStyle w:val="BodyText"/>
        <w:rPr>
          <w:b/>
          <w:sz w:val="20"/>
        </w:rPr>
      </w:pPr>
    </w:p>
    <w:p w14:paraId="528EF383" w14:textId="77777777" w:rsidR="00822DDA" w:rsidRDefault="001E43DF" w:rsidP="00E83CFC">
      <w:pPr>
        <w:pStyle w:val="BodyText"/>
        <w:jc w:val="center"/>
        <w:rPr>
          <w:b/>
          <w:sz w:val="20"/>
          <w:szCs w:val="20"/>
        </w:rPr>
      </w:pPr>
      <w:r>
        <w:rPr>
          <w:b/>
          <w:bCs/>
          <w:sz w:val="20"/>
          <w:szCs w:val="20"/>
        </w:rPr>
        <w:t xml:space="preserve">Fig:5.5.4 </w:t>
      </w:r>
      <w:r>
        <w:rPr>
          <w:sz w:val="20"/>
          <w:szCs w:val="20"/>
        </w:rPr>
        <w:t>Sequence Diagram for Real Time Sign Language Recognition</w:t>
      </w:r>
    </w:p>
    <w:p w14:paraId="528EF384" w14:textId="77777777" w:rsidR="00822DDA" w:rsidRDefault="00822DDA" w:rsidP="00E83CFC">
      <w:pPr>
        <w:pStyle w:val="BodyText"/>
        <w:rPr>
          <w:b/>
          <w:sz w:val="20"/>
        </w:rPr>
      </w:pPr>
    </w:p>
    <w:p w14:paraId="528EF385" w14:textId="77777777" w:rsidR="00822DDA" w:rsidRDefault="00822DDA" w:rsidP="00E83CFC">
      <w:pPr>
        <w:pStyle w:val="BodyText"/>
        <w:spacing w:before="2"/>
        <w:rPr>
          <w:b/>
          <w:sz w:val="19"/>
        </w:rPr>
      </w:pPr>
    </w:p>
    <w:p w14:paraId="528EF386" w14:textId="77777777" w:rsidR="00822DDA" w:rsidRDefault="001E43DF" w:rsidP="00720204">
      <w:pPr>
        <w:pStyle w:val="ListParagraph"/>
        <w:numPr>
          <w:ilvl w:val="2"/>
          <w:numId w:val="8"/>
        </w:numPr>
        <w:tabs>
          <w:tab w:val="left" w:pos="426"/>
        </w:tabs>
        <w:spacing w:before="100" w:line="343" w:lineRule="auto"/>
        <w:ind w:left="417" w:right="1284" w:hanging="360"/>
        <w:rPr>
          <w:sz w:val="24"/>
        </w:rPr>
      </w:pPr>
      <w:r>
        <w:rPr>
          <w:sz w:val="24"/>
        </w:rPr>
        <w:t>It</w:t>
      </w:r>
      <w:r>
        <w:rPr>
          <w:spacing w:val="-2"/>
          <w:sz w:val="24"/>
        </w:rPr>
        <w:t xml:space="preserve"> </w:t>
      </w:r>
      <w:r>
        <w:rPr>
          <w:sz w:val="24"/>
        </w:rPr>
        <w:t>shows</w:t>
      </w:r>
      <w:r>
        <w:rPr>
          <w:spacing w:val="-6"/>
          <w:sz w:val="24"/>
        </w:rPr>
        <w:t xml:space="preserve"> </w:t>
      </w:r>
      <w:r>
        <w:rPr>
          <w:sz w:val="24"/>
        </w:rPr>
        <w:t>the</w:t>
      </w:r>
      <w:r>
        <w:rPr>
          <w:spacing w:val="-5"/>
          <w:sz w:val="24"/>
        </w:rPr>
        <w:t xml:space="preserve"> </w:t>
      </w:r>
      <w:r>
        <w:rPr>
          <w:sz w:val="24"/>
        </w:rPr>
        <w:t>sequence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steps</w:t>
      </w:r>
      <w:r>
        <w:rPr>
          <w:spacing w:val="-4"/>
          <w:sz w:val="24"/>
        </w:rPr>
        <w:t xml:space="preserve"> </w:t>
      </w:r>
      <w:r>
        <w:rPr>
          <w:sz w:val="24"/>
        </w:rPr>
        <w:t>that</w:t>
      </w:r>
      <w:r>
        <w:rPr>
          <w:spacing w:val="-3"/>
          <w:sz w:val="24"/>
        </w:rPr>
        <w:t xml:space="preserve"> </w:t>
      </w:r>
      <w:r>
        <w:rPr>
          <w:sz w:val="24"/>
        </w:rPr>
        <w:t>are</w:t>
      </w:r>
      <w:r>
        <w:rPr>
          <w:spacing w:val="-2"/>
          <w:sz w:val="24"/>
        </w:rPr>
        <w:t xml:space="preserve"> </w:t>
      </w:r>
      <w:r>
        <w:rPr>
          <w:sz w:val="24"/>
        </w:rPr>
        <w:t>carried</w:t>
      </w:r>
      <w:r>
        <w:rPr>
          <w:spacing w:val="-5"/>
          <w:sz w:val="24"/>
        </w:rPr>
        <w:t xml:space="preserve"> </w:t>
      </w:r>
      <w:r>
        <w:rPr>
          <w:sz w:val="24"/>
        </w:rPr>
        <w:t>out</w:t>
      </w:r>
      <w:r>
        <w:rPr>
          <w:spacing w:val="-3"/>
          <w:sz w:val="24"/>
        </w:rPr>
        <w:t xml:space="preserve"> </w:t>
      </w:r>
      <w:r>
        <w:rPr>
          <w:sz w:val="24"/>
        </w:rPr>
        <w:t>throughout</w:t>
      </w:r>
      <w:r>
        <w:rPr>
          <w:spacing w:val="-3"/>
          <w:sz w:val="24"/>
        </w:rPr>
        <w:t xml:space="preserve"> </w:t>
      </w:r>
      <w:r>
        <w:rPr>
          <w:sz w:val="24"/>
        </w:rPr>
        <w:t>the</w:t>
      </w:r>
      <w:r>
        <w:rPr>
          <w:spacing w:val="-5"/>
          <w:sz w:val="24"/>
        </w:rPr>
        <w:t xml:space="preserve"> </w:t>
      </w:r>
      <w:r>
        <w:rPr>
          <w:sz w:val="24"/>
        </w:rPr>
        <w:t>process</w:t>
      </w:r>
      <w:r>
        <w:rPr>
          <w:spacing w:val="-6"/>
          <w:sz w:val="24"/>
        </w:rPr>
        <w:t xml:space="preserve"> </w:t>
      </w:r>
      <w:r>
        <w:rPr>
          <w:sz w:val="24"/>
        </w:rPr>
        <w:t>of</w:t>
      </w:r>
      <w:r>
        <w:rPr>
          <w:spacing w:val="-57"/>
          <w:sz w:val="24"/>
        </w:rPr>
        <w:t xml:space="preserve"> </w:t>
      </w:r>
      <w:r>
        <w:rPr>
          <w:sz w:val="24"/>
        </w:rPr>
        <w:t>execution.</w:t>
      </w:r>
    </w:p>
    <w:p w14:paraId="528EF387" w14:textId="77777777" w:rsidR="00822DDA" w:rsidRDefault="001E43DF" w:rsidP="00720204">
      <w:pPr>
        <w:pStyle w:val="ListParagraph"/>
        <w:numPr>
          <w:ilvl w:val="2"/>
          <w:numId w:val="8"/>
        </w:numPr>
        <w:tabs>
          <w:tab w:val="left" w:pos="426"/>
        </w:tabs>
        <w:spacing w:before="18" w:line="343" w:lineRule="auto"/>
        <w:ind w:left="417" w:right="1094" w:hanging="360"/>
        <w:rPr>
          <w:sz w:val="24"/>
        </w:rPr>
      </w:pPr>
      <w:r>
        <w:rPr>
          <w:sz w:val="24"/>
        </w:rPr>
        <w:t>It</w:t>
      </w:r>
      <w:r>
        <w:rPr>
          <w:spacing w:val="-2"/>
          <w:sz w:val="24"/>
        </w:rPr>
        <w:t xml:space="preserve"> </w:t>
      </w:r>
      <w:r>
        <w:rPr>
          <w:sz w:val="24"/>
        </w:rPr>
        <w:t>involves</w:t>
      </w:r>
      <w:r>
        <w:rPr>
          <w:spacing w:val="-6"/>
          <w:sz w:val="24"/>
        </w:rPr>
        <w:t xml:space="preserve"> </w:t>
      </w:r>
      <w:r>
        <w:rPr>
          <w:sz w:val="24"/>
        </w:rPr>
        <w:t>lifelines</w:t>
      </w:r>
      <w:r>
        <w:rPr>
          <w:spacing w:val="-4"/>
          <w:sz w:val="24"/>
        </w:rPr>
        <w:t xml:space="preserve"> </w:t>
      </w:r>
      <w:r>
        <w:rPr>
          <w:sz w:val="24"/>
        </w:rPr>
        <w:t>or</w:t>
      </w:r>
      <w:r>
        <w:rPr>
          <w:spacing w:val="-5"/>
          <w:sz w:val="24"/>
        </w:rPr>
        <w:t xml:space="preserve"> </w:t>
      </w:r>
      <w:r>
        <w:rPr>
          <w:sz w:val="24"/>
        </w:rPr>
        <w:t>life</w:t>
      </w:r>
      <w:r>
        <w:rPr>
          <w:spacing w:val="-5"/>
          <w:sz w:val="24"/>
        </w:rPr>
        <w:t xml:space="preserve"> </w:t>
      </w:r>
      <w:r>
        <w:rPr>
          <w:sz w:val="24"/>
        </w:rPr>
        <w:t>time</w:t>
      </w:r>
      <w:r>
        <w:rPr>
          <w:spacing w:val="-7"/>
          <w:sz w:val="24"/>
        </w:rPr>
        <w:t xml:space="preserve"> </w:t>
      </w:r>
      <w:r>
        <w:rPr>
          <w:sz w:val="24"/>
        </w:rPr>
        <w:t>of</w:t>
      </w:r>
      <w:r>
        <w:rPr>
          <w:spacing w:val="-5"/>
          <w:sz w:val="24"/>
        </w:rPr>
        <w:t xml:space="preserve"> </w:t>
      </w:r>
      <w:r>
        <w:rPr>
          <w:sz w:val="24"/>
        </w:rPr>
        <w:t>a</w:t>
      </w:r>
      <w:r>
        <w:rPr>
          <w:spacing w:val="-7"/>
          <w:sz w:val="24"/>
        </w:rPr>
        <w:t xml:space="preserve"> </w:t>
      </w:r>
      <w:r>
        <w:rPr>
          <w:sz w:val="24"/>
        </w:rPr>
        <w:t>process</w:t>
      </w:r>
      <w:r>
        <w:rPr>
          <w:spacing w:val="-4"/>
          <w:sz w:val="24"/>
        </w:rPr>
        <w:t xml:space="preserve"> </w:t>
      </w:r>
      <w:r>
        <w:rPr>
          <w:sz w:val="24"/>
        </w:rPr>
        <w:t>that</w:t>
      </w:r>
      <w:r>
        <w:rPr>
          <w:spacing w:val="-3"/>
          <w:sz w:val="24"/>
        </w:rPr>
        <w:t xml:space="preserve"> </w:t>
      </w:r>
      <w:r>
        <w:rPr>
          <w:sz w:val="24"/>
        </w:rPr>
        <w:t>shows</w:t>
      </w:r>
      <w:r>
        <w:rPr>
          <w:spacing w:val="-2"/>
          <w:sz w:val="24"/>
        </w:rPr>
        <w:t xml:space="preserve"> </w:t>
      </w:r>
      <w:r>
        <w:rPr>
          <w:sz w:val="24"/>
        </w:rPr>
        <w:t>the</w:t>
      </w:r>
      <w:r>
        <w:rPr>
          <w:spacing w:val="-5"/>
          <w:sz w:val="24"/>
        </w:rPr>
        <w:t xml:space="preserve"> </w:t>
      </w:r>
      <w:r>
        <w:rPr>
          <w:sz w:val="24"/>
        </w:rPr>
        <w:t>duration</w:t>
      </w:r>
      <w:r>
        <w:rPr>
          <w:spacing w:val="-4"/>
          <w:sz w:val="24"/>
        </w:rPr>
        <w:t xml:space="preserve"> </w:t>
      </w:r>
      <w:r>
        <w:rPr>
          <w:sz w:val="24"/>
        </w:rPr>
        <w:t>for</w:t>
      </w:r>
      <w:r>
        <w:rPr>
          <w:spacing w:val="-5"/>
          <w:sz w:val="24"/>
        </w:rPr>
        <w:t xml:space="preserve"> </w:t>
      </w:r>
      <w:r>
        <w:rPr>
          <w:sz w:val="24"/>
        </w:rPr>
        <w:t>which</w:t>
      </w:r>
      <w:r>
        <w:rPr>
          <w:spacing w:val="-4"/>
          <w:sz w:val="24"/>
        </w:rPr>
        <w:t xml:space="preserve"> </w:t>
      </w:r>
      <w:r>
        <w:rPr>
          <w:sz w:val="24"/>
        </w:rPr>
        <w:t>the</w:t>
      </w:r>
      <w:r>
        <w:rPr>
          <w:spacing w:val="-57"/>
          <w:sz w:val="24"/>
        </w:rPr>
        <w:t xml:space="preserve"> </w:t>
      </w:r>
      <w:r>
        <w:rPr>
          <w:sz w:val="24"/>
        </w:rPr>
        <w:t>process</w:t>
      </w:r>
      <w:r>
        <w:rPr>
          <w:spacing w:val="-1"/>
          <w:sz w:val="24"/>
        </w:rPr>
        <w:t xml:space="preserve"> </w:t>
      </w:r>
      <w:r>
        <w:rPr>
          <w:sz w:val="24"/>
        </w:rPr>
        <w:t>is</w:t>
      </w:r>
      <w:r>
        <w:rPr>
          <w:spacing w:val="-3"/>
          <w:sz w:val="24"/>
        </w:rPr>
        <w:t xml:space="preserve"> </w:t>
      </w:r>
      <w:r>
        <w:rPr>
          <w:sz w:val="24"/>
        </w:rPr>
        <w:t>alive while</w:t>
      </w:r>
      <w:r>
        <w:rPr>
          <w:spacing w:val="-2"/>
          <w:sz w:val="24"/>
        </w:rPr>
        <w:t xml:space="preserve"> </w:t>
      </w:r>
      <w:r>
        <w:rPr>
          <w:sz w:val="24"/>
        </w:rPr>
        <w:t>the</w:t>
      </w:r>
      <w:r>
        <w:rPr>
          <w:spacing w:val="-1"/>
          <w:sz w:val="24"/>
        </w:rPr>
        <w:t xml:space="preserve"> </w:t>
      </w:r>
      <w:r>
        <w:rPr>
          <w:sz w:val="24"/>
        </w:rPr>
        <w:t>steps</w:t>
      </w:r>
      <w:r>
        <w:rPr>
          <w:spacing w:val="-1"/>
          <w:sz w:val="24"/>
        </w:rPr>
        <w:t xml:space="preserve"> </w:t>
      </w:r>
      <w:r>
        <w:rPr>
          <w:sz w:val="24"/>
        </w:rPr>
        <w:t>are</w:t>
      </w:r>
      <w:r>
        <w:rPr>
          <w:spacing w:val="1"/>
          <w:sz w:val="24"/>
        </w:rPr>
        <w:t xml:space="preserve"> </w:t>
      </w:r>
      <w:r>
        <w:rPr>
          <w:sz w:val="24"/>
        </w:rPr>
        <w:t>taking</w:t>
      </w:r>
      <w:r>
        <w:rPr>
          <w:spacing w:val="-1"/>
          <w:sz w:val="24"/>
        </w:rPr>
        <w:t xml:space="preserve"> </w:t>
      </w:r>
      <w:r>
        <w:rPr>
          <w:sz w:val="24"/>
        </w:rPr>
        <w:t>place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sequential</w:t>
      </w:r>
      <w:r>
        <w:rPr>
          <w:spacing w:val="-3"/>
          <w:sz w:val="24"/>
        </w:rPr>
        <w:t xml:space="preserve"> </w:t>
      </w:r>
      <w:r>
        <w:rPr>
          <w:sz w:val="24"/>
        </w:rPr>
        <w:t>manner.</w:t>
      </w:r>
    </w:p>
    <w:p w14:paraId="6010B108" w14:textId="4A3679DC" w:rsidR="00370996" w:rsidRDefault="001E43DF" w:rsidP="00370996">
      <w:pPr>
        <w:pStyle w:val="ListParagraph"/>
        <w:numPr>
          <w:ilvl w:val="2"/>
          <w:numId w:val="8"/>
        </w:numPr>
        <w:tabs>
          <w:tab w:val="left" w:pos="426"/>
        </w:tabs>
        <w:spacing w:before="22"/>
        <w:ind w:left="418" w:hanging="361"/>
        <w:rPr>
          <w:sz w:val="24"/>
        </w:rPr>
      </w:pPr>
      <w:r>
        <w:rPr>
          <w:sz w:val="24"/>
        </w:rPr>
        <w:t>Sequence</w:t>
      </w:r>
      <w:r>
        <w:rPr>
          <w:spacing w:val="-7"/>
          <w:sz w:val="24"/>
        </w:rPr>
        <w:t xml:space="preserve"> </w:t>
      </w:r>
      <w:r>
        <w:rPr>
          <w:sz w:val="24"/>
        </w:rPr>
        <w:t>diagram</w:t>
      </w:r>
      <w:r>
        <w:rPr>
          <w:spacing w:val="-4"/>
          <w:sz w:val="24"/>
        </w:rPr>
        <w:t xml:space="preserve"> </w:t>
      </w:r>
      <w:r>
        <w:rPr>
          <w:sz w:val="24"/>
        </w:rPr>
        <w:t>specifies</w:t>
      </w:r>
      <w:r>
        <w:rPr>
          <w:spacing w:val="-3"/>
          <w:sz w:val="24"/>
        </w:rPr>
        <w:t xml:space="preserve"> </w:t>
      </w:r>
      <w:r>
        <w:rPr>
          <w:sz w:val="24"/>
        </w:rPr>
        <w:t>the</w:t>
      </w:r>
      <w:r>
        <w:rPr>
          <w:spacing w:val="-6"/>
          <w:sz w:val="24"/>
        </w:rPr>
        <w:t xml:space="preserve"> </w:t>
      </w:r>
      <w:r>
        <w:rPr>
          <w:sz w:val="24"/>
        </w:rPr>
        <w:t>order</w:t>
      </w:r>
      <w:r>
        <w:rPr>
          <w:spacing w:val="-4"/>
          <w:sz w:val="24"/>
        </w:rPr>
        <w:t xml:space="preserve"> </w:t>
      </w:r>
      <w:r>
        <w:rPr>
          <w:sz w:val="24"/>
        </w:rPr>
        <w:t>in</w:t>
      </w:r>
      <w:r>
        <w:rPr>
          <w:spacing w:val="-5"/>
          <w:sz w:val="24"/>
        </w:rPr>
        <w:t xml:space="preserve"> </w:t>
      </w:r>
      <w:r>
        <w:rPr>
          <w:sz w:val="24"/>
        </w:rPr>
        <w:t>which</w:t>
      </w:r>
      <w:r>
        <w:rPr>
          <w:spacing w:val="-3"/>
          <w:sz w:val="24"/>
        </w:rPr>
        <w:t xml:space="preserve"> </w:t>
      </w:r>
      <w:r>
        <w:rPr>
          <w:sz w:val="24"/>
        </w:rPr>
        <w:t>the</w:t>
      </w:r>
      <w:r>
        <w:rPr>
          <w:spacing w:val="-3"/>
          <w:sz w:val="24"/>
        </w:rPr>
        <w:t xml:space="preserve"> </w:t>
      </w:r>
      <w:r>
        <w:rPr>
          <w:sz w:val="24"/>
        </w:rPr>
        <w:t>various</w:t>
      </w:r>
      <w:r>
        <w:rPr>
          <w:spacing w:val="-3"/>
          <w:sz w:val="24"/>
        </w:rPr>
        <w:t xml:space="preserve"> </w:t>
      </w:r>
      <w:r>
        <w:rPr>
          <w:sz w:val="24"/>
        </w:rPr>
        <w:t>steps</w:t>
      </w:r>
      <w:r>
        <w:rPr>
          <w:spacing w:val="-6"/>
          <w:sz w:val="24"/>
        </w:rPr>
        <w:t xml:space="preserve"> </w:t>
      </w:r>
      <w:r>
        <w:rPr>
          <w:sz w:val="24"/>
        </w:rPr>
        <w:t>are</w:t>
      </w:r>
      <w:r>
        <w:rPr>
          <w:spacing w:val="-3"/>
          <w:sz w:val="24"/>
        </w:rPr>
        <w:t xml:space="preserve"> </w:t>
      </w:r>
      <w:r>
        <w:rPr>
          <w:sz w:val="24"/>
        </w:rPr>
        <w:t>executed.</w:t>
      </w:r>
    </w:p>
    <w:p w14:paraId="213DEDA0" w14:textId="2AFC11BF" w:rsidR="009433C6" w:rsidRDefault="009433C6" w:rsidP="009433C6">
      <w:pPr>
        <w:pStyle w:val="ListParagraph"/>
        <w:tabs>
          <w:tab w:val="left" w:pos="426"/>
        </w:tabs>
        <w:spacing w:before="22"/>
        <w:ind w:left="418" w:firstLine="0"/>
        <w:rPr>
          <w:sz w:val="24"/>
        </w:rPr>
      </w:pPr>
    </w:p>
    <w:p w14:paraId="23418D20" w14:textId="77777777" w:rsidR="009433C6" w:rsidRDefault="009433C6" w:rsidP="009433C6">
      <w:pPr>
        <w:pStyle w:val="Normal2"/>
      </w:pPr>
      <w:r>
        <w:br w:type="page"/>
      </w:r>
    </w:p>
    <w:p w14:paraId="13151610" w14:textId="683D71FE" w:rsidR="009433C6" w:rsidRDefault="00AF733C" w:rsidP="00B5797F">
      <w:pPr>
        <w:pStyle w:val="ListParagraph"/>
        <w:tabs>
          <w:tab w:val="left" w:pos="426"/>
        </w:tabs>
        <w:spacing w:before="22"/>
        <w:ind w:left="57" w:right="57" w:firstLine="0"/>
        <w:rPr>
          <w:b/>
          <w:bCs/>
          <w:sz w:val="28"/>
          <w:szCs w:val="28"/>
        </w:rPr>
      </w:pPr>
      <w:r w:rsidRPr="00AF733C">
        <w:rPr>
          <w:b/>
          <w:bCs/>
          <w:sz w:val="28"/>
          <w:szCs w:val="28"/>
        </w:rPr>
        <w:lastRenderedPageBreak/>
        <w:t>5.5.5 STATE CHART</w:t>
      </w:r>
    </w:p>
    <w:p w14:paraId="12359FD6" w14:textId="77777777" w:rsidR="00AF733C" w:rsidRPr="00AF733C" w:rsidRDefault="00AF733C" w:rsidP="009433C6">
      <w:pPr>
        <w:pStyle w:val="ListParagraph"/>
        <w:tabs>
          <w:tab w:val="left" w:pos="426"/>
        </w:tabs>
        <w:spacing w:before="22"/>
        <w:ind w:left="418" w:firstLine="0"/>
        <w:rPr>
          <w:b/>
          <w:bCs/>
          <w:sz w:val="28"/>
          <w:szCs w:val="28"/>
        </w:rPr>
      </w:pPr>
    </w:p>
    <w:p w14:paraId="6D584C1C" w14:textId="0BEF0168" w:rsidR="00771736" w:rsidRDefault="00EF55EC" w:rsidP="00B5797F">
      <w:pPr>
        <w:pStyle w:val="ListParagraph"/>
        <w:tabs>
          <w:tab w:val="left" w:pos="426"/>
        </w:tabs>
        <w:spacing w:line="360" w:lineRule="auto"/>
        <w:ind w:left="57" w:right="57" w:firstLine="0"/>
        <w:jc w:val="both"/>
        <w:rPr>
          <w:sz w:val="24"/>
          <w:szCs w:val="24"/>
        </w:rPr>
      </w:pPr>
      <w:r>
        <w:rPr>
          <w:sz w:val="24"/>
          <w:szCs w:val="24"/>
        </w:rPr>
        <w:tab/>
      </w:r>
      <w:r w:rsidR="00A04976" w:rsidRPr="00AF733C">
        <w:rPr>
          <w:sz w:val="24"/>
          <w:szCs w:val="24"/>
        </w:rPr>
        <w:t xml:space="preserve">A state chart diagram describes a state machine which shows the behaviour of classes. It shows the actual changes in state not processes or commands that create those changes and is the dynamic behaviour of objects over time by model1ing the life cycle of objects of each class. </w:t>
      </w:r>
    </w:p>
    <w:p w14:paraId="5B6B18B5"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It describes how an object is changing from one state to another state. There are mainly two states in State Chart Diagram:</w:t>
      </w:r>
    </w:p>
    <w:p w14:paraId="2AA8C0A5"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1. Initial State </w:t>
      </w:r>
    </w:p>
    <w:p w14:paraId="602CADF7"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2. Final-State. </w:t>
      </w:r>
    </w:p>
    <w:p w14:paraId="3731245B" w14:textId="26F355BB"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Some of the components of State Chart Diagram are: </w:t>
      </w:r>
    </w:p>
    <w:p w14:paraId="54C838C6" w14:textId="77777777" w:rsidR="00B5797F"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State:</w:t>
      </w:r>
      <w:r w:rsidRPr="00AF733C">
        <w:rPr>
          <w:sz w:val="24"/>
          <w:szCs w:val="24"/>
        </w:rPr>
        <w:t xml:space="preserve"> It is a condition or situation in life cycle of an object during which it’s satisfies same condition or performs some activity or waits for some event. </w:t>
      </w:r>
    </w:p>
    <w:p w14:paraId="7622A680" w14:textId="77777777" w:rsidR="00B5797F"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Transition:</w:t>
      </w:r>
      <w:r w:rsidRPr="00AF733C">
        <w:rPr>
          <w:sz w:val="24"/>
          <w:szCs w:val="24"/>
        </w:rPr>
        <w:t xml:space="preserve"> It is a relationship between two states indicating that object in first state performs some actions and enters into the next state or event. </w:t>
      </w:r>
    </w:p>
    <w:p w14:paraId="09F6E759" w14:textId="2036ECAF" w:rsidR="00A04976" w:rsidRPr="00AF733C"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Event:</w:t>
      </w:r>
      <w:r w:rsidRPr="00AF733C">
        <w:rPr>
          <w:sz w:val="24"/>
          <w:szCs w:val="24"/>
        </w:rPr>
        <w:t xml:space="preserve"> An event is specification of significant occurrence that has a location in time and space.</w:t>
      </w:r>
    </w:p>
    <w:p w14:paraId="35725D26" w14:textId="14D755AA" w:rsidR="00C025D0" w:rsidRDefault="00C025D0" w:rsidP="00B5797F">
      <w:pPr>
        <w:tabs>
          <w:tab w:val="left" w:pos="426"/>
        </w:tabs>
        <w:spacing w:before="22"/>
        <w:jc w:val="center"/>
        <w:rPr>
          <w:b/>
          <w:bCs/>
          <w:sz w:val="24"/>
        </w:rPr>
      </w:pPr>
      <w:r w:rsidRPr="00C025D0">
        <w:rPr>
          <w:b/>
          <w:bCs/>
          <w:noProof/>
          <w:sz w:val="24"/>
        </w:rPr>
        <w:drawing>
          <wp:inline distT="0" distB="0" distL="0" distR="0" wp14:anchorId="23FE0BB0" wp14:editId="25F6DBF2">
            <wp:extent cx="5499100" cy="449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9100" cy="4495800"/>
                    </a:xfrm>
                    <a:prstGeom prst="rect">
                      <a:avLst/>
                    </a:prstGeom>
                  </pic:spPr>
                </pic:pic>
              </a:graphicData>
            </a:graphic>
          </wp:inline>
        </w:drawing>
      </w:r>
    </w:p>
    <w:p w14:paraId="38F5C39D" w14:textId="77777777" w:rsidR="00B5797F" w:rsidRPr="00B5797F" w:rsidRDefault="00B5797F" w:rsidP="00B5797F">
      <w:pPr>
        <w:pStyle w:val="Normal2"/>
      </w:pPr>
    </w:p>
    <w:p w14:paraId="7F9245C9" w14:textId="6BDE5B38" w:rsidR="00AF733C" w:rsidRPr="00AF733C" w:rsidRDefault="00B5797F" w:rsidP="00B5797F">
      <w:pPr>
        <w:pStyle w:val="Normal2"/>
        <w:jc w:val="center"/>
      </w:pPr>
      <w:r w:rsidRPr="00B5797F">
        <w:rPr>
          <w:rFonts w:ascii="Times New Roman" w:hAnsi="Times New Roman" w:cs="Times New Roman"/>
          <w:b/>
          <w:bCs/>
          <w:sz w:val="24"/>
          <w:szCs w:val="24"/>
        </w:rPr>
        <w:t>Fig:5.5.5</w:t>
      </w:r>
      <w:r>
        <w:t xml:space="preserve"> </w:t>
      </w:r>
      <w:r w:rsidR="00AF733C" w:rsidRPr="00B5797F">
        <w:rPr>
          <w:rFonts w:ascii="Times New Roman" w:hAnsi="Times New Roman" w:cs="Times New Roman"/>
          <w:sz w:val="24"/>
          <w:szCs w:val="24"/>
        </w:rPr>
        <w:t xml:space="preserve">State Chart diagram </w:t>
      </w:r>
      <w:r>
        <w:rPr>
          <w:rFonts w:ascii="Times New Roman" w:hAnsi="Times New Roman" w:cs="Times New Roman"/>
          <w:sz w:val="24"/>
          <w:szCs w:val="24"/>
        </w:rPr>
        <w:t>for Real Time S</w:t>
      </w:r>
      <w:r w:rsidR="00AF733C" w:rsidRPr="00B5797F">
        <w:rPr>
          <w:rFonts w:ascii="Times New Roman" w:hAnsi="Times New Roman" w:cs="Times New Roman"/>
          <w:sz w:val="24"/>
          <w:szCs w:val="24"/>
        </w:rPr>
        <w:t xml:space="preserve">ign </w:t>
      </w:r>
      <w:r>
        <w:rPr>
          <w:rFonts w:ascii="Times New Roman" w:hAnsi="Times New Roman" w:cs="Times New Roman"/>
          <w:sz w:val="24"/>
          <w:szCs w:val="24"/>
        </w:rPr>
        <w:t>L</w:t>
      </w:r>
      <w:r w:rsidR="00AF733C" w:rsidRPr="00B5797F">
        <w:rPr>
          <w:rFonts w:ascii="Times New Roman" w:hAnsi="Times New Roman" w:cs="Times New Roman"/>
          <w:sz w:val="24"/>
          <w:szCs w:val="24"/>
        </w:rPr>
        <w:t xml:space="preserve">anguage </w:t>
      </w:r>
      <w:r>
        <w:rPr>
          <w:rFonts w:ascii="Times New Roman" w:hAnsi="Times New Roman" w:cs="Times New Roman"/>
          <w:sz w:val="24"/>
          <w:szCs w:val="24"/>
        </w:rPr>
        <w:t>R</w:t>
      </w:r>
      <w:r w:rsidR="00AF733C" w:rsidRPr="00B5797F">
        <w:rPr>
          <w:rFonts w:ascii="Times New Roman" w:hAnsi="Times New Roman" w:cs="Times New Roman"/>
          <w:sz w:val="24"/>
          <w:szCs w:val="24"/>
        </w:rPr>
        <w:t>ecognition</w:t>
      </w:r>
    </w:p>
    <w:p w14:paraId="41365B76" w14:textId="2F6F68B5" w:rsidR="006E395C" w:rsidRDefault="006333B0" w:rsidP="00370996">
      <w:pPr>
        <w:pStyle w:val="Normal2"/>
        <w:tabs>
          <w:tab w:val="left" w:pos="7920"/>
        </w:tabs>
        <w:jc w:val="both"/>
      </w:pPr>
      <w:r w:rsidRPr="00370996">
        <w:br w:type="page"/>
      </w:r>
      <w:r w:rsidR="00370996">
        <w:lastRenderedPageBreak/>
        <w:tab/>
      </w:r>
    </w:p>
    <w:p w14:paraId="516F7440" w14:textId="77777777" w:rsidR="00860251" w:rsidRDefault="00860251" w:rsidP="00611958">
      <w:pPr>
        <w:pStyle w:val="Heading1"/>
        <w:rPr>
          <w:w w:val="110"/>
        </w:rPr>
      </w:pPr>
    </w:p>
    <w:p w14:paraId="0B267069" w14:textId="77777777" w:rsidR="00860251" w:rsidRDefault="00860251" w:rsidP="00611958">
      <w:pPr>
        <w:pStyle w:val="Heading1"/>
        <w:rPr>
          <w:w w:val="110"/>
        </w:rPr>
      </w:pPr>
    </w:p>
    <w:p w14:paraId="615A8B34" w14:textId="77777777" w:rsidR="00860251" w:rsidRDefault="00860251" w:rsidP="00611958">
      <w:pPr>
        <w:pStyle w:val="Heading1"/>
        <w:rPr>
          <w:w w:val="110"/>
        </w:rPr>
      </w:pPr>
    </w:p>
    <w:p w14:paraId="03CCDF89" w14:textId="77777777" w:rsidR="00860251" w:rsidRDefault="00860251" w:rsidP="00611958">
      <w:pPr>
        <w:pStyle w:val="Heading1"/>
        <w:rPr>
          <w:w w:val="110"/>
        </w:rPr>
      </w:pPr>
    </w:p>
    <w:p w14:paraId="01C21010" w14:textId="77777777" w:rsidR="00860251" w:rsidRDefault="00860251" w:rsidP="00611958">
      <w:pPr>
        <w:pStyle w:val="Heading1"/>
        <w:rPr>
          <w:w w:val="110"/>
        </w:rPr>
      </w:pPr>
    </w:p>
    <w:p w14:paraId="45BA7F13" w14:textId="77777777" w:rsidR="00860251" w:rsidRDefault="00860251" w:rsidP="00611958">
      <w:pPr>
        <w:pStyle w:val="Heading1"/>
        <w:rPr>
          <w:w w:val="110"/>
        </w:rPr>
      </w:pPr>
    </w:p>
    <w:p w14:paraId="7450FF8F" w14:textId="0CEEF1AF" w:rsidR="00611958" w:rsidRDefault="00611958" w:rsidP="00611958">
      <w:pPr>
        <w:pStyle w:val="Heading1"/>
      </w:pPr>
      <w:r>
        <w:rPr>
          <w:w w:val="110"/>
        </w:rPr>
        <w:t>CHAPTER</w:t>
      </w:r>
      <w:r>
        <w:rPr>
          <w:spacing w:val="161"/>
          <w:w w:val="110"/>
        </w:rPr>
        <w:t xml:space="preserve"> </w:t>
      </w:r>
      <w:r>
        <w:rPr>
          <w:w w:val="110"/>
        </w:rPr>
        <w:t>-</w:t>
      </w:r>
      <w:r>
        <w:rPr>
          <w:spacing w:val="157"/>
          <w:w w:val="110"/>
        </w:rPr>
        <w:t xml:space="preserve"> </w:t>
      </w:r>
      <w:r w:rsidR="000E29F9">
        <w:rPr>
          <w:w w:val="110"/>
        </w:rPr>
        <w:t>6</w:t>
      </w:r>
    </w:p>
    <w:p w14:paraId="21D5EB90" w14:textId="77777777" w:rsidR="0061048A" w:rsidRDefault="0061048A" w:rsidP="0061048A">
      <w:pPr>
        <w:pStyle w:val="Heading1"/>
        <w:ind w:left="0"/>
        <w:jc w:val="left"/>
        <w:rPr>
          <w:spacing w:val="157"/>
          <w:w w:val="110"/>
        </w:rPr>
      </w:pPr>
    </w:p>
    <w:p w14:paraId="38AC8249" w14:textId="07AA0F8A" w:rsidR="0061048A" w:rsidRPr="00EF55EC" w:rsidRDefault="0061048A" w:rsidP="00EF55EC">
      <w:pPr>
        <w:pStyle w:val="Normal2"/>
        <w:rPr>
          <w:rFonts w:ascii="Cambria" w:eastAsia="Cambria" w:hAnsi="Cambria" w:cs="Cambria"/>
          <w:w w:val="110"/>
          <w:sz w:val="80"/>
          <w:szCs w:val="80"/>
        </w:rPr>
      </w:pPr>
      <w:r>
        <w:rPr>
          <w:w w:val="110"/>
        </w:rPr>
        <w:br w:type="page"/>
      </w:r>
    </w:p>
    <w:p w14:paraId="1E22D20F" w14:textId="2B80FC22" w:rsidR="006333B0" w:rsidRPr="009328BF" w:rsidRDefault="006333B0" w:rsidP="0047784E">
      <w:pPr>
        <w:pStyle w:val="ListParagraph"/>
        <w:numPr>
          <w:ilvl w:val="0"/>
          <w:numId w:val="13"/>
        </w:numPr>
        <w:tabs>
          <w:tab w:val="left" w:pos="426"/>
        </w:tabs>
        <w:spacing w:before="22" w:after="240"/>
        <w:ind w:left="142" w:firstLine="0"/>
        <w:jc w:val="center"/>
        <w:rPr>
          <w:b/>
          <w:bCs/>
          <w:spacing w:val="-1"/>
          <w:sz w:val="32"/>
          <w:szCs w:val="32"/>
        </w:rPr>
      </w:pPr>
      <w:r w:rsidRPr="009328BF">
        <w:rPr>
          <w:b/>
          <w:bCs/>
          <w:spacing w:val="-2"/>
          <w:sz w:val="32"/>
          <w:szCs w:val="32"/>
        </w:rPr>
        <w:lastRenderedPageBreak/>
        <w:t>RESULTS</w:t>
      </w:r>
      <w:r w:rsidRPr="009328BF">
        <w:rPr>
          <w:b/>
          <w:bCs/>
          <w:spacing w:val="-10"/>
          <w:sz w:val="32"/>
          <w:szCs w:val="32"/>
        </w:rPr>
        <w:t xml:space="preserve"> </w:t>
      </w:r>
      <w:r w:rsidRPr="009328BF">
        <w:rPr>
          <w:b/>
          <w:bCs/>
          <w:spacing w:val="-1"/>
          <w:sz w:val="32"/>
          <w:szCs w:val="32"/>
        </w:rPr>
        <w:t>AND</w:t>
      </w:r>
      <w:r w:rsidRPr="009328BF">
        <w:rPr>
          <w:b/>
          <w:bCs/>
          <w:spacing w:val="-10"/>
          <w:sz w:val="32"/>
          <w:szCs w:val="32"/>
        </w:rPr>
        <w:t xml:space="preserve"> </w:t>
      </w:r>
      <w:r w:rsidRPr="009328BF">
        <w:rPr>
          <w:b/>
          <w:bCs/>
          <w:spacing w:val="-1"/>
          <w:sz w:val="32"/>
          <w:szCs w:val="32"/>
        </w:rPr>
        <w:t>PERFORMANCE</w:t>
      </w:r>
      <w:r w:rsidRPr="009328BF">
        <w:rPr>
          <w:b/>
          <w:bCs/>
          <w:spacing w:val="-13"/>
          <w:sz w:val="32"/>
          <w:szCs w:val="32"/>
        </w:rPr>
        <w:t xml:space="preserve"> </w:t>
      </w:r>
      <w:r w:rsidRPr="009328BF">
        <w:rPr>
          <w:b/>
          <w:bCs/>
          <w:spacing w:val="-1"/>
          <w:sz w:val="32"/>
          <w:szCs w:val="32"/>
        </w:rPr>
        <w:t>EVALUATION</w:t>
      </w:r>
    </w:p>
    <w:p w14:paraId="4B71DFFB" w14:textId="0DA8FFA4" w:rsidR="001069FE" w:rsidRDefault="00A64413" w:rsidP="001069FE">
      <w:pPr>
        <w:pStyle w:val="Normal2"/>
        <w:spacing w:line="360" w:lineRule="auto"/>
        <w:ind w:left="57" w:right="57" w:firstLine="0"/>
        <w:rPr>
          <w:rFonts w:ascii="Times New Roman" w:hAnsi="Times New Roman" w:cs="Times New Roman"/>
          <w:b/>
          <w:bCs/>
          <w:sz w:val="28"/>
          <w:szCs w:val="28"/>
        </w:rPr>
      </w:pPr>
      <w:r>
        <w:rPr>
          <w:rFonts w:ascii="Times New Roman" w:hAnsi="Times New Roman" w:cs="Times New Roman"/>
          <w:b/>
          <w:bCs/>
          <w:sz w:val="28"/>
          <w:szCs w:val="28"/>
        </w:rPr>
        <w:t xml:space="preserve">6.1  </w:t>
      </w:r>
      <w:r w:rsidR="009328BF" w:rsidRPr="009328BF">
        <w:rPr>
          <w:rFonts w:ascii="Times New Roman" w:hAnsi="Times New Roman" w:cs="Times New Roman"/>
          <w:b/>
          <w:bCs/>
          <w:sz w:val="28"/>
          <w:szCs w:val="28"/>
        </w:rPr>
        <w:t>CODE</w:t>
      </w:r>
    </w:p>
    <w:p w14:paraId="12C8DF41" w14:textId="0738508E" w:rsidR="00F47288" w:rsidRDefault="00F47288" w:rsidP="001069FE">
      <w:pPr>
        <w:pStyle w:val="Normal2"/>
        <w:tabs>
          <w:tab w:val="left" w:pos="4480"/>
        </w:tabs>
        <w:spacing w:line="360" w:lineRule="auto"/>
        <w:ind w:left="57" w:right="57" w:firstLine="0"/>
        <w:rPr>
          <w:rFonts w:ascii="Times New Roman" w:hAnsi="Times New Roman" w:cs="Times New Roman"/>
          <w:b/>
          <w:bCs/>
          <w:sz w:val="28"/>
          <w:szCs w:val="28"/>
        </w:rPr>
      </w:pPr>
      <w:r>
        <w:rPr>
          <w:rFonts w:ascii="Times New Roman" w:hAnsi="Times New Roman" w:cs="Times New Roman"/>
          <w:b/>
          <w:bCs/>
          <w:sz w:val="28"/>
          <w:szCs w:val="28"/>
        </w:rPr>
        <w:t>6.1.1 DATA COLLECTION</w:t>
      </w:r>
      <w:r w:rsidR="000E3337">
        <w:rPr>
          <w:rFonts w:ascii="Times New Roman" w:hAnsi="Times New Roman" w:cs="Times New Roman"/>
          <w:b/>
          <w:bCs/>
          <w:sz w:val="28"/>
          <w:szCs w:val="28"/>
        </w:rPr>
        <w:tab/>
      </w:r>
    </w:p>
    <w:p w14:paraId="68E7C899" w14:textId="11FD1356" w:rsidR="00F47288" w:rsidRPr="006D0A93" w:rsidRDefault="00AC0BA0" w:rsidP="001069FE">
      <w:pPr>
        <w:pStyle w:val="Normal2"/>
        <w:spacing w:after="0" w:line="360" w:lineRule="auto"/>
        <w:ind w:left="57" w:right="57" w:firstLine="0"/>
        <w:rPr>
          <w:b/>
          <w:bCs/>
        </w:rPr>
      </w:pPr>
      <w:r w:rsidRPr="006D0A93">
        <w:rPr>
          <w:b/>
          <w:bCs/>
        </w:rPr>
        <w:t>HISTOGRAM</w:t>
      </w:r>
      <w:r w:rsidR="00B435EA">
        <w:rPr>
          <w:b/>
          <w:bCs/>
        </w:rPr>
        <w:t xml:space="preserve"> </w:t>
      </w:r>
      <w:r w:rsidRPr="006D0A93">
        <w:rPr>
          <w:b/>
          <w:bCs/>
        </w:rPr>
        <w:t>CALCULATION:</w:t>
      </w:r>
    </w:p>
    <w:p w14:paraId="579F5921" w14:textId="77777777" w:rsidR="00B435EA"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Histograms are collected counts of data organized into a set of predefined bins </w:t>
      </w:r>
    </w:p>
    <w:p w14:paraId="692E7FCC"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When we say data we are not restricting it to be intensity value. The data collected can be whatever feature you find useful to describe your image. </w:t>
      </w:r>
    </w:p>
    <w:p w14:paraId="1B8FF33B" w14:textId="5B47D0B0"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Let</w:t>
      </w:r>
      <w:r w:rsidR="00F02A4E" w:rsidRPr="00112DE1">
        <w:rPr>
          <w:rFonts w:ascii="Times New Roman" w:hAnsi="Times New Roman" w:cs="Times New Roman"/>
          <w:sz w:val="24"/>
          <w:szCs w:val="24"/>
        </w:rPr>
        <w:t>’</w:t>
      </w:r>
      <w:r w:rsidRPr="00112DE1">
        <w:rPr>
          <w:rFonts w:ascii="Times New Roman" w:hAnsi="Times New Roman" w:cs="Times New Roman"/>
          <w:sz w:val="24"/>
          <w:szCs w:val="24"/>
        </w:rPr>
        <w:t xml:space="preserve">s see an example. Imagine that a Matrix contains information of an image (i.e. intensity in the range 0−255): </w:t>
      </w:r>
    </w:p>
    <w:p w14:paraId="2B796177"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What happens if we want to count this data in an organized way? Since we know that the range of information value for this case is 256 values, we can segment our range in subparts (called bins) like:</w:t>
      </w:r>
    </w:p>
    <w:p w14:paraId="043B640B" w14:textId="6D1DCE1F"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[0,255]=[0,15]</w:t>
      </w:r>
      <w:r w:rsidRPr="00112DE1">
        <w:rPr>
          <w:rFonts w:ascii="Cambria Math" w:hAnsi="Cambria Math" w:cs="Cambria Math"/>
          <w:sz w:val="24"/>
          <w:szCs w:val="24"/>
        </w:rPr>
        <w:t>∪</w:t>
      </w:r>
      <w:r w:rsidRPr="00112DE1">
        <w:rPr>
          <w:rFonts w:ascii="Times New Roman" w:hAnsi="Times New Roman" w:cs="Times New Roman"/>
          <w:sz w:val="24"/>
          <w:szCs w:val="24"/>
        </w:rPr>
        <w:t>[16,31]</w:t>
      </w:r>
      <w:r w:rsidRPr="00112DE1">
        <w:rPr>
          <w:rFonts w:ascii="Cambria Math" w:hAnsi="Cambria Math" w:cs="Cambria Math"/>
          <w:sz w:val="24"/>
          <w:szCs w:val="24"/>
        </w:rPr>
        <w:t>∪</w:t>
      </w:r>
      <w:r w:rsidRPr="00112DE1">
        <w:rPr>
          <w:rFonts w:ascii="Times New Roman" w:hAnsi="Times New Roman" w:cs="Times New Roman"/>
          <w:sz w:val="24"/>
          <w:szCs w:val="24"/>
        </w:rPr>
        <w:t>....</w:t>
      </w:r>
      <w:r w:rsidRPr="00112DE1">
        <w:rPr>
          <w:rFonts w:ascii="Cambria Math" w:hAnsi="Cambria Math" w:cs="Cambria Math"/>
          <w:sz w:val="24"/>
          <w:szCs w:val="24"/>
        </w:rPr>
        <w:t>∪</w:t>
      </w:r>
      <w:r w:rsidRPr="00112DE1">
        <w:rPr>
          <w:rFonts w:ascii="Times New Roman" w:hAnsi="Times New Roman" w:cs="Times New Roman"/>
          <w:sz w:val="24"/>
          <w:szCs w:val="24"/>
        </w:rPr>
        <w:t>[240,255]range=bin1</w:t>
      </w:r>
      <w:r w:rsidRPr="00112DE1">
        <w:rPr>
          <w:rFonts w:ascii="Cambria Math" w:hAnsi="Cambria Math" w:cs="Cambria Math"/>
          <w:sz w:val="24"/>
          <w:szCs w:val="24"/>
        </w:rPr>
        <w:t>∪</w:t>
      </w:r>
      <w:r w:rsidRPr="00112DE1">
        <w:rPr>
          <w:rFonts w:ascii="Times New Roman" w:hAnsi="Times New Roman" w:cs="Times New Roman"/>
          <w:sz w:val="24"/>
          <w:szCs w:val="24"/>
        </w:rPr>
        <w:t>bin2</w:t>
      </w:r>
      <w:r w:rsidRPr="00112DE1">
        <w:rPr>
          <w:rFonts w:ascii="Cambria Math" w:hAnsi="Cambria Math" w:cs="Cambria Math"/>
          <w:sz w:val="24"/>
          <w:szCs w:val="24"/>
        </w:rPr>
        <w:t>∪</w:t>
      </w:r>
      <w:r w:rsidRPr="00112DE1">
        <w:rPr>
          <w:rFonts w:ascii="Times New Roman" w:hAnsi="Times New Roman" w:cs="Times New Roman"/>
          <w:sz w:val="24"/>
          <w:szCs w:val="24"/>
        </w:rPr>
        <w:t>....</w:t>
      </w:r>
      <w:r w:rsidRPr="00112DE1">
        <w:rPr>
          <w:rFonts w:ascii="Cambria Math" w:hAnsi="Cambria Math" w:cs="Cambria Math"/>
          <w:sz w:val="24"/>
          <w:szCs w:val="24"/>
        </w:rPr>
        <w:t>∪</w:t>
      </w:r>
      <w:r w:rsidRPr="00112DE1">
        <w:rPr>
          <w:rFonts w:ascii="Times New Roman" w:hAnsi="Times New Roman" w:cs="Times New Roman"/>
          <w:sz w:val="24"/>
          <w:szCs w:val="24"/>
        </w:rPr>
        <w:t>binn=15 and we can keep count of the number of pixels that fall in the range of each bini</w:t>
      </w:r>
    </w:p>
    <w:p w14:paraId="1FB4D040"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BackPropogation:</w:t>
      </w:r>
      <w:r w:rsidRPr="00112DE1">
        <w:rPr>
          <w:rFonts w:ascii="Times New Roman" w:hAnsi="Times New Roman" w:cs="Times New Roman"/>
          <w:sz w:val="24"/>
          <w:szCs w:val="24"/>
        </w:rPr>
        <w:t xml:space="preserve"> Back-propagation is the essence of neural net training. It is the method of fine-tuning the weights of a neural net based on the error rate obtained in the previous epoch (i.e., iteration). Proper tuning of the weights allows you to reduce error rates and to make the model reliable by increasing its generalization. </w:t>
      </w:r>
    </w:p>
    <w:p w14:paraId="0AC70312" w14:textId="77777777" w:rsidR="00D73F15"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Backpropagation is a short form for "backward propagation of errors." It is a standard method of training artificial neural networks. This method helps to calculate the gradient of a loss function with respects to all the weights in the network. </w:t>
      </w:r>
    </w:p>
    <w:p w14:paraId="1751FA17" w14:textId="77777777" w:rsidR="00112DE1"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Optimizer(Adam):</w:t>
      </w:r>
      <w:r w:rsidRPr="00112DE1">
        <w:rPr>
          <w:rFonts w:ascii="Times New Roman" w:hAnsi="Times New Roman" w:cs="Times New Roman"/>
          <w:sz w:val="24"/>
          <w:szCs w:val="24"/>
        </w:rPr>
        <w:t xml:space="preserve"> Adam can be looked at as a combination ofRMSprop and Stochastic Gradient Descent with momentum. It uses the squared gradients to scale the learning rate like RMSprop and it takes advantage of momentum by using moving average of the gradient instead of gradient itself like SGD with momentum. Adam is an adaptive learning rate method, which means, it computes individual learning rates for different parameters. Its name is derived from adaptive moment estimation, and the reason it’s called that is because Adam uses estimations of first and second moments of gradient to adapt the learning rate for each weight of the neural network. Now, what is moment ? N-th moment of a random variable is defined as the expected value of that variable to the power of n. More formally: </w:t>
      </w:r>
    </w:p>
    <w:p w14:paraId="23E2DA84" w14:textId="50E5B4B2" w:rsidR="00112DE1"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lastRenderedPageBreak/>
        <w:t>Loss Function</w:t>
      </w:r>
      <w:r w:rsidRPr="00112DE1">
        <w:rPr>
          <w:rFonts w:ascii="Times New Roman" w:hAnsi="Times New Roman" w:cs="Times New Roman"/>
          <w:sz w:val="24"/>
          <w:szCs w:val="24"/>
        </w:rPr>
        <w:t xml:space="preserve">(categorical cross entrophy): Categorical crossentropy is a loss function that is used for single label categorization. This is when only onecategory isapplicable for each data point. In other words, an example can belong to one class only. </w:t>
      </w:r>
    </w:p>
    <w:p w14:paraId="06FA5874" w14:textId="5A4F00E9" w:rsidR="004A1068"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Note. The block before the Target block must use the activation function Softmax. </w:t>
      </w:r>
    </w:p>
    <w:p w14:paraId="01C0C867" w14:textId="77777777" w:rsid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SEGMENTATION</w:t>
      </w:r>
      <w:r w:rsidRPr="00112DE1">
        <w:rPr>
          <w:rFonts w:ascii="Times New Roman" w:hAnsi="Times New Roman" w:cs="Times New Roman"/>
          <w:sz w:val="24"/>
          <w:szCs w:val="24"/>
        </w:rPr>
        <w:t xml:space="preserve"> </w:t>
      </w:r>
    </w:p>
    <w:p w14:paraId="49841B98" w14:textId="77777777" w:rsidR="005B502C" w:rsidRDefault="00AC0BA0" w:rsidP="00EF55EC">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Image segmentation is the process of partitioning a digital image into multiple segments(sets of pixels, also known as image objects). The goal of segmentation is to simplify and/or change the representation of an image into something that is more meaningful and easier to analyse.Modern image segmentation techniques are powered by deep learning technology. Here are several deep learning architectures used for segmentation: </w:t>
      </w:r>
    </w:p>
    <w:p w14:paraId="7579BEED" w14:textId="7D809940"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Why does Image Segmentation even matter?</w:t>
      </w:r>
    </w:p>
    <w:p w14:paraId="261BC64C" w14:textId="77777777" w:rsidR="005B502C" w:rsidRDefault="00AC0BA0" w:rsidP="006F0A38">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If we take an example of Autonomous Vehicles, they need sensory input devices like cameras, radar, and lasers to allow the car to perceive the world around it, creating a digital map. Autonomous driving is not even possible without object detection which itself involves image classification/segmentation. </w:t>
      </w:r>
    </w:p>
    <w:p w14:paraId="2EE05B86" w14:textId="2222E59F" w:rsidR="005B502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How Image Segmentation works </w:t>
      </w:r>
      <w:r w:rsidR="00EF55EC">
        <w:rPr>
          <w:rFonts w:ascii="Times New Roman" w:hAnsi="Times New Roman" w:cs="Times New Roman"/>
          <w:sz w:val="24"/>
          <w:szCs w:val="24"/>
        </w:rPr>
        <w:t>?</w:t>
      </w:r>
    </w:p>
    <w:p w14:paraId="3045E30A" w14:textId="2D294136" w:rsidR="005B502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Image Segmentation involves converting an image into a collection of regions of pixels that are represented by a mask or a labeled image. By dividing an image into segments, you can process only the important segments of the image instead of processing the entire image. A common technique is to look for abrupt discontinuities in pixel values, which typically indicate edges that define a region.Another common approach is to detect similarities in the regions of an image. Some techniques that follow this approach are region growing, clustering, and thresholding. A variety of other approaches to perform image segmentation have been developed over the years using domain-specific knowledge to effectively solve segmentation problems in specific application areas.</w:t>
      </w:r>
    </w:p>
    <w:p w14:paraId="05F023D1"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455F1D">
        <w:rPr>
          <w:rFonts w:ascii="Times New Roman" w:hAnsi="Times New Roman" w:cs="Times New Roman"/>
          <w:b/>
          <w:bCs/>
          <w:sz w:val="24"/>
          <w:szCs w:val="24"/>
        </w:rPr>
        <w:t>CLASSIFICATION :CONVOLUTION NEURAL NETWORK</w:t>
      </w:r>
      <w:r w:rsidRPr="00112DE1">
        <w:rPr>
          <w:rFonts w:ascii="Times New Roman" w:hAnsi="Times New Roman" w:cs="Times New Roman"/>
          <w:sz w:val="24"/>
          <w:szCs w:val="24"/>
        </w:rPr>
        <w:t xml:space="preserve"> </w:t>
      </w:r>
    </w:p>
    <w:p w14:paraId="1085CC43" w14:textId="77777777" w:rsidR="00455F1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Image classification is the process of taking an input(like a picture) and outputting its class or probability that the input is a particular class. Neural networks are applied in the following steps: </w:t>
      </w:r>
    </w:p>
    <w:p w14:paraId="4670E0BF"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1)One hot encode the data: A one-hot encoding can be applied to the integer representation. This is where the integer encoded variable is removed and a new binary variable is added for each unique integer value. </w:t>
      </w:r>
    </w:p>
    <w:p w14:paraId="63B7E7C7"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lastRenderedPageBreak/>
        <w:t xml:space="preserve">2)Define the model: A model said in a very simplified form is nothing but a function that is used to take in certain input, perform certain operation to its beston the given input (learning and then predicting/classifying) and produce the suitable output. </w:t>
      </w:r>
    </w:p>
    <w:p w14:paraId="5A9E8E7F" w14:textId="736ACFEF"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3)Compile the model: The optimizer controls the learning rate. We will be using ‘adam’ as our optmizer. Adam is generally a good optimizer to use for many cases. The adam optimizer adjusts the learning rate throughout training. The learning rate determines how fast the optimal weights for the model are calculated. A smaller learning rate may lead to more accurate weights (up to a certain point), but the time it takes to compute the weights will be longer.</w:t>
      </w:r>
    </w:p>
    <w:p w14:paraId="3AD5B055"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4)Train the model: Training a model simply means learning (determining) good values for all the weights and the bias from labeled examples. In supervised learning, a machine learning algorithm builds a model by examining many examples and attempting to find a model that minimizes loss; this process is called empirical risk minimization. </w:t>
      </w:r>
    </w:p>
    <w:p w14:paraId="7BEA13BF"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5)Test the model</w:t>
      </w:r>
      <w:r w:rsidR="00F141F3">
        <w:rPr>
          <w:rFonts w:ascii="Times New Roman" w:hAnsi="Times New Roman" w:cs="Times New Roman"/>
          <w:sz w:val="24"/>
          <w:szCs w:val="24"/>
        </w:rPr>
        <w:t xml:space="preserve">: </w:t>
      </w:r>
      <w:r w:rsidRPr="00112DE1">
        <w:rPr>
          <w:rFonts w:ascii="Times New Roman" w:hAnsi="Times New Roman" w:cs="Times New Roman"/>
          <w:sz w:val="24"/>
          <w:szCs w:val="24"/>
        </w:rPr>
        <w:t xml:space="preserve">A convolutional neural network convolves learned featured with input data and uses 2D convolution layers. </w:t>
      </w:r>
    </w:p>
    <w:p w14:paraId="6F66F81E"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4E7DA5">
        <w:rPr>
          <w:rFonts w:ascii="Times New Roman" w:hAnsi="Times New Roman" w:cs="Times New Roman"/>
          <w:b/>
          <w:bCs/>
          <w:sz w:val="24"/>
          <w:szCs w:val="24"/>
        </w:rPr>
        <w:t>ConvolutionOperation:</w:t>
      </w:r>
      <w:r w:rsidRPr="00112DE1">
        <w:rPr>
          <w:rFonts w:ascii="Times New Roman" w:hAnsi="Times New Roman" w:cs="Times New Roman"/>
          <w:sz w:val="24"/>
          <w:szCs w:val="24"/>
        </w:rPr>
        <w:t xml:space="preserve"> </w:t>
      </w:r>
    </w:p>
    <w:p w14:paraId="0E3F31E2" w14:textId="77777777" w:rsidR="004E7DA5"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In purely mathematical terms, convolution is a function derived from two given functions by integration which expresses how the shape of one is modified by the other. </w:t>
      </w:r>
    </w:p>
    <w:p w14:paraId="4A89437F"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Convolution formula: </w:t>
      </w:r>
    </w:p>
    <w:p w14:paraId="0C946789" w14:textId="7094F83B" w:rsidR="004E7DA5" w:rsidRPr="00B115CA" w:rsidRDefault="008C3BC4" w:rsidP="001069FE">
      <w:pPr>
        <w:pStyle w:val="Normal2"/>
        <w:spacing w:line="360" w:lineRule="auto"/>
        <w:ind w:left="57" w:right="57" w:firstLine="0"/>
        <w:jc w:val="both"/>
        <w:rPr>
          <w:rFonts w:ascii="Times New Roman" w:hAnsi="Times New Roman" w:cs="Times New Roman"/>
          <w:sz w:val="24"/>
          <w:szCs w:val="24"/>
        </w:rPr>
      </w:pPr>
      <w:r>
        <w:rPr>
          <w:rFonts w:ascii="Times New Roman" w:hAnsi="Times New Roman" w:cs="Times New Roman"/>
          <w:sz w:val="24"/>
          <w:szCs w:val="24"/>
        </w:rPr>
        <w:t>(f</w:t>
      </w:r>
      <w:r w:rsidR="002E4F6C">
        <w:rPr>
          <w:rFonts w:ascii="Times New Roman" w:hAnsi="Times New Roman" w:cs="Times New Roman"/>
          <w:sz w:val="24"/>
          <w:szCs w:val="24"/>
        </w:rPr>
        <w:t xml:space="preserve"> </w:t>
      </w:r>
      <w:r>
        <w:rPr>
          <w:rFonts w:ascii="Times New Roman" w:hAnsi="Times New Roman" w:cs="Times New Roman"/>
          <w:sz w:val="24"/>
          <w:szCs w:val="24"/>
        </w:rPr>
        <w:t>*</w:t>
      </w:r>
      <w:r w:rsidR="002E4F6C">
        <w:rPr>
          <w:rFonts w:ascii="Times New Roman" w:hAnsi="Times New Roman" w:cs="Times New Roman"/>
          <w:sz w:val="24"/>
          <w:szCs w:val="24"/>
        </w:rPr>
        <w:t xml:space="preserve"> </w:t>
      </w:r>
      <w:r>
        <w:rPr>
          <w:rFonts w:ascii="Times New Roman" w:hAnsi="Times New Roman" w:cs="Times New Roman"/>
          <w:sz w:val="24"/>
          <w:szCs w:val="24"/>
        </w:rPr>
        <w:t xml:space="preserve">g)(t) = </w:t>
      </w:r>
      <w:r w:rsidR="000E413B">
        <w:rPr>
          <w:rFonts w:ascii="Times New Roman" w:hAnsi="Times New Roman" w:cs="Times New Roman"/>
          <w:sz w:val="24"/>
          <w:szCs w:val="24"/>
        </w:rPr>
        <w:t>∫</w:t>
      </w:r>
      <w:r w:rsidR="00B115CA">
        <w:rPr>
          <w:rFonts w:ascii="Times New Roman" w:hAnsi="Times New Roman" w:cs="Times New Roman"/>
          <w:sz w:val="24"/>
          <w:szCs w:val="24"/>
        </w:rPr>
        <w:t xml:space="preserve"> f</w:t>
      </w:r>
      <w:r w:rsidR="00A1593B">
        <w:rPr>
          <w:rFonts w:ascii="Times New Roman" w:hAnsi="Times New Roman" w:cs="Times New Roman"/>
          <w:sz w:val="24"/>
          <w:szCs w:val="24"/>
        </w:rPr>
        <w:t>( r )g( t – r )</w:t>
      </w:r>
      <w:r w:rsidR="002E4F6C">
        <w:rPr>
          <w:rFonts w:ascii="Times New Roman" w:hAnsi="Times New Roman" w:cs="Times New Roman"/>
          <w:sz w:val="24"/>
          <w:szCs w:val="24"/>
        </w:rPr>
        <w:t>dr</w:t>
      </w:r>
    </w:p>
    <w:p w14:paraId="14DF967D"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Here are the three elements that enter into the convolution operation: </w:t>
      </w:r>
    </w:p>
    <w:p w14:paraId="01749868"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Input image </w:t>
      </w:r>
    </w:p>
    <w:p w14:paraId="45BA8C63"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Feature detector </w:t>
      </w:r>
    </w:p>
    <w:p w14:paraId="4961B85F"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Feature map </w:t>
      </w:r>
    </w:p>
    <w:p w14:paraId="7300979E" w14:textId="78C56FDF"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Steps to apply convolution layer: </w:t>
      </w:r>
    </w:p>
    <w:p w14:paraId="01991D76"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You place it over the input image beginning from the top-left corner within the borders you see demarcated above, and then you count the number of cells in which the feature detector matches the input image. </w:t>
      </w:r>
    </w:p>
    <w:p w14:paraId="65536C05"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The number of matching cells is then inserted in the top-left cell of the feature map </w:t>
      </w:r>
    </w:p>
    <w:p w14:paraId="3149CEB1"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lastRenderedPageBreak/>
        <w:t xml:space="preserve">• You then move the feature detector one cell to the right and do the same thing. This movement is called a and since we are moving the feature detector one cell at time, that would be called a stride of one pixel. </w:t>
      </w:r>
    </w:p>
    <w:p w14:paraId="0FCD767B" w14:textId="4C63F20E"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What you will find in this example is that the feature detector's middle-left cell with the number 1 inside it matches the cell that it is standing over inside the input image. That's the only matching cell, and so you write “1” in the next cell in the feature map, and so on and so forth.</w:t>
      </w:r>
    </w:p>
    <w:p w14:paraId="7FD47520"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After you have gone through the whole first row, you can then move it over to the next row and go through the same process. </w:t>
      </w:r>
    </w:p>
    <w:p w14:paraId="14B77837"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There are several uses that we gain from deriving a feature map. These are the most important of them: Reducing the size of the input image, and you should know that the larger your strides (the movements across pixels), the smaller your feature map. </w:t>
      </w:r>
    </w:p>
    <w:p w14:paraId="4F6CA4EC"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471D8E">
        <w:rPr>
          <w:rFonts w:ascii="Times New Roman" w:hAnsi="Times New Roman" w:cs="Times New Roman"/>
          <w:b/>
          <w:bCs/>
          <w:sz w:val="24"/>
          <w:szCs w:val="24"/>
        </w:rPr>
        <w:t>Relu Layer:</w:t>
      </w:r>
      <w:r w:rsidRPr="00112DE1">
        <w:rPr>
          <w:rFonts w:ascii="Times New Roman" w:hAnsi="Times New Roman" w:cs="Times New Roman"/>
          <w:sz w:val="24"/>
          <w:szCs w:val="24"/>
        </w:rPr>
        <w:t xml:space="preserve"> </w:t>
      </w:r>
    </w:p>
    <w:p w14:paraId="14CE62E6"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Rectified linear unit is used to scale the parameters to non negativevalues.We get pixel values as negative values too . Inthis layer we make them as 0’s. The purpose of applying the rectifier function is to increase the non-linearity in our images. The reason we want to do that is that images are naturally non-linear. The rectifier serves to break up the linearity even further in order to make up for the linearity that we might impose an image when we put it through the convolution operation. What the rectifier function does to an image like this is remove all the black elements from it, keeping only those carrying a positive value (the grey and white colors).The essential difference between the non-rectified version of the image and the rectified one is the progression of colors. After we rectify the image, you will find the colors changing more abruptly. The gradual change is no longer there. That indicates that the linearity has been disposed of. </w:t>
      </w:r>
    </w:p>
    <w:p w14:paraId="51C049FF"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22710D">
        <w:rPr>
          <w:rFonts w:ascii="Times New Roman" w:hAnsi="Times New Roman" w:cs="Times New Roman"/>
          <w:b/>
          <w:bCs/>
          <w:sz w:val="24"/>
          <w:szCs w:val="24"/>
        </w:rPr>
        <w:t>Pooling Layer:</w:t>
      </w:r>
      <w:r w:rsidRPr="00112DE1">
        <w:rPr>
          <w:rFonts w:ascii="Times New Roman" w:hAnsi="Times New Roman" w:cs="Times New Roman"/>
          <w:sz w:val="24"/>
          <w:szCs w:val="24"/>
        </w:rPr>
        <w:t xml:space="preserve"> </w:t>
      </w:r>
    </w:p>
    <w:p w14:paraId="09347227"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The pooling (POOL) layer reduces the height and width of the input. It helps reduce computation, as well as helps make feature detectors more invariant to its position in the input This process is what provides the convolutional neural network with the “spatial variance” capability. In addition to that, pooling serves to minimize the size of the images as well as the number of parameters which, in turn, prevents an issue of “overfitting” from coming up. Overfitting in a nutshell is when you create an excessively complex model in order to account for the idiosyncracies we just mentioned The result ofusing a pooling layer and creating down sampled or pooled feature maps is a summarized version of the features detected in the input. They are useful as small changes </w:t>
      </w:r>
      <w:r w:rsidRPr="00112DE1">
        <w:rPr>
          <w:rFonts w:ascii="Times New Roman" w:hAnsi="Times New Roman" w:cs="Times New Roman"/>
          <w:sz w:val="24"/>
          <w:szCs w:val="24"/>
        </w:rPr>
        <w:lastRenderedPageBreak/>
        <w:t>in the location of the feature in the input detected by the convolutional layer will result in a pooled feature map with the feature in the same</w:t>
      </w:r>
      <w:r w:rsidR="0022710D">
        <w:rPr>
          <w:rFonts w:ascii="Times New Roman" w:hAnsi="Times New Roman" w:cs="Times New Roman"/>
          <w:sz w:val="24"/>
          <w:szCs w:val="24"/>
        </w:rPr>
        <w:t xml:space="preserve"> </w:t>
      </w:r>
      <w:r w:rsidRPr="00112DE1">
        <w:rPr>
          <w:rFonts w:ascii="Times New Roman" w:hAnsi="Times New Roman" w:cs="Times New Roman"/>
          <w:sz w:val="24"/>
          <w:szCs w:val="24"/>
        </w:rPr>
        <w:t xml:space="preserve">location. Thiscapability added by pooling is called the model’s invariance to local translation. </w:t>
      </w:r>
    </w:p>
    <w:p w14:paraId="310F75CC"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22710D">
        <w:rPr>
          <w:rFonts w:ascii="Times New Roman" w:hAnsi="Times New Roman" w:cs="Times New Roman"/>
          <w:b/>
          <w:bCs/>
          <w:sz w:val="24"/>
          <w:szCs w:val="24"/>
        </w:rPr>
        <w:t>Fully Connected Layer:</w:t>
      </w:r>
      <w:r w:rsidRPr="00112DE1">
        <w:rPr>
          <w:rFonts w:ascii="Times New Roman" w:hAnsi="Times New Roman" w:cs="Times New Roman"/>
          <w:sz w:val="24"/>
          <w:szCs w:val="24"/>
        </w:rPr>
        <w:t xml:space="preserve"> </w:t>
      </w:r>
    </w:p>
    <w:p w14:paraId="2326B16E"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The role of the artificial neural network is to take this data and combine the features into a wider variety of attributes that make the convolutional network more capable of classifying images, which is the whole purpose from creating a convolutional neural network. It has neurons linked to each other ,and activates if it identifies patterns and sends signals to output layer .the outputlayer gives output class based on weight values, For now, all you need to know is that the loss function informs us of how accurate our network is, which we then use in optimizing our network in order to increase its effectiveness. That requires certain things to be altered in our network. These include the weights (the blue lines connecting the neurons, which are basically the synapses), and the feature detector since the network often turns out to be looking for the wrong features and has to be reviewed multiple times for the sake of optimization.This full connection process practically works as follows: </w:t>
      </w:r>
    </w:p>
    <w:p w14:paraId="039CFC68"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The neuron in the fully-connected layer detects a certain feature; say, a nose. </w:t>
      </w:r>
    </w:p>
    <w:p w14:paraId="65E04966"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It preserves its value. </w:t>
      </w:r>
    </w:p>
    <w:p w14:paraId="55223FD2" w14:textId="0B42DB26" w:rsidR="001069FE" w:rsidRPr="0022710D" w:rsidRDefault="00AC0BA0" w:rsidP="00297F3C">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It communicates this value to the classes trained images.</w:t>
      </w:r>
    </w:p>
    <w:p w14:paraId="6F340694" w14:textId="165542A9" w:rsidR="009328BF" w:rsidRDefault="00514312" w:rsidP="00C61AB0">
      <w:pPr>
        <w:pStyle w:val="Normal2"/>
        <w:ind w:left="57" w:right="57" w:firstLine="0"/>
        <w:rPr>
          <w:rFonts w:ascii="Times New Roman" w:hAnsi="Times New Roman" w:cs="Times New Roman"/>
          <w:b/>
          <w:bCs/>
          <w:sz w:val="28"/>
          <w:szCs w:val="28"/>
        </w:rPr>
      </w:pPr>
      <w:r>
        <w:rPr>
          <w:rFonts w:ascii="Times New Roman" w:hAnsi="Times New Roman" w:cs="Times New Roman"/>
          <w:b/>
          <w:bCs/>
          <w:sz w:val="28"/>
          <w:szCs w:val="28"/>
        </w:rPr>
        <w:t>d</w:t>
      </w:r>
      <w:r w:rsidR="009328BF">
        <w:rPr>
          <w:rFonts w:ascii="Times New Roman" w:hAnsi="Times New Roman" w:cs="Times New Roman"/>
          <w:b/>
          <w:bCs/>
          <w:sz w:val="28"/>
          <w:szCs w:val="28"/>
        </w:rPr>
        <w:t>atacollection.py</w:t>
      </w:r>
    </w:p>
    <w:p w14:paraId="5C3DD5B8" w14:textId="5C51A92A" w:rsidR="00C61AB0" w:rsidRDefault="009328BF" w:rsidP="00FD7E4C">
      <w:pPr>
        <w:ind w:left="57" w:right="57"/>
      </w:pPr>
      <w:r w:rsidRPr="00351961">
        <w:t>import cv2</w:t>
      </w:r>
      <w:r w:rsidRPr="00351961">
        <w:br/>
        <w:t>from cvzone.HandTrackingModule import HandDetector</w:t>
      </w:r>
      <w:r w:rsidRPr="00351961">
        <w:br/>
        <w:t>import numpy as np</w:t>
      </w:r>
      <w:r w:rsidRPr="00351961">
        <w:br/>
        <w:t>import math</w:t>
      </w:r>
      <w:r w:rsidRPr="00351961">
        <w:br/>
        <w:t>import time</w:t>
      </w:r>
      <w:r w:rsidRPr="00351961">
        <w:br/>
      </w:r>
      <w:r w:rsidRPr="00351961">
        <w:br/>
        <w:t>cap = cv2.VideoCapture(0)</w:t>
      </w:r>
      <w:r w:rsidRPr="00351961">
        <w:br/>
        <w:t>detector = HandDetector(maxHands=1)</w:t>
      </w:r>
      <w:r w:rsidRPr="00351961">
        <w:br/>
      </w:r>
      <w:r w:rsidRPr="00351961">
        <w:br/>
        <w:t>offset = 20</w:t>
      </w:r>
      <w:r w:rsidRPr="00351961">
        <w:br/>
        <w:t>imgSize = 300</w:t>
      </w:r>
      <w:r w:rsidRPr="00351961">
        <w:br/>
      </w:r>
      <w:r w:rsidRPr="00351961">
        <w:br/>
        <w:t>folder = "Data/A"</w:t>
      </w:r>
      <w:r w:rsidRPr="00351961">
        <w:br/>
        <w:t>counter = 0</w:t>
      </w:r>
      <w:r w:rsidRPr="00351961">
        <w:br/>
      </w:r>
      <w:r w:rsidRPr="00351961">
        <w:br/>
        <w:t>while True:</w:t>
      </w:r>
      <w:r w:rsidRPr="00351961">
        <w:br/>
        <w:t xml:space="preserve">    success, img = cap.read()</w:t>
      </w:r>
      <w:r w:rsidRPr="00351961">
        <w:br/>
        <w:t xml:space="preserve">    hands, img = detector.findHands(img)</w:t>
      </w:r>
      <w:r w:rsidRPr="00351961">
        <w:br/>
        <w:t xml:space="preserve">    if hands:</w:t>
      </w:r>
      <w:r w:rsidRPr="00351961">
        <w:br/>
        <w:t xml:space="preserve">        hand = hands[0]</w:t>
      </w:r>
      <w:r w:rsidRPr="00351961">
        <w:br/>
      </w:r>
      <w:r w:rsidRPr="00351961">
        <w:lastRenderedPageBreak/>
        <w:t xml:space="preserve">        x, y, w, h = hand['bbox']</w:t>
      </w:r>
      <w:r w:rsidRPr="00351961">
        <w:br/>
      </w:r>
      <w:r w:rsidRPr="00351961">
        <w:br/>
        <w:t xml:space="preserve">        imgWhite = np.ones((imgSize, imgSize, 3), np.uint8) * 255</w:t>
      </w:r>
      <w:r w:rsidRPr="00351961">
        <w:br/>
        <w:t xml:space="preserve">        imgCrop = img[y - offset:y + h + offset, x - offset:x + w + offset]</w:t>
      </w:r>
      <w:r w:rsidRPr="00351961">
        <w:br/>
      </w:r>
      <w:r w:rsidRPr="00351961">
        <w:br/>
        <w:t xml:space="preserve">        imgCropShape = imgCrop.shape</w:t>
      </w:r>
      <w:r w:rsidRPr="00351961">
        <w:br/>
      </w:r>
      <w:r w:rsidRPr="00351961">
        <w:br/>
        <w:t xml:space="preserve">        aspectRatio = h / w</w:t>
      </w:r>
      <w:r w:rsidRPr="00351961">
        <w:br/>
      </w:r>
      <w:r w:rsidRPr="00351961">
        <w:br/>
        <w:t xml:space="preserve">        if aspectRatio &gt; 1:</w:t>
      </w:r>
      <w:r w:rsidRPr="00351961">
        <w:br/>
        <w:t xml:space="preserve">            k = imgSize / h</w:t>
      </w:r>
      <w:r w:rsidRPr="00351961">
        <w:br/>
        <w:t xml:space="preserve">            wCal = math.ceil(k * w)</w:t>
      </w:r>
      <w:r w:rsidRPr="00351961">
        <w:br/>
        <w:t xml:space="preserve">            imgResize = cv2.resize(imgCrop, (wCal, imgSize))</w:t>
      </w:r>
      <w:r w:rsidRPr="00351961">
        <w:br/>
        <w:t xml:space="preserve">            imgResizeShape = imgResize.shape</w:t>
      </w:r>
      <w:r w:rsidRPr="00351961">
        <w:br/>
        <w:t xml:space="preserve">            wGap = math.ceil((imgSize - wCal) / 2)</w:t>
      </w:r>
      <w:r w:rsidRPr="00351961">
        <w:br/>
        <w:t xml:space="preserve">            imgWhite[:, wGap:wCal + wGap] = imgResize</w:t>
      </w:r>
      <w:r w:rsidRPr="00351961">
        <w:br/>
      </w:r>
      <w:r w:rsidRPr="00351961">
        <w:br/>
        <w:t xml:space="preserve">        else:</w:t>
      </w:r>
      <w:r w:rsidRPr="00351961">
        <w:br/>
        <w:t xml:space="preserve">            k = imgSize / w</w:t>
      </w:r>
      <w:r w:rsidRPr="00351961">
        <w:br/>
        <w:t xml:space="preserve">            hCal = math.ceil(k * h)</w:t>
      </w:r>
      <w:r w:rsidRPr="00351961">
        <w:br/>
        <w:t xml:space="preserve">            imgResize = cv2.resize(imgCrop, (imgSize, hCal))</w:t>
      </w:r>
      <w:r w:rsidRPr="00351961">
        <w:br/>
        <w:t xml:space="preserve">            imgResizeShape = imgResize.shape</w:t>
      </w:r>
      <w:r w:rsidRPr="00351961">
        <w:br/>
        <w:t xml:space="preserve">            hGap = math.ceil((imgSize - hCal) / 2)</w:t>
      </w:r>
      <w:r w:rsidRPr="00351961">
        <w:br/>
        <w:t xml:space="preserve">            imgWhite[hGap:hCal + hGap, :] = imgResize</w:t>
      </w:r>
      <w:r w:rsidRPr="00351961">
        <w:br/>
      </w:r>
      <w:r w:rsidRPr="00351961">
        <w:br/>
        <w:t xml:space="preserve">        cv2.imshow("ImageCrop", imgCrop)</w:t>
      </w:r>
      <w:r w:rsidRPr="00351961">
        <w:br/>
        <w:t xml:space="preserve">        cv2.imshow("ImageWhite", imgWhite)</w:t>
      </w:r>
      <w:r w:rsidRPr="00351961">
        <w:br/>
      </w:r>
      <w:r w:rsidRPr="00351961">
        <w:br/>
        <w:t xml:space="preserve">    cv2.imshow("Image", img)</w:t>
      </w:r>
      <w:r w:rsidRPr="00351961">
        <w:br/>
        <w:t xml:space="preserve">    key = cv2.waitKey(1)</w:t>
      </w:r>
      <w:r w:rsidRPr="00351961">
        <w:br/>
        <w:t xml:space="preserve">    if key == ord("s"):</w:t>
      </w:r>
      <w:r w:rsidRPr="00351961">
        <w:br/>
        <w:t xml:space="preserve">        counter += 1</w:t>
      </w:r>
      <w:r w:rsidRPr="00351961">
        <w:br/>
        <w:t xml:space="preserve">        cv2.imwrite(f'{folder}/Image_{time.time()}.jpg',imgWhite)</w:t>
      </w:r>
      <w:r w:rsidRPr="00351961">
        <w:br/>
        <w:t xml:space="preserve">        print(counter)</w:t>
      </w:r>
    </w:p>
    <w:p w14:paraId="2A311B89" w14:textId="77777777" w:rsidR="00FD7E4C" w:rsidRDefault="00FD7E4C" w:rsidP="00FD7E4C">
      <w:pPr>
        <w:pStyle w:val="Normal2"/>
      </w:pPr>
    </w:p>
    <w:p w14:paraId="438124DF" w14:textId="34391D55" w:rsidR="00297F3C" w:rsidRDefault="00EA65A8" w:rsidP="00FD7E4C">
      <w:pPr>
        <w:pStyle w:val="Normal2"/>
        <w:rPr>
          <w:rFonts w:ascii="Times New Roman" w:hAnsi="Times New Roman" w:cs="Times New Roman"/>
          <w:b/>
          <w:bCs/>
          <w:sz w:val="24"/>
          <w:szCs w:val="24"/>
        </w:rPr>
      </w:pPr>
      <w:r>
        <w:rPr>
          <w:rFonts w:ascii="Times New Roman" w:hAnsi="Times New Roman" w:cs="Times New Roman"/>
          <w:b/>
          <w:bCs/>
          <w:sz w:val="24"/>
          <w:szCs w:val="24"/>
        </w:rPr>
        <w:t xml:space="preserve"> </w:t>
      </w:r>
      <w:r w:rsidR="00297F3C" w:rsidRPr="00297F3C">
        <w:rPr>
          <w:rFonts w:ascii="Times New Roman" w:hAnsi="Times New Roman" w:cs="Times New Roman"/>
          <w:b/>
          <w:bCs/>
          <w:sz w:val="24"/>
          <w:szCs w:val="24"/>
        </w:rPr>
        <w:t>6.1.2 TESTING</w:t>
      </w:r>
    </w:p>
    <w:p w14:paraId="5E3CB4BF" w14:textId="77777777" w:rsidR="007E53CB"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The purpose of testing is to discover errors. Testing is a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w:t>
      </w:r>
    </w:p>
    <w:p w14:paraId="084D0557" w14:textId="5AC54D8B" w:rsidR="00297F3C"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Software testing is an important element of the software quality assurance and represents the ultimate review of specification, design and coding. The increasing feasibility of software as a system and the cost associated with the software failures are motivated forces for well planned through testing.</w:t>
      </w:r>
    </w:p>
    <w:p w14:paraId="30D4115D" w14:textId="77777777" w:rsidR="00F90CC5" w:rsidRDefault="00F90CC5" w:rsidP="00240776">
      <w:pPr>
        <w:pStyle w:val="Normal2"/>
        <w:spacing w:line="360" w:lineRule="auto"/>
        <w:ind w:left="57" w:right="57" w:firstLine="0"/>
        <w:jc w:val="both"/>
        <w:rPr>
          <w:rFonts w:ascii="Times New Roman" w:hAnsi="Times New Roman" w:cs="Times New Roman"/>
          <w:b/>
          <w:bCs/>
          <w:sz w:val="24"/>
          <w:szCs w:val="24"/>
        </w:rPr>
      </w:pPr>
    </w:p>
    <w:p w14:paraId="0311F1D2" w14:textId="77777777" w:rsidR="00F90CC5" w:rsidRDefault="00F90CC5" w:rsidP="00240776">
      <w:pPr>
        <w:pStyle w:val="Normal2"/>
        <w:spacing w:line="360" w:lineRule="auto"/>
        <w:ind w:left="57" w:right="57" w:firstLine="0"/>
        <w:jc w:val="both"/>
        <w:rPr>
          <w:rFonts w:ascii="Times New Roman" w:hAnsi="Times New Roman" w:cs="Times New Roman"/>
          <w:b/>
          <w:bCs/>
          <w:sz w:val="24"/>
          <w:szCs w:val="24"/>
        </w:rPr>
      </w:pPr>
    </w:p>
    <w:p w14:paraId="04BE196B" w14:textId="52AAF1FA"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240776">
        <w:rPr>
          <w:rFonts w:ascii="Times New Roman" w:hAnsi="Times New Roman" w:cs="Times New Roman"/>
          <w:b/>
          <w:bCs/>
          <w:sz w:val="24"/>
          <w:szCs w:val="24"/>
        </w:rPr>
        <w:t>Testing Objectives:</w:t>
      </w:r>
      <w:r w:rsidRPr="007E53CB">
        <w:rPr>
          <w:rFonts w:ascii="Times New Roman" w:hAnsi="Times New Roman" w:cs="Times New Roman"/>
          <w:sz w:val="24"/>
          <w:szCs w:val="24"/>
        </w:rPr>
        <w:t xml:space="preserve"> </w:t>
      </w:r>
    </w:p>
    <w:p w14:paraId="718AD09B" w14:textId="77777777"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There are several rules that can serve as testing objectives they are: </w:t>
      </w:r>
    </w:p>
    <w:p w14:paraId="25A1814F" w14:textId="77777777"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Testing is a process of executing program with the intent of finding an error. </w:t>
      </w:r>
    </w:p>
    <w:p w14:paraId="5EDEC52D" w14:textId="77777777" w:rsidR="00F7220C"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A good test case is the one that has a high probability of finding an undiscovered error. </w:t>
      </w:r>
    </w:p>
    <w:p w14:paraId="4A4C9A67" w14:textId="77777777" w:rsidR="00F7220C" w:rsidRDefault="00297F3C" w:rsidP="00240776">
      <w:pPr>
        <w:pStyle w:val="Normal2"/>
        <w:spacing w:line="360" w:lineRule="auto"/>
        <w:ind w:left="57" w:right="57" w:firstLine="0"/>
        <w:jc w:val="both"/>
        <w:rPr>
          <w:rFonts w:ascii="Times New Roman" w:hAnsi="Times New Roman" w:cs="Times New Roman"/>
          <w:sz w:val="24"/>
          <w:szCs w:val="24"/>
        </w:rPr>
      </w:pPr>
      <w:r w:rsidRPr="00F7220C">
        <w:rPr>
          <w:rFonts w:ascii="Times New Roman" w:hAnsi="Times New Roman" w:cs="Times New Roman"/>
          <w:b/>
          <w:bCs/>
          <w:sz w:val="24"/>
          <w:szCs w:val="24"/>
        </w:rPr>
        <w:t>Types of Testing:</w:t>
      </w:r>
      <w:r w:rsidRPr="007E53CB">
        <w:rPr>
          <w:rFonts w:ascii="Times New Roman" w:hAnsi="Times New Roman" w:cs="Times New Roman"/>
          <w:sz w:val="24"/>
          <w:szCs w:val="24"/>
        </w:rPr>
        <w:t xml:space="preserve"> </w:t>
      </w:r>
    </w:p>
    <w:p w14:paraId="00E833D9" w14:textId="77777777" w:rsidR="00AA0F0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order to make sure that the system does not have errors, the different levels of testing strategies that are applied at different phases of software development are : </w:t>
      </w:r>
    </w:p>
    <w:p w14:paraId="529E5E90" w14:textId="209EA33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AA0F02">
        <w:rPr>
          <w:rFonts w:ascii="Times New Roman" w:hAnsi="Times New Roman" w:cs="Times New Roman"/>
          <w:b/>
          <w:bCs/>
          <w:sz w:val="24"/>
          <w:szCs w:val="24"/>
        </w:rPr>
        <w:t>Unit Testing:</w:t>
      </w:r>
      <w:r w:rsidRPr="007E53CB">
        <w:rPr>
          <w:rFonts w:ascii="Times New Roman" w:hAnsi="Times New Roman" w:cs="Times New Roman"/>
          <w:sz w:val="24"/>
          <w:szCs w:val="24"/>
        </w:rPr>
        <w:t xml:space="preserve"> </w:t>
      </w:r>
    </w:p>
    <w:p w14:paraId="6414911E" w14:textId="77777777" w:rsidR="00AA0F0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Unit testing is done on individual models as they are completed and becomes executable. It is confined only to the designer's requirements. Unit testing is different from and should be preceded by other techniques, including: </w:t>
      </w:r>
    </w:p>
    <w:p w14:paraId="787C1584" w14:textId="7777777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Inform Debugging </w:t>
      </w:r>
    </w:p>
    <w:p w14:paraId="31151240" w14:textId="7777777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Code Inspection </w:t>
      </w:r>
    </w:p>
    <w:p w14:paraId="4868C5DA" w14:textId="14F1B0DA"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AA0F02">
        <w:rPr>
          <w:rFonts w:ascii="Times New Roman" w:hAnsi="Times New Roman" w:cs="Times New Roman"/>
          <w:b/>
          <w:bCs/>
          <w:sz w:val="24"/>
          <w:szCs w:val="24"/>
        </w:rPr>
        <w:t>Black Box testing</w:t>
      </w:r>
      <w:r w:rsidR="00345862" w:rsidRPr="00345862">
        <w:rPr>
          <w:rFonts w:ascii="Times New Roman" w:hAnsi="Times New Roman" w:cs="Times New Roman"/>
          <w:b/>
          <w:bCs/>
          <w:sz w:val="24"/>
          <w:szCs w:val="24"/>
        </w:rPr>
        <w:t>:</w:t>
      </w:r>
    </w:p>
    <w:p w14:paraId="4255C00F" w14:textId="77777777" w:rsidR="00BD09A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this strategy some test cases are generated as input conditions that fully execute all functional requirements for the program. </w:t>
      </w:r>
    </w:p>
    <w:p w14:paraId="5271B123"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This testing has been used to find error in the following categories: </w:t>
      </w:r>
    </w:p>
    <w:p w14:paraId="5E1E1D40"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Incorrect or missing functions </w:t>
      </w:r>
    </w:p>
    <w:p w14:paraId="0E8BEDAE"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Interface errors </w:t>
      </w:r>
    </w:p>
    <w:p w14:paraId="492ED550"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Errors in data structures are external database access </w:t>
      </w:r>
    </w:p>
    <w:p w14:paraId="16F3EB1C"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Performance error </w:t>
      </w:r>
    </w:p>
    <w:p w14:paraId="63B08A4D"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Initialisation and termination of errors </w:t>
      </w:r>
    </w:p>
    <w:p w14:paraId="23384E3D"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 this testing only the output is checked for correctness </w:t>
      </w:r>
    </w:p>
    <w:p w14:paraId="0DD284CB" w14:textId="06B685D1" w:rsidR="00297F3C" w:rsidRPr="007E53CB"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lastRenderedPageBreak/>
        <w:sym w:font="Symbol" w:char="F0B7"/>
      </w:r>
      <w:r w:rsidRPr="007E53CB">
        <w:rPr>
          <w:rFonts w:ascii="Times New Roman" w:hAnsi="Times New Roman" w:cs="Times New Roman"/>
          <w:sz w:val="24"/>
          <w:szCs w:val="24"/>
        </w:rPr>
        <w:t xml:space="preserve"> The logical flow of data is not checked</w:t>
      </w:r>
    </w:p>
    <w:p w14:paraId="1AB858AA" w14:textId="171A5A5D"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BD09A2">
        <w:rPr>
          <w:rFonts w:ascii="Times New Roman" w:hAnsi="Times New Roman" w:cs="Times New Roman"/>
          <w:b/>
          <w:bCs/>
          <w:sz w:val="24"/>
          <w:szCs w:val="24"/>
        </w:rPr>
        <w:t>White Box testing</w:t>
      </w:r>
      <w:r w:rsidR="00345862">
        <w:rPr>
          <w:rFonts w:ascii="Times New Roman" w:hAnsi="Times New Roman" w:cs="Times New Roman"/>
          <w:b/>
          <w:bCs/>
          <w:sz w:val="24"/>
          <w:szCs w:val="24"/>
        </w:rPr>
        <w:t>:</w:t>
      </w:r>
      <w:r w:rsidRPr="007E53CB">
        <w:rPr>
          <w:rFonts w:ascii="Times New Roman" w:hAnsi="Times New Roman" w:cs="Times New Roman"/>
          <w:sz w:val="24"/>
          <w:szCs w:val="24"/>
        </w:rPr>
        <w:t xml:space="preserve"> </w:t>
      </w:r>
    </w:p>
    <w:p w14:paraId="4A18C6A0" w14:textId="77777777" w:rsidR="00B9547A"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this the test cases are generated on the logic of each module by drawing flow graphs of that module and logical decisions are tested on all the cases. </w:t>
      </w:r>
    </w:p>
    <w:p w14:paraId="21B6A4B2"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It has been used to generate the test cases in the following cases: </w:t>
      </w:r>
    </w:p>
    <w:p w14:paraId="7F9032EA"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Guarantee that all independent paths have been executed </w:t>
      </w:r>
    </w:p>
    <w:p w14:paraId="08A85E93"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Execute all loops at their boundaries and within their operational bounds. </w:t>
      </w:r>
    </w:p>
    <w:p w14:paraId="5BDFF3D0"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Execute internal data structures to ensure their validity. </w:t>
      </w:r>
    </w:p>
    <w:p w14:paraId="495CB9DB" w14:textId="26CDD4DE"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B9547A">
        <w:rPr>
          <w:rFonts w:ascii="Times New Roman" w:hAnsi="Times New Roman" w:cs="Times New Roman"/>
          <w:b/>
          <w:bCs/>
          <w:sz w:val="24"/>
          <w:szCs w:val="24"/>
        </w:rPr>
        <w:t>IntegrationTesting</w:t>
      </w:r>
      <w:r w:rsidR="00345862" w:rsidRPr="00345862">
        <w:rPr>
          <w:rFonts w:ascii="Times New Roman" w:hAnsi="Times New Roman" w:cs="Times New Roman"/>
          <w:b/>
          <w:bCs/>
          <w:sz w:val="24"/>
          <w:szCs w:val="24"/>
        </w:rPr>
        <w:t>:</w:t>
      </w:r>
    </w:p>
    <w:p w14:paraId="6B61DD05" w14:textId="691F1E15" w:rsidR="00B9547A"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Integration testing ensures that software and subsystems work together a whole. It test the interface of all the modules to make sure that the modules behave properly when integrated together. It is typically performed by developers, especially at the lower, module to module level. Testers become involved in higher levels</w:t>
      </w:r>
      <w:r w:rsidR="00B9547A">
        <w:rPr>
          <w:rFonts w:ascii="Times New Roman" w:hAnsi="Times New Roman" w:cs="Times New Roman"/>
          <w:sz w:val="24"/>
          <w:szCs w:val="24"/>
        </w:rPr>
        <w:t>.</w:t>
      </w:r>
    </w:p>
    <w:p w14:paraId="593506AE" w14:textId="511BB4C0"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B9547A">
        <w:rPr>
          <w:rFonts w:ascii="Times New Roman" w:hAnsi="Times New Roman" w:cs="Times New Roman"/>
          <w:b/>
          <w:bCs/>
          <w:sz w:val="24"/>
          <w:szCs w:val="24"/>
        </w:rPr>
        <w:t>System Testing</w:t>
      </w:r>
      <w:r w:rsidR="0047092B" w:rsidRPr="0047092B">
        <w:rPr>
          <w:rFonts w:ascii="Times New Roman" w:hAnsi="Times New Roman" w:cs="Times New Roman"/>
          <w:b/>
          <w:bCs/>
          <w:sz w:val="24"/>
          <w:szCs w:val="24"/>
        </w:rPr>
        <w:t>:</w:t>
      </w:r>
    </w:p>
    <w:p w14:paraId="1B0691E1" w14:textId="77777777" w:rsidR="00910730"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Involves in house testing of the entire system before delivery to the user. The aim is to satisfy the user the system meets all requirements of the client’s specifications. It is conducted by the testing organization if a company has one. Test data may range from and generated to production. </w:t>
      </w:r>
    </w:p>
    <w:p w14:paraId="21D1A795"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Requires test scheduling to plan and organize: </w:t>
      </w:r>
    </w:p>
    <w:p w14:paraId="1ACE5EF7"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Inclusion of changes/fixes. </w:t>
      </w:r>
    </w:p>
    <w:p w14:paraId="65F8ABB9"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Test data to use </w:t>
      </w:r>
    </w:p>
    <w:p w14:paraId="2E177214" w14:textId="77777777" w:rsidR="009E3888"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One common approach is graduated testing: as system testing progresses and (hopefully) fewer and fewer defects are found, the code is frozen for testing for increasingly longer time periods. </w:t>
      </w:r>
    </w:p>
    <w:p w14:paraId="52B30CFF" w14:textId="2EF2138D" w:rsidR="009E3888" w:rsidRDefault="00297F3C" w:rsidP="00240776">
      <w:pPr>
        <w:pStyle w:val="Normal2"/>
        <w:spacing w:line="360" w:lineRule="auto"/>
        <w:ind w:left="57" w:right="57" w:firstLine="0"/>
        <w:jc w:val="both"/>
        <w:rPr>
          <w:rFonts w:ascii="Times New Roman" w:hAnsi="Times New Roman" w:cs="Times New Roman"/>
          <w:sz w:val="24"/>
          <w:szCs w:val="24"/>
        </w:rPr>
      </w:pPr>
      <w:r w:rsidRPr="009E3888">
        <w:rPr>
          <w:rFonts w:ascii="Times New Roman" w:hAnsi="Times New Roman" w:cs="Times New Roman"/>
          <w:b/>
          <w:bCs/>
          <w:sz w:val="24"/>
          <w:szCs w:val="24"/>
        </w:rPr>
        <w:t>Acceptance Testing</w:t>
      </w:r>
      <w:r w:rsidR="0047092B">
        <w:rPr>
          <w:rFonts w:ascii="Times New Roman" w:hAnsi="Times New Roman" w:cs="Times New Roman"/>
          <w:b/>
          <w:bCs/>
          <w:sz w:val="24"/>
          <w:szCs w:val="24"/>
        </w:rPr>
        <w:t>:</w:t>
      </w:r>
      <w:r w:rsidRPr="007E53CB">
        <w:rPr>
          <w:rFonts w:ascii="Times New Roman" w:hAnsi="Times New Roman" w:cs="Times New Roman"/>
          <w:sz w:val="24"/>
          <w:szCs w:val="24"/>
        </w:rPr>
        <w:t xml:space="preserve"> </w:t>
      </w:r>
    </w:p>
    <w:p w14:paraId="603D1D56" w14:textId="5480225C" w:rsidR="00297F3C"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It is a pre-delivery testing in which entire system is tested at client’s site on real world data to find errors.</w:t>
      </w:r>
    </w:p>
    <w:p w14:paraId="2317BA85" w14:textId="77777777" w:rsidR="009E3888"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User Acceptance Test (UAT) </w:t>
      </w:r>
    </w:p>
    <w:p w14:paraId="62C16324"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lastRenderedPageBreak/>
        <w:t>“Beta testing”: Acceptance testing in the customer environment. Requirements</w:t>
      </w:r>
      <w:r w:rsidR="00651763">
        <w:rPr>
          <w:rFonts w:ascii="Times New Roman" w:hAnsi="Times New Roman" w:cs="Times New Roman"/>
          <w:sz w:val="24"/>
          <w:szCs w:val="24"/>
        </w:rPr>
        <w:t xml:space="preserve"> </w:t>
      </w:r>
      <w:r w:rsidRPr="007E53CB">
        <w:rPr>
          <w:rFonts w:ascii="Times New Roman" w:hAnsi="Times New Roman" w:cs="Times New Roman"/>
          <w:sz w:val="24"/>
          <w:szCs w:val="24"/>
        </w:rPr>
        <w:t xml:space="preserve">traceability: </w:t>
      </w:r>
    </w:p>
    <w:p w14:paraId="57D791A8"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Match requirements to test cases. </w:t>
      </w:r>
    </w:p>
    <w:p w14:paraId="6B107998"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Every requirement has to be cleared by at least one test case. </w:t>
      </w:r>
    </w:p>
    <w:p w14:paraId="4C20258A" w14:textId="03FBB9B8" w:rsidR="00297F3C" w:rsidRPr="007E53CB"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Display in a matrix of requirements vs. test cases.</w:t>
      </w:r>
    </w:p>
    <w:p w14:paraId="314C5C44" w14:textId="36E7E148" w:rsidR="009328BF" w:rsidRDefault="009328BF" w:rsidP="00432B49">
      <w:pPr>
        <w:pStyle w:val="Normal2"/>
        <w:ind w:left="57" w:right="57" w:firstLine="0"/>
        <w:rPr>
          <w:rFonts w:ascii="Times New Roman" w:hAnsi="Times New Roman" w:cs="Times New Roman"/>
          <w:b/>
          <w:bCs/>
          <w:sz w:val="28"/>
          <w:szCs w:val="28"/>
        </w:rPr>
      </w:pPr>
      <w:r>
        <w:rPr>
          <w:rFonts w:ascii="Times New Roman" w:hAnsi="Times New Roman" w:cs="Times New Roman"/>
          <w:b/>
          <w:bCs/>
          <w:sz w:val="28"/>
          <w:szCs w:val="28"/>
        </w:rPr>
        <w:t>testing.py</w:t>
      </w:r>
    </w:p>
    <w:p w14:paraId="142822C0" w14:textId="77777777" w:rsidR="009328BF" w:rsidRPr="00351961" w:rsidRDefault="009328BF" w:rsidP="00432B49">
      <w:pPr>
        <w:ind w:left="57" w:right="57"/>
      </w:pPr>
      <w:r w:rsidRPr="00351961">
        <w:t>import cv2</w:t>
      </w:r>
      <w:r w:rsidRPr="00351961">
        <w:br/>
        <w:t>from cvzone.HandTrackingModule import HandDetector</w:t>
      </w:r>
      <w:r w:rsidRPr="00351961">
        <w:br/>
        <w:t>from cvzone.ClassificationModule import Classifier</w:t>
      </w:r>
      <w:r w:rsidRPr="00351961">
        <w:br/>
        <w:t>import numpy as np</w:t>
      </w:r>
      <w:r w:rsidRPr="00351961">
        <w:br/>
        <w:t>import math</w:t>
      </w:r>
      <w:r w:rsidRPr="00351961">
        <w:br/>
      </w:r>
      <w:r w:rsidRPr="00351961">
        <w:br/>
        <w:t>cap = cv2.VideoCapture(0)</w:t>
      </w:r>
      <w:r w:rsidRPr="00351961">
        <w:br/>
        <w:t>detector = HandDetector(maxHands=1)</w:t>
      </w:r>
      <w:r w:rsidRPr="00351961">
        <w:br/>
        <w:t>classifier = Classifier("Model/keras_model.h5", "Model/labels.txt")</w:t>
      </w:r>
      <w:r w:rsidRPr="00351961">
        <w:br/>
      </w:r>
      <w:r w:rsidRPr="00351961">
        <w:br/>
        <w:t>offset = 20</w:t>
      </w:r>
      <w:r w:rsidRPr="00351961">
        <w:br/>
        <w:t>imgSize = 300</w:t>
      </w:r>
      <w:r w:rsidRPr="00351961">
        <w:br/>
      </w:r>
      <w:r w:rsidRPr="00351961">
        <w:br/>
        <w:t>counter = 0</w:t>
      </w:r>
      <w:r w:rsidRPr="00351961">
        <w:br/>
      </w:r>
      <w:r w:rsidRPr="00351961">
        <w:br/>
        <w:t>labels = ["A", "B", "C", "D", "E", "F", "G", "H", "I", "J", "K", "L", "M", "N", "O", "P", "Q", "R", "S", "T", "U", "V", "W", "X", "Y", "Z"]</w:t>
      </w:r>
      <w:r w:rsidRPr="00351961">
        <w:br/>
      </w:r>
      <w:r w:rsidRPr="00351961">
        <w:br/>
        <w:t>while True:</w:t>
      </w:r>
      <w:r w:rsidRPr="00351961">
        <w:br/>
        <w:t xml:space="preserve">    success, img = cap.read()</w:t>
      </w:r>
      <w:r w:rsidRPr="00351961">
        <w:br/>
        <w:t xml:space="preserve">    imgOutput = img.copy()</w:t>
      </w:r>
      <w:r w:rsidRPr="00351961">
        <w:br/>
        <w:t xml:space="preserve">    hands, img = detector.findHands(img)</w:t>
      </w:r>
      <w:r w:rsidRPr="00351961">
        <w:br/>
        <w:t xml:space="preserve">    if hands:</w:t>
      </w:r>
      <w:r w:rsidRPr="00351961">
        <w:br/>
        <w:t xml:space="preserve">        hand = hands[0]</w:t>
      </w:r>
      <w:r w:rsidRPr="00351961">
        <w:br/>
        <w:t xml:space="preserve">        x, y, w, h = hand['bbox']</w:t>
      </w:r>
      <w:r w:rsidRPr="00351961">
        <w:br/>
      </w:r>
      <w:r w:rsidRPr="00351961">
        <w:br/>
        <w:t xml:space="preserve">        imgWhite = np.ones((imgSize, imgSize, 3), np.uint8) * 255</w:t>
      </w:r>
      <w:r w:rsidRPr="00351961">
        <w:br/>
        <w:t xml:space="preserve">        imgCrop = img[y - offset:y + h + offset, x - offset:x + w + offset]</w:t>
      </w:r>
      <w:r w:rsidRPr="00351961">
        <w:br/>
      </w:r>
      <w:r w:rsidRPr="00351961">
        <w:br/>
        <w:t xml:space="preserve">        imgCropShape = imgCrop.shape</w:t>
      </w:r>
      <w:r w:rsidRPr="00351961">
        <w:br/>
      </w:r>
      <w:r w:rsidRPr="00351961">
        <w:br/>
        <w:t xml:space="preserve">        aspectRatio = h / w</w:t>
      </w:r>
      <w:r w:rsidRPr="00351961">
        <w:br/>
      </w:r>
      <w:r w:rsidRPr="00351961">
        <w:br/>
        <w:t xml:space="preserve">        if aspectRatio &gt; 1:</w:t>
      </w:r>
      <w:r w:rsidRPr="00351961">
        <w:br/>
        <w:t xml:space="preserve">            k = imgSize / h</w:t>
      </w:r>
      <w:r w:rsidRPr="00351961">
        <w:br/>
        <w:t xml:space="preserve">            wCal = math.ceil(k * w)</w:t>
      </w:r>
      <w:r w:rsidRPr="00351961">
        <w:br/>
        <w:t xml:space="preserve">            imgResize = cv2.resize(imgCrop, (wCal, imgSize))</w:t>
      </w:r>
      <w:r w:rsidRPr="00351961">
        <w:br/>
        <w:t xml:space="preserve">            imgResizeShape = imgResize.shape</w:t>
      </w:r>
      <w:r w:rsidRPr="00351961">
        <w:br/>
        <w:t xml:space="preserve">            wGap = math.ceil((imgSize - wCal) / 2)</w:t>
      </w:r>
      <w:r w:rsidRPr="00351961">
        <w:br/>
        <w:t xml:space="preserve">            imgWhite[:, wGap:wCal + wGap] = imgResize</w:t>
      </w:r>
      <w:r w:rsidRPr="00351961">
        <w:br/>
        <w:t xml:space="preserve">            prediction, index = classifier.getPrediction(imgWhite, draw=False)</w:t>
      </w:r>
      <w:r w:rsidRPr="00351961">
        <w:br/>
        <w:t xml:space="preserve">            print(prediction, index)</w:t>
      </w:r>
      <w:r w:rsidRPr="00351961">
        <w:br/>
      </w:r>
      <w:r w:rsidRPr="00351961">
        <w:br/>
        <w:t xml:space="preserve">        else:</w:t>
      </w:r>
      <w:r w:rsidRPr="00351961">
        <w:br/>
      </w:r>
      <w:r w:rsidRPr="00351961">
        <w:lastRenderedPageBreak/>
        <w:t xml:space="preserve">            k = imgSize / w</w:t>
      </w:r>
      <w:r w:rsidRPr="00351961">
        <w:br/>
        <w:t xml:space="preserve">            hCal = math.ceil(k * h)</w:t>
      </w:r>
      <w:r w:rsidRPr="00351961">
        <w:br/>
        <w:t xml:space="preserve">            imgResize = cv2.resize(imgCrop, (imgSize, hCal))</w:t>
      </w:r>
      <w:r w:rsidRPr="00351961">
        <w:br/>
        <w:t xml:space="preserve">            imgResizeShape = imgResize.shape</w:t>
      </w:r>
      <w:r w:rsidRPr="00351961">
        <w:br/>
        <w:t xml:space="preserve">            hGap = math.ceil((imgSize - hCal) / 2)</w:t>
      </w:r>
      <w:r w:rsidRPr="00351961">
        <w:br/>
        <w:t xml:space="preserve">            imgWhite[hGap:hCal + hGap, :] = imgResize</w:t>
      </w:r>
      <w:r w:rsidRPr="00351961">
        <w:br/>
        <w:t xml:space="preserve">            prediction, index = classifier.getPrediction(imgWhite, draw=False)</w:t>
      </w:r>
      <w:r w:rsidRPr="00351961">
        <w:br/>
      </w:r>
      <w:r w:rsidRPr="00351961">
        <w:br/>
        <w:t xml:space="preserve">        cv2.rectangle(imgOutput, (x - offset, y - offset-50),</w:t>
      </w:r>
      <w:r w:rsidRPr="00351961">
        <w:br/>
        <w:t xml:space="preserve">                      (x - offset+90, y - offset-50+50), (255, 0, 255), cv2.FILLED)</w:t>
      </w:r>
      <w:r w:rsidRPr="00351961">
        <w:br/>
        <w:t xml:space="preserve">        cv2.putText(imgOutput, labels[index], (x, y -26), cv2.FONT_HERSHEY_COMPLEX, 1.7, (255, 255, 255), 2)</w:t>
      </w:r>
      <w:r w:rsidRPr="00351961">
        <w:br/>
        <w:t xml:space="preserve">        cv2.rectangle(imgOutput, (x-offset, y-offset),</w:t>
      </w:r>
      <w:r w:rsidRPr="00351961">
        <w:br/>
        <w:t xml:space="preserve">                      (x + w+offset, y + h+offset), (255, 0, 255), 4)</w:t>
      </w:r>
      <w:r w:rsidRPr="00351961">
        <w:br/>
      </w:r>
      <w:r w:rsidRPr="00351961">
        <w:br/>
      </w:r>
      <w:r w:rsidRPr="00351961">
        <w:br/>
        <w:t xml:space="preserve">        cv2.imshow("ImageCrop", imgCrop)</w:t>
      </w:r>
      <w:r w:rsidRPr="00351961">
        <w:br/>
        <w:t xml:space="preserve">        cv2.imshow("ImageWhite", imgWhite)</w:t>
      </w:r>
      <w:r w:rsidRPr="00351961">
        <w:br/>
      </w:r>
      <w:r w:rsidRPr="00351961">
        <w:br/>
        <w:t xml:space="preserve">    cv2.imshow("Image", imgOutput)</w:t>
      </w:r>
      <w:r w:rsidRPr="00351961">
        <w:br/>
        <w:t xml:space="preserve">    cv2.waitKey(1)</w:t>
      </w:r>
    </w:p>
    <w:p w14:paraId="749E9BC6" w14:textId="77777777" w:rsidR="0062142C" w:rsidRDefault="0062142C" w:rsidP="00432B49">
      <w:pPr>
        <w:pStyle w:val="Normal2"/>
        <w:ind w:left="57" w:right="57" w:firstLine="0"/>
        <w:rPr>
          <w:rFonts w:ascii="Times New Roman" w:hAnsi="Times New Roman" w:cs="Times New Roman"/>
          <w:b/>
          <w:bCs/>
          <w:sz w:val="28"/>
          <w:szCs w:val="28"/>
        </w:rPr>
      </w:pPr>
    </w:p>
    <w:tbl>
      <w:tblPr>
        <w:tblStyle w:val="TableGrid"/>
        <w:tblW w:w="0" w:type="auto"/>
        <w:tblInd w:w="57" w:type="dxa"/>
        <w:tblLook w:val="04A0" w:firstRow="1" w:lastRow="0" w:firstColumn="1" w:lastColumn="0" w:noHBand="0" w:noVBand="1"/>
      </w:tblPr>
      <w:tblGrid>
        <w:gridCol w:w="1185"/>
        <w:gridCol w:w="1843"/>
        <w:gridCol w:w="2693"/>
        <w:gridCol w:w="2694"/>
        <w:gridCol w:w="1614"/>
      </w:tblGrid>
      <w:tr w:rsidR="00CA4B85" w14:paraId="58D328AD" w14:textId="77777777" w:rsidTr="00EC1D95">
        <w:tc>
          <w:tcPr>
            <w:tcW w:w="1185" w:type="dxa"/>
          </w:tcPr>
          <w:p w14:paraId="35C6E1B4" w14:textId="07526E1A"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Id</w:t>
            </w:r>
          </w:p>
        </w:tc>
        <w:tc>
          <w:tcPr>
            <w:tcW w:w="1843" w:type="dxa"/>
          </w:tcPr>
          <w:p w14:paraId="29CD825F" w14:textId="0C7E95A1"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Test case</w:t>
            </w:r>
          </w:p>
        </w:tc>
        <w:tc>
          <w:tcPr>
            <w:tcW w:w="2693" w:type="dxa"/>
          </w:tcPr>
          <w:p w14:paraId="4C0F3108" w14:textId="773D1706"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Input description</w:t>
            </w:r>
          </w:p>
        </w:tc>
        <w:tc>
          <w:tcPr>
            <w:tcW w:w="2694" w:type="dxa"/>
          </w:tcPr>
          <w:p w14:paraId="7DD8D46C" w14:textId="7F1CB587" w:rsidR="000D2172" w:rsidRDefault="00CA4B85"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Expected output</w:t>
            </w:r>
          </w:p>
        </w:tc>
        <w:tc>
          <w:tcPr>
            <w:tcW w:w="1614" w:type="dxa"/>
          </w:tcPr>
          <w:p w14:paraId="025A2F3F" w14:textId="5B591D37" w:rsidR="000D2172" w:rsidRDefault="00CA4B85"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Test status</w:t>
            </w:r>
          </w:p>
        </w:tc>
      </w:tr>
      <w:tr w:rsidR="00CA4B85" w14:paraId="0BBF2857" w14:textId="77777777" w:rsidTr="00EC1D95">
        <w:tc>
          <w:tcPr>
            <w:tcW w:w="1185" w:type="dxa"/>
          </w:tcPr>
          <w:p w14:paraId="37CC55CF" w14:textId="55899544" w:rsidR="000D2172" w:rsidRPr="00EC1D95" w:rsidRDefault="00F53C13"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1</w:t>
            </w:r>
          </w:p>
        </w:tc>
        <w:tc>
          <w:tcPr>
            <w:tcW w:w="1843" w:type="dxa"/>
          </w:tcPr>
          <w:p w14:paraId="3504B254" w14:textId="5551B973" w:rsidR="000D2172" w:rsidRPr="00EC1D95" w:rsidRDefault="00CA5356"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Loadind model</w:t>
            </w:r>
          </w:p>
        </w:tc>
        <w:tc>
          <w:tcPr>
            <w:tcW w:w="2693" w:type="dxa"/>
          </w:tcPr>
          <w:p w14:paraId="103A08F9" w14:textId="3D1FB59D"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Initializing trained model and load it into O</w:t>
            </w:r>
            <w:r w:rsidRPr="00EC1D95">
              <w:rPr>
                <w:rFonts w:ascii="Times New Roman" w:hAnsi="Times New Roman" w:cs="Times New Roman"/>
                <w:sz w:val="24"/>
                <w:szCs w:val="24"/>
              </w:rPr>
              <w:t>N</w:t>
            </w:r>
          </w:p>
        </w:tc>
        <w:tc>
          <w:tcPr>
            <w:tcW w:w="2694" w:type="dxa"/>
          </w:tcPr>
          <w:p w14:paraId="1D7704BD" w14:textId="7C9EBC2A"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Loaded model without errors</w:t>
            </w:r>
          </w:p>
        </w:tc>
        <w:tc>
          <w:tcPr>
            <w:tcW w:w="1614" w:type="dxa"/>
          </w:tcPr>
          <w:p w14:paraId="79FD76B0" w14:textId="290BA710" w:rsidR="000D2172" w:rsidRPr="00EC1D95" w:rsidRDefault="00B6634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r w:rsidR="00CA4B85" w14:paraId="326156B5" w14:textId="77777777" w:rsidTr="00EC1D95">
        <w:tc>
          <w:tcPr>
            <w:tcW w:w="1185" w:type="dxa"/>
          </w:tcPr>
          <w:p w14:paraId="3F7B4262" w14:textId="1A303848" w:rsidR="000D2172" w:rsidRPr="00EC1D95" w:rsidRDefault="00F53C13" w:rsidP="00432B49">
            <w:pPr>
              <w:pStyle w:val="Normal2"/>
              <w:ind w:right="57" w:firstLine="0"/>
              <w:rPr>
                <w:rFonts w:ascii="Times New Roman" w:hAnsi="Times New Roman" w:cs="Times New Roman"/>
                <w:bCs/>
                <w:sz w:val="24"/>
                <w:szCs w:val="24"/>
              </w:rPr>
            </w:pPr>
            <w:r w:rsidRPr="00EC1D95">
              <w:rPr>
                <w:rFonts w:ascii="Times New Roman" w:hAnsi="Times New Roman" w:cs="Times New Roman"/>
                <w:bCs/>
                <w:sz w:val="24"/>
                <w:szCs w:val="24"/>
              </w:rPr>
              <w:t>2</w:t>
            </w:r>
          </w:p>
        </w:tc>
        <w:tc>
          <w:tcPr>
            <w:tcW w:w="1843" w:type="dxa"/>
          </w:tcPr>
          <w:p w14:paraId="76AE8CF4" w14:textId="4F00378E" w:rsidR="000D2172" w:rsidRPr="00EC1D95" w:rsidRDefault="00CA5356"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Converting video to frames</w:t>
            </w:r>
          </w:p>
        </w:tc>
        <w:tc>
          <w:tcPr>
            <w:tcW w:w="2693" w:type="dxa"/>
          </w:tcPr>
          <w:p w14:paraId="2162674D" w14:textId="736C8F2A"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Capturing video and converting it into frames</w:t>
            </w:r>
          </w:p>
        </w:tc>
        <w:tc>
          <w:tcPr>
            <w:tcW w:w="2694" w:type="dxa"/>
          </w:tcPr>
          <w:p w14:paraId="5721B5C9" w14:textId="2D4D73FC"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Image frames of captured video stream</w:t>
            </w:r>
          </w:p>
        </w:tc>
        <w:tc>
          <w:tcPr>
            <w:tcW w:w="1614" w:type="dxa"/>
          </w:tcPr>
          <w:p w14:paraId="4347BE6E" w14:textId="3420DB63" w:rsidR="000D2172" w:rsidRPr="00EC1D95" w:rsidRDefault="00B6634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r w:rsidR="00CA4B85" w14:paraId="0DE984C4" w14:textId="77777777" w:rsidTr="00EC1D95">
        <w:tc>
          <w:tcPr>
            <w:tcW w:w="1185" w:type="dxa"/>
          </w:tcPr>
          <w:p w14:paraId="5B4821F0" w14:textId="46EBEF2F" w:rsidR="000D2172" w:rsidRPr="00EC1D95" w:rsidRDefault="00F53C13" w:rsidP="00432B49">
            <w:pPr>
              <w:pStyle w:val="Normal2"/>
              <w:ind w:right="57" w:firstLine="0"/>
              <w:rPr>
                <w:rFonts w:ascii="Times New Roman" w:hAnsi="Times New Roman" w:cs="Times New Roman"/>
                <w:bCs/>
                <w:sz w:val="24"/>
                <w:szCs w:val="24"/>
              </w:rPr>
            </w:pPr>
            <w:r w:rsidRPr="00EC1D95">
              <w:rPr>
                <w:rFonts w:ascii="Times New Roman" w:hAnsi="Times New Roman" w:cs="Times New Roman"/>
                <w:bCs/>
                <w:sz w:val="24"/>
                <w:szCs w:val="24"/>
              </w:rPr>
              <w:t>3</w:t>
            </w:r>
          </w:p>
        </w:tc>
        <w:tc>
          <w:tcPr>
            <w:tcW w:w="1843" w:type="dxa"/>
          </w:tcPr>
          <w:p w14:paraId="794AD943" w14:textId="60CCC26D"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Recognize hand gesture</w:t>
            </w:r>
          </w:p>
        </w:tc>
        <w:tc>
          <w:tcPr>
            <w:tcW w:w="2693" w:type="dxa"/>
          </w:tcPr>
          <w:p w14:paraId="477DE0D1" w14:textId="5688A3CF"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Image frame that contains hand objec</w:t>
            </w:r>
            <w:r w:rsidRPr="00EC1D95">
              <w:rPr>
                <w:rFonts w:ascii="Times New Roman" w:hAnsi="Times New Roman" w:cs="Times New Roman"/>
                <w:sz w:val="24"/>
                <w:szCs w:val="24"/>
              </w:rPr>
              <w:t>t</w:t>
            </w:r>
          </w:p>
        </w:tc>
        <w:tc>
          <w:tcPr>
            <w:tcW w:w="2694" w:type="dxa"/>
          </w:tcPr>
          <w:p w14:paraId="432686F8" w14:textId="6A14A3E9" w:rsidR="000D2172" w:rsidRPr="00EC1D95" w:rsidRDefault="00B6634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label</w:t>
            </w:r>
          </w:p>
        </w:tc>
        <w:tc>
          <w:tcPr>
            <w:tcW w:w="1614" w:type="dxa"/>
          </w:tcPr>
          <w:p w14:paraId="3814B827" w14:textId="683D502D" w:rsidR="000D2172" w:rsidRPr="00EC1D95" w:rsidRDefault="00DA549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bl>
    <w:p w14:paraId="4B15DC45" w14:textId="77777777" w:rsidR="00182350" w:rsidRDefault="00182350" w:rsidP="00DA5499">
      <w:pPr>
        <w:pStyle w:val="Normal2"/>
        <w:ind w:left="57" w:right="57" w:firstLine="0"/>
        <w:jc w:val="center"/>
        <w:rPr>
          <w:rFonts w:ascii="Times New Roman" w:hAnsi="Times New Roman" w:cs="Times New Roman"/>
          <w:b/>
          <w:bCs/>
          <w:sz w:val="24"/>
          <w:szCs w:val="24"/>
        </w:rPr>
      </w:pPr>
    </w:p>
    <w:p w14:paraId="63BFBBE6" w14:textId="7B67758F" w:rsidR="0062142C" w:rsidRPr="00006846" w:rsidRDefault="00006846" w:rsidP="00DA5499">
      <w:pPr>
        <w:pStyle w:val="Normal2"/>
        <w:ind w:left="57" w:right="57" w:firstLine="0"/>
        <w:jc w:val="center"/>
        <w:rPr>
          <w:rFonts w:ascii="Times New Roman" w:hAnsi="Times New Roman" w:cs="Times New Roman"/>
          <w:sz w:val="24"/>
          <w:szCs w:val="24"/>
        </w:rPr>
      </w:pPr>
      <w:r w:rsidRPr="00006846">
        <w:rPr>
          <w:rFonts w:ascii="Times New Roman" w:hAnsi="Times New Roman" w:cs="Times New Roman"/>
          <w:b/>
          <w:bCs/>
          <w:sz w:val="24"/>
          <w:szCs w:val="24"/>
        </w:rPr>
        <w:t>Table 6</w:t>
      </w:r>
      <w:r w:rsidRPr="00006846">
        <w:rPr>
          <w:rFonts w:ascii="Times New Roman" w:hAnsi="Times New Roman" w:cs="Times New Roman"/>
          <w:sz w:val="24"/>
          <w:szCs w:val="24"/>
        </w:rPr>
        <w:t xml:space="preserve">: </w:t>
      </w:r>
      <w:r w:rsidR="004D3EF9" w:rsidRPr="00006846">
        <w:rPr>
          <w:rFonts w:ascii="Times New Roman" w:hAnsi="Times New Roman" w:cs="Times New Roman"/>
          <w:sz w:val="24"/>
          <w:szCs w:val="24"/>
        </w:rPr>
        <w:t>Verification of Testcases</w:t>
      </w:r>
    </w:p>
    <w:p w14:paraId="7D95A027" w14:textId="77777777" w:rsidR="00F90CC5" w:rsidRDefault="00F90CC5" w:rsidP="00E47CBB">
      <w:pPr>
        <w:pStyle w:val="Normal2"/>
        <w:ind w:left="57" w:right="57" w:firstLine="0"/>
        <w:rPr>
          <w:rFonts w:ascii="Times New Roman" w:hAnsi="Times New Roman" w:cs="Times New Roman"/>
          <w:b/>
          <w:bCs/>
          <w:sz w:val="28"/>
          <w:szCs w:val="28"/>
        </w:rPr>
      </w:pPr>
    </w:p>
    <w:p w14:paraId="2E2E0B3B" w14:textId="77777777" w:rsidR="00F90CC5" w:rsidRDefault="00F90CC5" w:rsidP="00E47CBB">
      <w:pPr>
        <w:pStyle w:val="Normal2"/>
        <w:ind w:left="57" w:right="57" w:firstLine="0"/>
        <w:rPr>
          <w:rFonts w:ascii="Times New Roman" w:hAnsi="Times New Roman" w:cs="Times New Roman"/>
          <w:b/>
          <w:bCs/>
          <w:sz w:val="28"/>
          <w:szCs w:val="28"/>
        </w:rPr>
      </w:pPr>
    </w:p>
    <w:p w14:paraId="1ACCF56C" w14:textId="77777777" w:rsidR="00F90CC5" w:rsidRDefault="00F90CC5" w:rsidP="00E47CBB">
      <w:pPr>
        <w:pStyle w:val="Normal2"/>
        <w:ind w:left="57" w:right="57" w:firstLine="0"/>
        <w:rPr>
          <w:rFonts w:ascii="Times New Roman" w:hAnsi="Times New Roman" w:cs="Times New Roman"/>
          <w:b/>
          <w:bCs/>
          <w:sz w:val="28"/>
          <w:szCs w:val="28"/>
        </w:rPr>
      </w:pPr>
    </w:p>
    <w:p w14:paraId="659AC7CE" w14:textId="77777777" w:rsidR="00F90CC5" w:rsidRDefault="00F90CC5" w:rsidP="00E47CBB">
      <w:pPr>
        <w:pStyle w:val="Normal2"/>
        <w:ind w:left="57" w:right="57" w:firstLine="0"/>
        <w:rPr>
          <w:rFonts w:ascii="Times New Roman" w:hAnsi="Times New Roman" w:cs="Times New Roman"/>
          <w:b/>
          <w:bCs/>
          <w:sz w:val="28"/>
          <w:szCs w:val="28"/>
        </w:rPr>
      </w:pPr>
    </w:p>
    <w:p w14:paraId="7CDDC91A" w14:textId="77777777" w:rsidR="00F90CC5" w:rsidRDefault="00F90CC5" w:rsidP="00E47CBB">
      <w:pPr>
        <w:pStyle w:val="Normal2"/>
        <w:ind w:left="57" w:right="57" w:firstLine="0"/>
        <w:rPr>
          <w:rFonts w:ascii="Times New Roman" w:hAnsi="Times New Roman" w:cs="Times New Roman"/>
          <w:b/>
          <w:bCs/>
          <w:sz w:val="28"/>
          <w:szCs w:val="28"/>
        </w:rPr>
      </w:pPr>
    </w:p>
    <w:p w14:paraId="2EF74943" w14:textId="77777777" w:rsidR="00F90CC5" w:rsidRDefault="00F90CC5" w:rsidP="00E47CBB">
      <w:pPr>
        <w:pStyle w:val="Normal2"/>
        <w:ind w:left="57" w:right="57" w:firstLine="0"/>
        <w:rPr>
          <w:rFonts w:ascii="Times New Roman" w:hAnsi="Times New Roman" w:cs="Times New Roman"/>
          <w:b/>
          <w:bCs/>
          <w:sz w:val="28"/>
          <w:szCs w:val="28"/>
        </w:rPr>
      </w:pPr>
    </w:p>
    <w:p w14:paraId="21517FA9" w14:textId="77777777" w:rsidR="00F90CC5" w:rsidRDefault="00F90CC5" w:rsidP="00FB5EAA">
      <w:pPr>
        <w:pStyle w:val="Normal2"/>
        <w:ind w:right="57" w:firstLine="0"/>
        <w:rPr>
          <w:rFonts w:ascii="Times New Roman" w:hAnsi="Times New Roman" w:cs="Times New Roman"/>
          <w:b/>
          <w:bCs/>
          <w:sz w:val="28"/>
          <w:szCs w:val="28"/>
        </w:rPr>
      </w:pPr>
    </w:p>
    <w:p w14:paraId="25D80B0A" w14:textId="40A1FC1B" w:rsidR="009328BF" w:rsidRDefault="00182350" w:rsidP="00E47CBB">
      <w:pPr>
        <w:pStyle w:val="Normal2"/>
        <w:ind w:left="57" w:right="57" w:firstLine="0"/>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r w:rsidR="009328BF" w:rsidRPr="009328BF">
        <w:rPr>
          <w:rFonts w:ascii="Times New Roman" w:hAnsi="Times New Roman" w:cs="Times New Roman"/>
          <w:b/>
          <w:bCs/>
          <w:sz w:val="28"/>
          <w:szCs w:val="28"/>
        </w:rPr>
        <w:t>SCREENSHOTS OF RESULTS</w:t>
      </w:r>
    </w:p>
    <w:p w14:paraId="6014A1CA" w14:textId="77777777" w:rsidR="00AB1D38" w:rsidRDefault="00AB1D38" w:rsidP="00432B49">
      <w:pPr>
        <w:pStyle w:val="ListParagraph"/>
        <w:ind w:left="57" w:right="57" w:firstLine="0"/>
        <w:rPr>
          <w:b/>
          <w:bCs/>
          <w:noProof/>
          <w:sz w:val="28"/>
          <w:szCs w:val="28"/>
        </w:rPr>
      </w:pPr>
    </w:p>
    <w:p w14:paraId="32E67891" w14:textId="2353C761" w:rsidR="00FE28AE" w:rsidRDefault="00514312" w:rsidP="00432B49">
      <w:pPr>
        <w:pStyle w:val="ListParagraph"/>
        <w:ind w:left="57" w:right="57" w:firstLine="0"/>
        <w:rPr>
          <w:b/>
          <w:bCs/>
          <w:sz w:val="28"/>
          <w:szCs w:val="28"/>
        </w:rPr>
      </w:pPr>
      <w:r>
        <w:rPr>
          <w:b/>
          <w:bCs/>
          <w:noProof/>
          <w:sz w:val="28"/>
          <w:szCs w:val="28"/>
        </w:rPr>
        <w:drawing>
          <wp:inline distT="0" distB="0" distL="0" distR="0" wp14:anchorId="0B92EA39" wp14:editId="33EA6EE9">
            <wp:extent cx="5867276" cy="359228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cstate="print">
                      <a:extLst>
                        <a:ext uri="{28A0092B-C50C-407E-A947-70E740481C1C}">
                          <a14:useLocalDpi xmlns:a14="http://schemas.microsoft.com/office/drawing/2010/main" val="0"/>
                        </a:ext>
                      </a:extLst>
                    </a:blip>
                    <a:srcRect l="620" t="1891" r="30233" b="-1891"/>
                    <a:stretch/>
                  </pic:blipFill>
                  <pic:spPr bwMode="auto">
                    <a:xfrm>
                      <a:off x="0" y="0"/>
                      <a:ext cx="5885060" cy="3603174"/>
                    </a:xfrm>
                    <a:prstGeom prst="rect">
                      <a:avLst/>
                    </a:prstGeom>
                    <a:ln>
                      <a:noFill/>
                    </a:ln>
                    <a:extLst>
                      <a:ext uri="{53640926-AAD7-44D8-BBD7-CCE9431645EC}">
                        <a14:shadowObscured xmlns:a14="http://schemas.microsoft.com/office/drawing/2010/main"/>
                      </a:ext>
                    </a:extLst>
                  </pic:spPr>
                </pic:pic>
              </a:graphicData>
            </a:graphic>
          </wp:inline>
        </w:drawing>
      </w:r>
    </w:p>
    <w:p w14:paraId="3E37757F" w14:textId="77777777" w:rsidR="00FE28AE" w:rsidRDefault="00FE28AE" w:rsidP="00432B49">
      <w:pPr>
        <w:pStyle w:val="ListParagraph"/>
        <w:ind w:left="57" w:right="57" w:firstLine="0"/>
        <w:rPr>
          <w:b/>
          <w:bCs/>
          <w:sz w:val="28"/>
          <w:szCs w:val="28"/>
        </w:rPr>
      </w:pPr>
    </w:p>
    <w:p w14:paraId="46698A62" w14:textId="4592033E" w:rsidR="00FE28AE" w:rsidRDefault="00A21438" w:rsidP="005309C1">
      <w:pPr>
        <w:pStyle w:val="ListParagraph"/>
        <w:ind w:left="57" w:right="57" w:firstLine="0"/>
        <w:jc w:val="center"/>
        <w:rPr>
          <w:sz w:val="24"/>
          <w:szCs w:val="24"/>
        </w:rPr>
      </w:pPr>
      <w:r w:rsidRPr="00A21438">
        <w:rPr>
          <w:sz w:val="24"/>
          <w:szCs w:val="24"/>
        </w:rPr>
        <w:t>Fig</w:t>
      </w:r>
      <w:r>
        <w:rPr>
          <w:sz w:val="24"/>
          <w:szCs w:val="24"/>
        </w:rPr>
        <w:t xml:space="preserve"> 6.2.1</w:t>
      </w:r>
      <w:r w:rsidR="005309C1">
        <w:rPr>
          <w:sz w:val="24"/>
          <w:szCs w:val="24"/>
        </w:rPr>
        <w:t xml:space="preserve"> Result obtained for letter A</w:t>
      </w:r>
    </w:p>
    <w:p w14:paraId="3C9155EA" w14:textId="77777777" w:rsidR="00F90CC5" w:rsidRDefault="00F90CC5" w:rsidP="005309C1">
      <w:pPr>
        <w:pStyle w:val="ListParagraph"/>
        <w:ind w:left="57" w:right="57" w:firstLine="0"/>
        <w:jc w:val="center"/>
        <w:rPr>
          <w:sz w:val="24"/>
          <w:szCs w:val="24"/>
        </w:rPr>
      </w:pPr>
    </w:p>
    <w:p w14:paraId="5B5F4A53" w14:textId="77777777" w:rsidR="00F90CC5" w:rsidRPr="00A21438" w:rsidRDefault="00F90CC5" w:rsidP="005309C1">
      <w:pPr>
        <w:pStyle w:val="ListParagraph"/>
        <w:ind w:left="57" w:right="57" w:firstLine="0"/>
        <w:jc w:val="center"/>
        <w:rPr>
          <w:sz w:val="24"/>
          <w:szCs w:val="24"/>
        </w:rPr>
      </w:pPr>
    </w:p>
    <w:p w14:paraId="72BBAAF0" w14:textId="401B644E" w:rsidR="004750B0" w:rsidRDefault="00514312" w:rsidP="005309C1">
      <w:pPr>
        <w:pStyle w:val="ListParagraph"/>
        <w:ind w:left="57" w:right="57" w:firstLine="0"/>
        <w:rPr>
          <w:b/>
          <w:bCs/>
          <w:sz w:val="28"/>
          <w:szCs w:val="28"/>
        </w:rPr>
      </w:pPr>
      <w:r>
        <w:rPr>
          <w:b/>
          <w:bCs/>
          <w:noProof/>
          <w:sz w:val="28"/>
          <w:szCs w:val="28"/>
        </w:rPr>
        <w:drawing>
          <wp:inline distT="0" distB="0" distL="0" distR="0" wp14:anchorId="74E91BCB" wp14:editId="284C13EE">
            <wp:extent cx="603885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0" cstate="print">
                      <a:extLst>
                        <a:ext uri="{28A0092B-C50C-407E-A947-70E740481C1C}">
                          <a14:useLocalDpi xmlns:a14="http://schemas.microsoft.com/office/drawing/2010/main" val="0"/>
                        </a:ext>
                      </a:extLst>
                    </a:blip>
                    <a:srcRect r="28267"/>
                    <a:stretch/>
                  </pic:blipFill>
                  <pic:spPr bwMode="auto">
                    <a:xfrm>
                      <a:off x="0" y="0"/>
                      <a:ext cx="6038850" cy="3525520"/>
                    </a:xfrm>
                    <a:prstGeom prst="rect">
                      <a:avLst/>
                    </a:prstGeom>
                    <a:ln>
                      <a:noFill/>
                    </a:ln>
                    <a:extLst>
                      <a:ext uri="{53640926-AAD7-44D8-BBD7-CCE9431645EC}">
                        <a14:shadowObscured xmlns:a14="http://schemas.microsoft.com/office/drawing/2010/main"/>
                      </a:ext>
                    </a:extLst>
                  </pic:spPr>
                </pic:pic>
              </a:graphicData>
            </a:graphic>
          </wp:inline>
        </w:drawing>
      </w:r>
    </w:p>
    <w:p w14:paraId="29573B67" w14:textId="77777777" w:rsidR="005309C1" w:rsidRDefault="005309C1" w:rsidP="005309C1">
      <w:pPr>
        <w:pStyle w:val="ListParagraph"/>
        <w:ind w:left="57" w:right="57" w:firstLine="0"/>
        <w:rPr>
          <w:b/>
          <w:bCs/>
          <w:sz w:val="28"/>
          <w:szCs w:val="28"/>
        </w:rPr>
      </w:pPr>
    </w:p>
    <w:p w14:paraId="3A541679" w14:textId="6961E67C" w:rsidR="005309C1" w:rsidRPr="00A21438" w:rsidRDefault="005309C1" w:rsidP="005309C1">
      <w:pPr>
        <w:pStyle w:val="ListParagraph"/>
        <w:ind w:left="57" w:right="57" w:firstLine="0"/>
        <w:jc w:val="center"/>
        <w:rPr>
          <w:sz w:val="24"/>
          <w:szCs w:val="24"/>
        </w:rPr>
      </w:pPr>
      <w:r w:rsidRPr="00A21438">
        <w:rPr>
          <w:sz w:val="24"/>
          <w:szCs w:val="24"/>
        </w:rPr>
        <w:t>Fig</w:t>
      </w:r>
      <w:r>
        <w:rPr>
          <w:sz w:val="24"/>
          <w:szCs w:val="24"/>
        </w:rPr>
        <w:t xml:space="preserve"> 6.2.2 Result obtained for letter B</w:t>
      </w:r>
    </w:p>
    <w:p w14:paraId="1C625AE8" w14:textId="77777777" w:rsidR="004750B0" w:rsidRDefault="004750B0" w:rsidP="005309C1">
      <w:pPr>
        <w:pStyle w:val="Normal2"/>
        <w:ind w:right="57" w:firstLine="0"/>
        <w:rPr>
          <w:b/>
          <w:bCs/>
          <w:noProof/>
          <w:sz w:val="28"/>
          <w:szCs w:val="28"/>
        </w:rPr>
      </w:pPr>
    </w:p>
    <w:p w14:paraId="1A6CF72F" w14:textId="6806131E" w:rsidR="009328BF" w:rsidRPr="009328BF" w:rsidRDefault="00BB66C2" w:rsidP="00900736">
      <w:pPr>
        <w:pStyle w:val="Normal2"/>
        <w:ind w:right="57"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C184BE0" wp14:editId="54F1D502">
            <wp:extent cx="6126480" cy="4757057"/>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968" cy="4759765"/>
                    </a:xfrm>
                    <a:prstGeom prst="rect">
                      <a:avLst/>
                    </a:prstGeom>
                  </pic:spPr>
                </pic:pic>
              </a:graphicData>
            </a:graphic>
          </wp:inline>
        </w:drawing>
      </w:r>
    </w:p>
    <w:p w14:paraId="26AA1DDC" w14:textId="126DD47F" w:rsidR="005309C1" w:rsidRPr="00A21438" w:rsidRDefault="005309C1" w:rsidP="005309C1">
      <w:pPr>
        <w:pStyle w:val="ListParagraph"/>
        <w:ind w:left="57" w:right="57" w:firstLine="0"/>
        <w:jc w:val="center"/>
        <w:rPr>
          <w:sz w:val="24"/>
          <w:szCs w:val="24"/>
        </w:rPr>
      </w:pPr>
      <w:r w:rsidRPr="00A21438">
        <w:rPr>
          <w:sz w:val="24"/>
          <w:szCs w:val="24"/>
        </w:rPr>
        <w:t>Fig</w:t>
      </w:r>
      <w:r>
        <w:rPr>
          <w:sz w:val="24"/>
          <w:szCs w:val="24"/>
        </w:rPr>
        <w:t xml:space="preserve"> 6.2.3 Result obtained for letter </w:t>
      </w:r>
      <w:r w:rsidR="00BB66C2">
        <w:rPr>
          <w:sz w:val="24"/>
          <w:szCs w:val="24"/>
        </w:rPr>
        <w:t>Z</w:t>
      </w:r>
    </w:p>
    <w:p w14:paraId="4A664298" w14:textId="77777777" w:rsidR="004750B0" w:rsidRDefault="004750B0" w:rsidP="00ED4F61">
      <w:pPr>
        <w:spacing w:before="22" w:line="360" w:lineRule="auto"/>
        <w:rPr>
          <w:b/>
          <w:bCs/>
          <w:sz w:val="32"/>
          <w:szCs w:val="32"/>
        </w:rPr>
      </w:pPr>
    </w:p>
    <w:p w14:paraId="6629F44B" w14:textId="77777777" w:rsidR="004750B0" w:rsidRDefault="004750B0" w:rsidP="00ED4F61">
      <w:pPr>
        <w:spacing w:before="22" w:line="360" w:lineRule="auto"/>
        <w:rPr>
          <w:b/>
          <w:bCs/>
          <w:sz w:val="32"/>
          <w:szCs w:val="32"/>
        </w:rPr>
      </w:pPr>
    </w:p>
    <w:p w14:paraId="72DA9776" w14:textId="77777777" w:rsidR="001754E8" w:rsidRDefault="001754E8" w:rsidP="00432B49">
      <w:pPr>
        <w:spacing w:line="360" w:lineRule="auto"/>
        <w:rPr>
          <w:b/>
          <w:bCs/>
          <w:sz w:val="32"/>
          <w:szCs w:val="32"/>
        </w:rPr>
      </w:pPr>
    </w:p>
    <w:p w14:paraId="43651FA4" w14:textId="77777777" w:rsidR="000E29F9" w:rsidRDefault="000E29F9" w:rsidP="001754E8">
      <w:pPr>
        <w:spacing w:before="22" w:line="360" w:lineRule="auto"/>
        <w:jc w:val="center"/>
        <w:rPr>
          <w:b/>
          <w:bCs/>
          <w:sz w:val="32"/>
          <w:szCs w:val="32"/>
        </w:rPr>
      </w:pPr>
    </w:p>
    <w:p w14:paraId="117BE53B" w14:textId="77777777" w:rsidR="00B47D72" w:rsidRDefault="00B47D72" w:rsidP="00900736">
      <w:pPr>
        <w:pStyle w:val="Heading1"/>
        <w:ind w:left="0"/>
        <w:jc w:val="left"/>
        <w:rPr>
          <w:w w:val="110"/>
        </w:rPr>
      </w:pPr>
    </w:p>
    <w:p w14:paraId="242B92FD" w14:textId="77777777" w:rsidR="00B47D72" w:rsidRDefault="00B47D72" w:rsidP="00B47D72">
      <w:pPr>
        <w:pStyle w:val="Heading1"/>
        <w:rPr>
          <w:w w:val="110"/>
        </w:rPr>
      </w:pPr>
    </w:p>
    <w:p w14:paraId="0488077B" w14:textId="77777777" w:rsidR="009756F6" w:rsidRPr="009756F6" w:rsidRDefault="009756F6" w:rsidP="009756F6"/>
    <w:p w14:paraId="03895C11" w14:textId="77777777" w:rsidR="00B47D72" w:rsidRDefault="00B47D72" w:rsidP="00B47D72">
      <w:pPr>
        <w:pStyle w:val="Heading1"/>
        <w:rPr>
          <w:w w:val="110"/>
        </w:rPr>
      </w:pPr>
    </w:p>
    <w:p w14:paraId="40968327" w14:textId="77777777" w:rsidR="00B47D72" w:rsidRDefault="00B47D72" w:rsidP="00B47D72">
      <w:pPr>
        <w:pStyle w:val="Heading1"/>
        <w:rPr>
          <w:w w:val="110"/>
        </w:rPr>
      </w:pPr>
    </w:p>
    <w:p w14:paraId="0C6BF7CC" w14:textId="77777777" w:rsidR="00F90CC5" w:rsidRDefault="00F90CC5" w:rsidP="00F90CC5"/>
    <w:p w14:paraId="533A97D9" w14:textId="77777777" w:rsidR="00FB5EAA" w:rsidRDefault="00FB5EAA" w:rsidP="00FB5EAA">
      <w:pPr>
        <w:pStyle w:val="Normal2"/>
      </w:pPr>
    </w:p>
    <w:p w14:paraId="7B6FFD60" w14:textId="77777777" w:rsidR="00FB5EAA" w:rsidRDefault="00FB5EAA" w:rsidP="00FB5EAA">
      <w:pPr>
        <w:pStyle w:val="Normal2"/>
      </w:pPr>
    </w:p>
    <w:p w14:paraId="5FBEF4C5" w14:textId="77777777" w:rsidR="00FB5EAA" w:rsidRDefault="00FB5EAA" w:rsidP="00FB5EAA">
      <w:pPr>
        <w:pStyle w:val="Normal2"/>
      </w:pPr>
    </w:p>
    <w:p w14:paraId="7A35F5B6" w14:textId="77777777" w:rsidR="00FB5EAA" w:rsidRDefault="00FB5EAA" w:rsidP="00FB5EAA">
      <w:pPr>
        <w:pStyle w:val="Normal2"/>
      </w:pPr>
    </w:p>
    <w:p w14:paraId="093A3C82" w14:textId="77777777" w:rsidR="00FB5EAA" w:rsidRDefault="00FB5EAA" w:rsidP="00FB5EAA">
      <w:pPr>
        <w:pStyle w:val="Normal2"/>
      </w:pPr>
    </w:p>
    <w:p w14:paraId="3C10E6CF" w14:textId="77777777" w:rsidR="00FB5EAA" w:rsidRPr="00FB5EAA" w:rsidRDefault="00FB5EAA" w:rsidP="00FB5EAA">
      <w:pPr>
        <w:pStyle w:val="Normal2"/>
      </w:pPr>
    </w:p>
    <w:p w14:paraId="23F19AE9" w14:textId="77777777" w:rsidR="00F90CC5" w:rsidRDefault="00F90CC5" w:rsidP="00F90CC5">
      <w:pPr>
        <w:pStyle w:val="Normal2"/>
      </w:pPr>
    </w:p>
    <w:p w14:paraId="0B8EB76B" w14:textId="77777777" w:rsidR="00F90CC5" w:rsidRDefault="00F90CC5" w:rsidP="00F90CC5">
      <w:pPr>
        <w:pStyle w:val="Normal2"/>
      </w:pPr>
    </w:p>
    <w:p w14:paraId="254EAC1C" w14:textId="77777777" w:rsidR="00F90CC5" w:rsidRDefault="00F90CC5" w:rsidP="00F90CC5">
      <w:pPr>
        <w:pStyle w:val="Normal2"/>
      </w:pPr>
    </w:p>
    <w:p w14:paraId="2ADE6D4F" w14:textId="77777777" w:rsidR="007B01AE" w:rsidRPr="00F90CC5" w:rsidRDefault="007B01AE" w:rsidP="00F90CC5">
      <w:pPr>
        <w:pStyle w:val="Normal2"/>
      </w:pPr>
    </w:p>
    <w:p w14:paraId="47470622" w14:textId="69E99218" w:rsidR="00B47D72" w:rsidRDefault="00B47D72" w:rsidP="00B47D72">
      <w:pPr>
        <w:pStyle w:val="Heading1"/>
        <w:rPr>
          <w:w w:val="110"/>
        </w:rPr>
      </w:pPr>
      <w:r>
        <w:rPr>
          <w:w w:val="110"/>
        </w:rPr>
        <w:t>CHAPTER</w:t>
      </w:r>
      <w:r>
        <w:rPr>
          <w:spacing w:val="161"/>
          <w:w w:val="110"/>
        </w:rPr>
        <w:t xml:space="preserve"> </w:t>
      </w:r>
      <w:r>
        <w:rPr>
          <w:w w:val="110"/>
        </w:rPr>
        <w:t>–</w:t>
      </w:r>
      <w:r>
        <w:rPr>
          <w:spacing w:val="157"/>
          <w:w w:val="110"/>
        </w:rPr>
        <w:t xml:space="preserve"> </w:t>
      </w:r>
      <w:r>
        <w:rPr>
          <w:w w:val="110"/>
        </w:rPr>
        <w:t>7</w:t>
      </w:r>
    </w:p>
    <w:p w14:paraId="09E15602" w14:textId="77777777" w:rsidR="00D45358" w:rsidRDefault="00D45358" w:rsidP="00D45358"/>
    <w:p w14:paraId="24FEA527" w14:textId="77777777" w:rsidR="00D45358" w:rsidRDefault="00D45358" w:rsidP="00D45358">
      <w:pPr>
        <w:pStyle w:val="Normal2"/>
      </w:pPr>
    </w:p>
    <w:p w14:paraId="590DCE8F" w14:textId="77777777" w:rsidR="00D45358" w:rsidRDefault="00D45358" w:rsidP="00D45358">
      <w:pPr>
        <w:pStyle w:val="Normal2"/>
      </w:pPr>
    </w:p>
    <w:p w14:paraId="4C2596FE" w14:textId="77777777" w:rsidR="00D45358" w:rsidRPr="00D45358" w:rsidRDefault="00D45358" w:rsidP="00D45358">
      <w:pPr>
        <w:pStyle w:val="Normal2"/>
      </w:pPr>
    </w:p>
    <w:p w14:paraId="7CF808BE" w14:textId="77777777" w:rsidR="00B47D72" w:rsidRDefault="00B47D72" w:rsidP="00B47D72"/>
    <w:p w14:paraId="7E7D70B5" w14:textId="77777777" w:rsidR="00B47D72" w:rsidRDefault="00B47D72" w:rsidP="00B47D72">
      <w:pPr>
        <w:pStyle w:val="Normal2"/>
      </w:pPr>
    </w:p>
    <w:p w14:paraId="6A1B7548" w14:textId="77777777" w:rsidR="00B47D72" w:rsidRDefault="00B47D72" w:rsidP="00B47D72">
      <w:pPr>
        <w:pStyle w:val="Normal2"/>
      </w:pPr>
    </w:p>
    <w:p w14:paraId="5982C76A" w14:textId="77777777" w:rsidR="00B47D72" w:rsidRDefault="00B47D72" w:rsidP="00B47D72">
      <w:pPr>
        <w:pStyle w:val="Normal2"/>
      </w:pPr>
    </w:p>
    <w:p w14:paraId="06594F84" w14:textId="77777777" w:rsidR="00B47D72" w:rsidRDefault="00B47D72" w:rsidP="00B47D72">
      <w:pPr>
        <w:pStyle w:val="Normal2"/>
      </w:pPr>
    </w:p>
    <w:p w14:paraId="251F5DD1" w14:textId="77777777" w:rsidR="00B47D72" w:rsidRDefault="00B47D72" w:rsidP="00B47D72">
      <w:pPr>
        <w:pStyle w:val="Normal2"/>
      </w:pPr>
    </w:p>
    <w:p w14:paraId="34042CE0" w14:textId="77777777" w:rsidR="00B47D72" w:rsidRDefault="00B47D72" w:rsidP="00B47D72">
      <w:pPr>
        <w:pStyle w:val="Normal2"/>
      </w:pPr>
    </w:p>
    <w:p w14:paraId="1BB97BA2" w14:textId="77777777" w:rsidR="00B47D72" w:rsidRDefault="00B47D72" w:rsidP="00B47D72">
      <w:pPr>
        <w:pStyle w:val="Normal2"/>
      </w:pPr>
    </w:p>
    <w:p w14:paraId="6D31CD23" w14:textId="77777777" w:rsidR="00B47D72" w:rsidRDefault="00B47D72" w:rsidP="00B47D72">
      <w:pPr>
        <w:pStyle w:val="Normal2"/>
      </w:pPr>
    </w:p>
    <w:p w14:paraId="776D3697" w14:textId="77777777" w:rsidR="00673400" w:rsidRDefault="00673400" w:rsidP="00B47D72">
      <w:pPr>
        <w:pStyle w:val="Normal2"/>
      </w:pPr>
    </w:p>
    <w:p w14:paraId="1504B693" w14:textId="0AC3194D" w:rsidR="000E29F9" w:rsidRDefault="000E29F9" w:rsidP="000E29F9">
      <w:pPr>
        <w:pStyle w:val="Normal2"/>
      </w:pPr>
    </w:p>
    <w:p w14:paraId="76F742CF" w14:textId="4DE2E8AB" w:rsidR="009328BF" w:rsidRPr="00ED4F61" w:rsidRDefault="00ED4F61" w:rsidP="001754E8">
      <w:pPr>
        <w:spacing w:before="22" w:line="360" w:lineRule="auto"/>
        <w:jc w:val="center"/>
        <w:rPr>
          <w:b/>
          <w:bCs/>
          <w:sz w:val="32"/>
          <w:szCs w:val="32"/>
        </w:rPr>
      </w:pPr>
      <w:r w:rsidRPr="00ED4F61">
        <w:rPr>
          <w:b/>
          <w:bCs/>
          <w:sz w:val="32"/>
          <w:szCs w:val="32"/>
        </w:rPr>
        <w:lastRenderedPageBreak/>
        <w:t xml:space="preserve">7. </w:t>
      </w:r>
      <w:r w:rsidR="006333B0" w:rsidRPr="00ED4F61">
        <w:rPr>
          <w:b/>
          <w:bCs/>
          <w:sz w:val="32"/>
          <w:szCs w:val="32"/>
        </w:rPr>
        <w:t>CONCLUSION AND FUTURE SCOPE</w:t>
      </w:r>
    </w:p>
    <w:p w14:paraId="75CE9B53" w14:textId="77777777" w:rsidR="00E65ED9" w:rsidRDefault="00E65ED9" w:rsidP="009C4D19">
      <w:pPr>
        <w:pStyle w:val="BodyText"/>
        <w:spacing w:line="360" w:lineRule="auto"/>
        <w:ind w:left="142" w:firstLine="578"/>
      </w:pPr>
    </w:p>
    <w:p w14:paraId="371C0C10" w14:textId="1E0C9803" w:rsidR="009328BF" w:rsidRPr="009C4D19" w:rsidRDefault="009328BF" w:rsidP="007B01AE">
      <w:pPr>
        <w:pStyle w:val="BodyText"/>
        <w:spacing w:line="360" w:lineRule="auto"/>
        <w:ind w:left="57" w:right="57" w:firstLine="578"/>
        <w:jc w:val="both"/>
        <w:rPr>
          <w:lang w:val="en-IN" w:eastAsia="en-IN"/>
        </w:rPr>
      </w:pPr>
      <w:r w:rsidRPr="009C4D19">
        <w:t xml:space="preserve">Visual languages known as sign languages use facial expressions, hand and body gestures, and other physical motions to convey meaning. For persons with disabilities to be able to communicate, sign languages are crucial. They are able to share their emotions, communicate, and express </w:t>
      </w:r>
      <w:r w:rsidR="006B5D6B">
        <w:t>`</w:t>
      </w:r>
      <w:r w:rsidRPr="009C4D19">
        <w:t xml:space="preserve">themselves via it.TensorFlow's object detection API was used to do it in this study. </w:t>
      </w:r>
    </w:p>
    <w:p w14:paraId="4A079F8C" w14:textId="1951A575" w:rsidR="009328BF" w:rsidRPr="009C4D19" w:rsidRDefault="009328BF" w:rsidP="007B01AE">
      <w:pPr>
        <w:pStyle w:val="BodyText"/>
        <w:spacing w:line="360" w:lineRule="auto"/>
        <w:ind w:left="57" w:right="57" w:firstLine="578"/>
        <w:jc w:val="both"/>
      </w:pPr>
      <w:r w:rsidRPr="009C4D19">
        <w:t>The Indian Sign Language alphabet recognition was used to train and. Python and OpenCV were used to collect input images from camera for data gathering. Despite the system's high confidence rate, dataset are trained on certain methods and limitations.</w:t>
      </w:r>
    </w:p>
    <w:p w14:paraId="7DE1664E" w14:textId="77777777" w:rsidR="009C4D19" w:rsidRPr="009C4D19" w:rsidRDefault="009C4D19" w:rsidP="007B01AE">
      <w:pPr>
        <w:pStyle w:val="BodyText"/>
        <w:spacing w:line="360" w:lineRule="auto"/>
        <w:ind w:left="142" w:firstLine="578"/>
        <w:jc w:val="both"/>
      </w:pPr>
    </w:p>
    <w:p w14:paraId="27C4FE1F" w14:textId="31EEEBA2" w:rsidR="00772F8E" w:rsidRPr="00063990" w:rsidRDefault="00BB1BDD" w:rsidP="007B01AE">
      <w:pPr>
        <w:pStyle w:val="BodyText"/>
        <w:spacing w:line="360" w:lineRule="auto"/>
        <w:jc w:val="both"/>
        <w:rPr>
          <w:b/>
          <w:bCs/>
          <w:sz w:val="28"/>
          <w:szCs w:val="28"/>
        </w:rPr>
      </w:pPr>
      <w:r>
        <w:rPr>
          <w:b/>
          <w:bCs/>
          <w:sz w:val="28"/>
          <w:szCs w:val="28"/>
        </w:rPr>
        <w:t xml:space="preserve"> </w:t>
      </w:r>
      <w:r w:rsidR="00053170" w:rsidRPr="00063990">
        <w:rPr>
          <w:b/>
          <w:bCs/>
          <w:sz w:val="28"/>
          <w:szCs w:val="28"/>
        </w:rPr>
        <w:t>Future work</w:t>
      </w:r>
    </w:p>
    <w:p w14:paraId="1BC67C06" w14:textId="77777777" w:rsidR="00063990" w:rsidRPr="009C4D19" w:rsidRDefault="00063990" w:rsidP="007B01AE">
      <w:pPr>
        <w:pStyle w:val="BodyText"/>
        <w:spacing w:line="360" w:lineRule="auto"/>
        <w:jc w:val="both"/>
        <w:rPr>
          <w:b/>
          <w:bCs/>
        </w:rPr>
      </w:pPr>
    </w:p>
    <w:p w14:paraId="43AB064B" w14:textId="2A2EEB5C" w:rsidR="009328BF" w:rsidRPr="009C4D19" w:rsidRDefault="0077319F" w:rsidP="007B01AE">
      <w:pPr>
        <w:pStyle w:val="BodyText"/>
        <w:spacing w:line="360" w:lineRule="auto"/>
        <w:ind w:firstLine="720"/>
        <w:jc w:val="both"/>
        <w:rPr>
          <w:b/>
          <w:bCs/>
        </w:rPr>
      </w:pPr>
      <w:r w:rsidRPr="009C4D19">
        <w:t>The proposed sign language recognition system used to recognize sign language letters can be further extended to recognize gestures facial expressions. Instead of displaying letter labels it will be more appropriate to display sentences as more appropriate translation of language.This also increases readability.The scope of different sign languages can be increased. More training data can be added to detect the letter with more accuracy. This project can further be extended to convert the signs to speech.</w:t>
      </w:r>
    </w:p>
    <w:p w14:paraId="72C3256F" w14:textId="77777777" w:rsidR="009C4D19" w:rsidRDefault="009C4D19" w:rsidP="004750B0">
      <w:pPr>
        <w:pStyle w:val="ListParagraph"/>
        <w:tabs>
          <w:tab w:val="left" w:pos="426"/>
        </w:tabs>
        <w:spacing w:before="22" w:after="240"/>
        <w:ind w:left="142" w:firstLine="0"/>
        <w:jc w:val="center"/>
        <w:rPr>
          <w:b/>
          <w:bCs/>
          <w:sz w:val="32"/>
          <w:szCs w:val="32"/>
        </w:rPr>
      </w:pPr>
    </w:p>
    <w:p w14:paraId="1FEABCDD" w14:textId="77777777" w:rsidR="009C4D19" w:rsidRDefault="009C4D19" w:rsidP="004750B0">
      <w:pPr>
        <w:pStyle w:val="ListParagraph"/>
        <w:tabs>
          <w:tab w:val="left" w:pos="426"/>
        </w:tabs>
        <w:spacing w:before="22" w:after="240"/>
        <w:ind w:left="142" w:firstLine="0"/>
        <w:jc w:val="center"/>
        <w:rPr>
          <w:b/>
          <w:bCs/>
          <w:sz w:val="32"/>
          <w:szCs w:val="32"/>
        </w:rPr>
      </w:pPr>
    </w:p>
    <w:p w14:paraId="2F8767EF" w14:textId="77777777" w:rsidR="0043336E" w:rsidRDefault="0043336E" w:rsidP="0043336E">
      <w:pPr>
        <w:pStyle w:val="Heading1"/>
        <w:rPr>
          <w:w w:val="110"/>
        </w:rPr>
      </w:pPr>
    </w:p>
    <w:p w14:paraId="56FE7FFA" w14:textId="77777777" w:rsidR="00FB5EAA" w:rsidRPr="00FB5EAA" w:rsidRDefault="00FB5EAA" w:rsidP="00FB5EAA"/>
    <w:p w14:paraId="57090551" w14:textId="77777777" w:rsidR="0043336E" w:rsidRDefault="0043336E" w:rsidP="0043336E">
      <w:pPr>
        <w:pStyle w:val="Heading1"/>
        <w:rPr>
          <w:w w:val="110"/>
        </w:rPr>
      </w:pPr>
    </w:p>
    <w:p w14:paraId="6042E21D" w14:textId="77777777" w:rsidR="008B3A3E" w:rsidRDefault="008B3A3E" w:rsidP="008B3A3E"/>
    <w:p w14:paraId="121B056E" w14:textId="77777777" w:rsidR="008B3A3E" w:rsidRDefault="008B3A3E" w:rsidP="008B3A3E">
      <w:pPr>
        <w:pStyle w:val="Normal2"/>
      </w:pPr>
    </w:p>
    <w:p w14:paraId="2D29B66B" w14:textId="77777777" w:rsidR="008B3A3E" w:rsidRDefault="008B3A3E" w:rsidP="008B3A3E">
      <w:pPr>
        <w:pStyle w:val="Normal2"/>
      </w:pPr>
    </w:p>
    <w:p w14:paraId="4441220D" w14:textId="77777777" w:rsidR="008B3A3E" w:rsidRDefault="008B3A3E" w:rsidP="008B3A3E">
      <w:pPr>
        <w:pStyle w:val="Normal2"/>
      </w:pPr>
    </w:p>
    <w:p w14:paraId="39C4DEDC" w14:textId="77777777" w:rsidR="00FB5EAA" w:rsidRDefault="00FB5EAA" w:rsidP="008B3A3E">
      <w:pPr>
        <w:pStyle w:val="Normal2"/>
      </w:pPr>
    </w:p>
    <w:p w14:paraId="1BA3D8A8" w14:textId="77777777" w:rsidR="00FB5EAA" w:rsidRDefault="00FB5EAA" w:rsidP="008B3A3E">
      <w:pPr>
        <w:pStyle w:val="Normal2"/>
      </w:pPr>
    </w:p>
    <w:p w14:paraId="68988C66" w14:textId="77777777" w:rsidR="00FB5EAA" w:rsidRDefault="00FB5EAA" w:rsidP="008B3A3E">
      <w:pPr>
        <w:pStyle w:val="Normal2"/>
      </w:pPr>
    </w:p>
    <w:p w14:paraId="55D75A61" w14:textId="77777777" w:rsidR="00FB5EAA" w:rsidRDefault="00FB5EAA" w:rsidP="008B3A3E">
      <w:pPr>
        <w:pStyle w:val="Normal2"/>
      </w:pPr>
    </w:p>
    <w:p w14:paraId="0DFD34C9" w14:textId="77777777" w:rsidR="00FB5EAA" w:rsidRDefault="00FB5EAA" w:rsidP="008B3A3E">
      <w:pPr>
        <w:pStyle w:val="Normal2"/>
      </w:pPr>
    </w:p>
    <w:p w14:paraId="0E116089" w14:textId="77777777" w:rsidR="00FB5EAA" w:rsidRDefault="00FB5EAA" w:rsidP="008B3A3E">
      <w:pPr>
        <w:pStyle w:val="Normal2"/>
      </w:pPr>
    </w:p>
    <w:p w14:paraId="626F6894" w14:textId="77777777" w:rsidR="00FB5EAA" w:rsidRDefault="00FB5EAA" w:rsidP="008B3A3E">
      <w:pPr>
        <w:pStyle w:val="Normal2"/>
      </w:pPr>
    </w:p>
    <w:p w14:paraId="4BC937BD" w14:textId="77777777" w:rsidR="00FB5EAA" w:rsidRDefault="00FB5EAA" w:rsidP="008B3A3E">
      <w:pPr>
        <w:pStyle w:val="Normal2"/>
      </w:pPr>
    </w:p>
    <w:p w14:paraId="2D0BECFC" w14:textId="77777777" w:rsidR="00FB5EAA" w:rsidRDefault="00FB5EAA" w:rsidP="008B3A3E">
      <w:pPr>
        <w:pStyle w:val="Normal2"/>
      </w:pPr>
    </w:p>
    <w:p w14:paraId="3C79A9C3" w14:textId="77777777" w:rsidR="00FB5EAA" w:rsidRDefault="00FB5EAA" w:rsidP="008B3A3E">
      <w:pPr>
        <w:pStyle w:val="Normal2"/>
      </w:pPr>
    </w:p>
    <w:p w14:paraId="1E1DEC19" w14:textId="77777777" w:rsidR="00FB5EAA" w:rsidRDefault="00FB5EAA" w:rsidP="008B3A3E">
      <w:pPr>
        <w:pStyle w:val="Normal2"/>
      </w:pPr>
    </w:p>
    <w:p w14:paraId="34EF7106" w14:textId="77777777" w:rsidR="00FB5EAA" w:rsidRPr="008B3A3E" w:rsidRDefault="00FB5EAA" w:rsidP="008B3A3E">
      <w:pPr>
        <w:pStyle w:val="Normal2"/>
      </w:pPr>
    </w:p>
    <w:p w14:paraId="359B73C1" w14:textId="77777777" w:rsidR="0043336E" w:rsidRDefault="0043336E" w:rsidP="008B3A3E">
      <w:pPr>
        <w:pStyle w:val="Heading1"/>
        <w:ind w:left="0"/>
        <w:jc w:val="left"/>
        <w:rPr>
          <w:w w:val="110"/>
        </w:rPr>
      </w:pPr>
    </w:p>
    <w:p w14:paraId="32691C62" w14:textId="77777777" w:rsidR="008B3A3E" w:rsidRPr="008B3A3E" w:rsidRDefault="008B3A3E" w:rsidP="008B3A3E"/>
    <w:p w14:paraId="2FAD6201" w14:textId="010EF361" w:rsidR="0043336E" w:rsidRDefault="0043336E" w:rsidP="0043336E">
      <w:pPr>
        <w:pStyle w:val="Heading1"/>
      </w:pPr>
      <w:r>
        <w:rPr>
          <w:w w:val="110"/>
        </w:rPr>
        <w:t>CHAPTER</w:t>
      </w:r>
      <w:r>
        <w:rPr>
          <w:spacing w:val="161"/>
          <w:w w:val="110"/>
        </w:rPr>
        <w:t xml:space="preserve"> </w:t>
      </w:r>
      <w:r>
        <w:rPr>
          <w:w w:val="110"/>
        </w:rPr>
        <w:t>-</w:t>
      </w:r>
      <w:r>
        <w:rPr>
          <w:spacing w:val="157"/>
          <w:w w:val="110"/>
        </w:rPr>
        <w:t xml:space="preserve"> </w:t>
      </w:r>
      <w:r>
        <w:rPr>
          <w:w w:val="110"/>
        </w:rPr>
        <w:t>8</w:t>
      </w:r>
    </w:p>
    <w:p w14:paraId="39D4F719" w14:textId="77777777" w:rsidR="009C4D19" w:rsidRDefault="009C4D19" w:rsidP="004750B0">
      <w:pPr>
        <w:pStyle w:val="ListParagraph"/>
        <w:tabs>
          <w:tab w:val="left" w:pos="426"/>
        </w:tabs>
        <w:spacing w:before="22" w:after="240"/>
        <w:ind w:left="142" w:firstLine="0"/>
        <w:jc w:val="center"/>
        <w:rPr>
          <w:b/>
          <w:bCs/>
          <w:sz w:val="32"/>
          <w:szCs w:val="32"/>
        </w:rPr>
      </w:pPr>
    </w:p>
    <w:p w14:paraId="163FE0DA" w14:textId="77777777" w:rsidR="0043336E" w:rsidRDefault="0043336E" w:rsidP="004750B0">
      <w:pPr>
        <w:pStyle w:val="ListParagraph"/>
        <w:tabs>
          <w:tab w:val="left" w:pos="426"/>
        </w:tabs>
        <w:spacing w:before="22" w:after="240"/>
        <w:ind w:left="142" w:firstLine="0"/>
        <w:jc w:val="center"/>
        <w:rPr>
          <w:b/>
          <w:bCs/>
          <w:sz w:val="32"/>
          <w:szCs w:val="32"/>
        </w:rPr>
      </w:pPr>
    </w:p>
    <w:p w14:paraId="76C66208" w14:textId="77777777" w:rsidR="0043336E" w:rsidRDefault="0043336E" w:rsidP="004750B0">
      <w:pPr>
        <w:pStyle w:val="ListParagraph"/>
        <w:tabs>
          <w:tab w:val="left" w:pos="426"/>
        </w:tabs>
        <w:spacing w:before="22" w:after="240"/>
        <w:ind w:left="142" w:firstLine="0"/>
        <w:jc w:val="center"/>
        <w:rPr>
          <w:b/>
          <w:bCs/>
          <w:sz w:val="32"/>
          <w:szCs w:val="32"/>
        </w:rPr>
      </w:pPr>
    </w:p>
    <w:p w14:paraId="621EEEF3" w14:textId="77777777" w:rsidR="0043336E" w:rsidRDefault="0043336E" w:rsidP="004750B0">
      <w:pPr>
        <w:pStyle w:val="ListParagraph"/>
        <w:tabs>
          <w:tab w:val="left" w:pos="426"/>
        </w:tabs>
        <w:spacing w:before="22" w:after="240"/>
        <w:ind w:left="142" w:firstLine="0"/>
        <w:jc w:val="center"/>
        <w:rPr>
          <w:b/>
          <w:bCs/>
          <w:sz w:val="32"/>
          <w:szCs w:val="32"/>
        </w:rPr>
      </w:pPr>
    </w:p>
    <w:p w14:paraId="41525CF0" w14:textId="77777777" w:rsidR="0043336E" w:rsidRDefault="0043336E" w:rsidP="004750B0">
      <w:pPr>
        <w:pStyle w:val="ListParagraph"/>
        <w:tabs>
          <w:tab w:val="left" w:pos="426"/>
        </w:tabs>
        <w:spacing w:before="22" w:after="240"/>
        <w:ind w:left="142" w:firstLine="0"/>
        <w:jc w:val="center"/>
        <w:rPr>
          <w:b/>
          <w:bCs/>
          <w:sz w:val="32"/>
          <w:szCs w:val="32"/>
        </w:rPr>
      </w:pPr>
    </w:p>
    <w:p w14:paraId="74D67930" w14:textId="77777777" w:rsidR="0043336E" w:rsidRDefault="0043336E" w:rsidP="004750B0">
      <w:pPr>
        <w:pStyle w:val="ListParagraph"/>
        <w:tabs>
          <w:tab w:val="left" w:pos="426"/>
        </w:tabs>
        <w:spacing w:before="22" w:after="240"/>
        <w:ind w:left="142" w:firstLine="0"/>
        <w:jc w:val="center"/>
        <w:rPr>
          <w:b/>
          <w:bCs/>
          <w:sz w:val="32"/>
          <w:szCs w:val="32"/>
        </w:rPr>
      </w:pPr>
    </w:p>
    <w:p w14:paraId="4B0558B4" w14:textId="77777777" w:rsidR="0043336E" w:rsidRDefault="0043336E" w:rsidP="004750B0">
      <w:pPr>
        <w:pStyle w:val="ListParagraph"/>
        <w:tabs>
          <w:tab w:val="left" w:pos="426"/>
        </w:tabs>
        <w:spacing w:before="22" w:after="240"/>
        <w:ind w:left="142" w:firstLine="0"/>
        <w:jc w:val="center"/>
        <w:rPr>
          <w:b/>
          <w:bCs/>
          <w:sz w:val="32"/>
          <w:szCs w:val="32"/>
        </w:rPr>
      </w:pPr>
    </w:p>
    <w:p w14:paraId="187FF193" w14:textId="77777777" w:rsidR="008B3A3E" w:rsidRDefault="008B3A3E" w:rsidP="004750B0">
      <w:pPr>
        <w:pStyle w:val="ListParagraph"/>
        <w:tabs>
          <w:tab w:val="left" w:pos="426"/>
        </w:tabs>
        <w:spacing w:before="22" w:after="240"/>
        <w:ind w:left="142" w:firstLine="0"/>
        <w:jc w:val="center"/>
        <w:rPr>
          <w:b/>
          <w:bCs/>
          <w:sz w:val="32"/>
          <w:szCs w:val="32"/>
        </w:rPr>
      </w:pPr>
    </w:p>
    <w:p w14:paraId="61A21845" w14:textId="77777777" w:rsidR="0043336E" w:rsidRDefault="0043336E" w:rsidP="004750B0">
      <w:pPr>
        <w:pStyle w:val="ListParagraph"/>
        <w:tabs>
          <w:tab w:val="left" w:pos="426"/>
        </w:tabs>
        <w:spacing w:before="22" w:after="240"/>
        <w:ind w:left="142" w:firstLine="0"/>
        <w:jc w:val="center"/>
        <w:rPr>
          <w:b/>
          <w:bCs/>
          <w:sz w:val="32"/>
          <w:szCs w:val="32"/>
        </w:rPr>
      </w:pPr>
    </w:p>
    <w:p w14:paraId="2C5A4BD9" w14:textId="77777777" w:rsidR="008B3A3E" w:rsidRDefault="008B3A3E" w:rsidP="004750B0">
      <w:pPr>
        <w:pStyle w:val="ListParagraph"/>
        <w:tabs>
          <w:tab w:val="left" w:pos="426"/>
        </w:tabs>
        <w:spacing w:before="22" w:after="240"/>
        <w:ind w:left="142" w:firstLine="0"/>
        <w:jc w:val="center"/>
        <w:rPr>
          <w:b/>
          <w:bCs/>
          <w:sz w:val="32"/>
          <w:szCs w:val="32"/>
        </w:rPr>
      </w:pPr>
    </w:p>
    <w:p w14:paraId="256CBD18" w14:textId="77777777" w:rsidR="008B3A3E" w:rsidRDefault="008B3A3E" w:rsidP="004750B0">
      <w:pPr>
        <w:pStyle w:val="ListParagraph"/>
        <w:tabs>
          <w:tab w:val="left" w:pos="426"/>
        </w:tabs>
        <w:spacing w:before="22" w:after="240"/>
        <w:ind w:left="142" w:firstLine="0"/>
        <w:jc w:val="center"/>
        <w:rPr>
          <w:b/>
          <w:bCs/>
          <w:sz w:val="32"/>
          <w:szCs w:val="32"/>
        </w:rPr>
      </w:pPr>
    </w:p>
    <w:p w14:paraId="347C8AC3" w14:textId="77777777" w:rsidR="0043336E" w:rsidRPr="00C61AB0" w:rsidRDefault="0043336E" w:rsidP="00C61AB0">
      <w:pPr>
        <w:tabs>
          <w:tab w:val="left" w:pos="426"/>
        </w:tabs>
        <w:spacing w:before="22" w:after="240"/>
        <w:rPr>
          <w:b/>
          <w:bCs/>
          <w:sz w:val="32"/>
          <w:szCs w:val="32"/>
        </w:rPr>
      </w:pPr>
    </w:p>
    <w:p w14:paraId="59F15711" w14:textId="260D1B0A" w:rsidR="002E475D" w:rsidRPr="002E475D" w:rsidRDefault="00ED4F61" w:rsidP="002E475D">
      <w:pPr>
        <w:pStyle w:val="ListParagraph"/>
        <w:tabs>
          <w:tab w:val="left" w:pos="426"/>
        </w:tabs>
        <w:spacing w:before="100" w:beforeAutospacing="1" w:after="100" w:afterAutospacing="1"/>
        <w:ind w:left="142" w:firstLine="0"/>
        <w:jc w:val="center"/>
        <w:rPr>
          <w:b/>
          <w:bCs/>
          <w:sz w:val="32"/>
          <w:szCs w:val="32"/>
        </w:rPr>
      </w:pPr>
      <w:r>
        <w:rPr>
          <w:b/>
          <w:bCs/>
          <w:sz w:val="32"/>
          <w:szCs w:val="32"/>
        </w:rPr>
        <w:lastRenderedPageBreak/>
        <w:t xml:space="preserve">8. </w:t>
      </w:r>
      <w:r w:rsidR="006333B0" w:rsidRPr="009328BF">
        <w:rPr>
          <w:b/>
          <w:bCs/>
          <w:sz w:val="32"/>
          <w:szCs w:val="32"/>
        </w:rPr>
        <w:t>REFERENCES</w:t>
      </w:r>
    </w:p>
    <w:p w14:paraId="577CCAE7" w14:textId="2147C8DC" w:rsidR="009328BF" w:rsidRPr="00514312" w:rsidRDefault="009328BF" w:rsidP="007B01AE">
      <w:pPr>
        <w:pStyle w:val="ListParagraph"/>
        <w:spacing w:before="40" w:after="40" w:line="480" w:lineRule="auto"/>
        <w:ind w:left="57" w:right="57" w:firstLine="0"/>
        <w:jc w:val="both"/>
        <w:rPr>
          <w:spacing w:val="-1"/>
          <w:sz w:val="24"/>
          <w:szCs w:val="24"/>
          <w:lang w:val="en-IN" w:eastAsia="en-IN"/>
        </w:rPr>
      </w:pPr>
      <w:r w:rsidRPr="00514312">
        <w:rPr>
          <w:spacing w:val="-1"/>
          <w:sz w:val="24"/>
          <w:szCs w:val="24"/>
        </w:rPr>
        <w:t xml:space="preserve">1) </w:t>
      </w:r>
      <w:r w:rsidRPr="007B01AE">
        <w:rPr>
          <w:b/>
          <w:bCs/>
          <w:spacing w:val="-1"/>
          <w:sz w:val="24"/>
          <w:szCs w:val="24"/>
        </w:rPr>
        <w:t>Joudaki &amp; Rehman</w:t>
      </w:r>
      <w:r w:rsidRPr="00514312">
        <w:rPr>
          <w:spacing w:val="-1"/>
          <w:sz w:val="24"/>
          <w:szCs w:val="24"/>
        </w:rPr>
        <w:t>, Hand Gesture Recognition</w:t>
      </w:r>
      <w:r w:rsidR="00BB7F2F">
        <w:rPr>
          <w:spacing w:val="-1"/>
          <w:sz w:val="24"/>
          <w:szCs w:val="24"/>
        </w:rPr>
        <w:t>.</w:t>
      </w:r>
    </w:p>
    <w:p w14:paraId="6980F03C" w14:textId="77777777" w:rsidR="009328BF" w:rsidRPr="009C73D3" w:rsidRDefault="009328BF" w:rsidP="007B01AE">
      <w:pPr>
        <w:pStyle w:val="ListParagraph"/>
        <w:spacing w:before="40" w:after="40" w:line="480" w:lineRule="auto"/>
        <w:ind w:left="57" w:right="57" w:firstLine="0"/>
        <w:jc w:val="both"/>
        <w:rPr>
          <w:spacing w:val="-1"/>
          <w:sz w:val="24"/>
          <w:szCs w:val="24"/>
          <w:u w:val="single"/>
        </w:rPr>
      </w:pPr>
      <w:r w:rsidRPr="009C73D3">
        <w:rPr>
          <w:spacing w:val="-1"/>
          <w:sz w:val="24"/>
          <w:szCs w:val="24"/>
          <w:u w:val="single"/>
        </w:rPr>
        <w:t>https//doi.org/10.1504/ijcvr.2022.119239</w:t>
      </w:r>
    </w:p>
    <w:p w14:paraId="128D125B" w14:textId="77777777"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2) </w:t>
      </w:r>
      <w:r w:rsidRPr="007B01AE">
        <w:rPr>
          <w:b/>
          <w:bCs/>
          <w:spacing w:val="-1"/>
          <w:sz w:val="24"/>
          <w:szCs w:val="24"/>
        </w:rPr>
        <w:t>Sharma &amp; Anand</w:t>
      </w:r>
      <w:r w:rsidRPr="00514312">
        <w:rPr>
          <w:spacing w:val="-1"/>
          <w:sz w:val="24"/>
          <w:szCs w:val="24"/>
        </w:rPr>
        <w:t>, Implementation of Deep projects and optimizers.</w:t>
      </w:r>
    </w:p>
    <w:p w14:paraId="4905D765" w14:textId="6923E652" w:rsidR="009328BF" w:rsidRPr="009C73D3" w:rsidRDefault="009328BF" w:rsidP="007B01AE">
      <w:pPr>
        <w:pStyle w:val="ListParagraph"/>
        <w:spacing w:before="40" w:after="40" w:line="480" w:lineRule="auto"/>
        <w:ind w:left="57" w:right="57" w:firstLine="0"/>
        <w:jc w:val="both"/>
        <w:rPr>
          <w:spacing w:val="-1"/>
          <w:sz w:val="24"/>
          <w:szCs w:val="24"/>
          <w:u w:val="single"/>
        </w:rPr>
      </w:pPr>
      <w:r w:rsidRPr="009C73D3">
        <w:rPr>
          <w:spacing w:val="-1"/>
          <w:sz w:val="24"/>
          <w:szCs w:val="24"/>
          <w:u w:val="single"/>
        </w:rPr>
        <w:t>https//doi.org/10.1016/j.gvc.2021.200032</w:t>
      </w:r>
    </w:p>
    <w:p w14:paraId="00250939" w14:textId="77777777"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3) </w:t>
      </w:r>
      <w:r w:rsidRPr="007B01AE">
        <w:rPr>
          <w:b/>
          <w:bCs/>
          <w:spacing w:val="-1"/>
          <w:sz w:val="24"/>
          <w:szCs w:val="24"/>
        </w:rPr>
        <w:t>Wadhawan &amp; Kumar</w:t>
      </w:r>
      <w:r w:rsidRPr="00514312">
        <w:rPr>
          <w:spacing w:val="-1"/>
          <w:sz w:val="24"/>
          <w:szCs w:val="24"/>
        </w:rPr>
        <w:t>, Deep Learning- Based Language Recognition System.</w:t>
      </w:r>
    </w:p>
    <w:p w14:paraId="27DF86C8" w14:textId="0968AF15"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4) </w:t>
      </w:r>
      <w:r w:rsidRPr="007B01AE">
        <w:rPr>
          <w:b/>
          <w:bCs/>
          <w:spacing w:val="-1"/>
          <w:sz w:val="24"/>
          <w:szCs w:val="24"/>
        </w:rPr>
        <w:t>Kolivand, Joudaki S</w:t>
      </w:r>
      <w:r w:rsidRPr="00514312">
        <w:rPr>
          <w:spacing w:val="-1"/>
          <w:sz w:val="24"/>
          <w:szCs w:val="24"/>
        </w:rPr>
        <w:t>, Framework for Language Alphabet Hand Posture Recognition</w:t>
      </w:r>
      <w:r w:rsidR="00BB7F2F">
        <w:rPr>
          <w:spacing w:val="-1"/>
          <w:sz w:val="24"/>
          <w:szCs w:val="24"/>
        </w:rPr>
        <w:t>.</w:t>
      </w:r>
    </w:p>
    <w:p w14:paraId="45426D8A" w14:textId="77777777" w:rsidR="009328BF"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5) </w:t>
      </w:r>
      <w:r w:rsidRPr="007B01AE">
        <w:rPr>
          <w:b/>
          <w:bCs/>
          <w:spacing w:val="-1"/>
          <w:sz w:val="24"/>
          <w:szCs w:val="24"/>
        </w:rPr>
        <w:t>MohammedA, Lv J, IslamM &amp; Sang Y</w:t>
      </w:r>
      <w:r w:rsidRPr="00514312">
        <w:rPr>
          <w:spacing w:val="-1"/>
          <w:sz w:val="24"/>
          <w:szCs w:val="24"/>
        </w:rPr>
        <w:t>, Gesture Recognition Network for High- Dynamic Hand Gesture Recognition.</w:t>
      </w:r>
    </w:p>
    <w:p w14:paraId="12A6BF80" w14:textId="1E96B03A" w:rsidR="00A072E1" w:rsidRPr="00514312" w:rsidRDefault="00BB7F2F" w:rsidP="007B01AE">
      <w:pPr>
        <w:pStyle w:val="ListParagraph"/>
        <w:spacing w:before="40" w:after="40" w:line="480" w:lineRule="auto"/>
        <w:ind w:left="57" w:right="57" w:firstLine="0"/>
        <w:jc w:val="both"/>
        <w:rPr>
          <w:sz w:val="24"/>
          <w:szCs w:val="24"/>
        </w:rPr>
      </w:pPr>
      <w:r>
        <w:rPr>
          <w:spacing w:val="-1"/>
          <w:sz w:val="24"/>
          <w:szCs w:val="24"/>
        </w:rPr>
        <w:t xml:space="preserve">6) </w:t>
      </w:r>
      <w:r w:rsidR="00FE587C" w:rsidRPr="009C73D3">
        <w:rPr>
          <w:b/>
          <w:bCs/>
          <w:sz w:val="24"/>
          <w:szCs w:val="24"/>
        </w:rPr>
        <w:t>A Varaprasadh, NSV Krishna Reddy</w:t>
      </w:r>
      <w:r w:rsidR="00DE2D10" w:rsidRPr="009C73D3">
        <w:rPr>
          <w:b/>
          <w:bCs/>
          <w:sz w:val="24"/>
          <w:szCs w:val="24"/>
        </w:rPr>
        <w:t>,</w:t>
      </w:r>
      <w:r w:rsidR="00FE587C" w:rsidRPr="009C73D3">
        <w:rPr>
          <w:b/>
          <w:bCs/>
          <w:sz w:val="24"/>
          <w:szCs w:val="24"/>
        </w:rPr>
        <w:t xml:space="preserve"> D Krishna Vamsi</w:t>
      </w:r>
      <w:r w:rsidR="00DE2D10" w:rsidRPr="00DE2D10">
        <w:rPr>
          <w:sz w:val="24"/>
          <w:szCs w:val="24"/>
        </w:rPr>
        <w:t>,</w:t>
      </w:r>
      <w:r w:rsidR="00DE2D10">
        <w:t xml:space="preserve"> </w:t>
      </w:r>
      <w:r w:rsidRPr="00BB7F2F">
        <w:rPr>
          <w:sz w:val="24"/>
          <w:szCs w:val="24"/>
        </w:rPr>
        <w:t>A Robust Sign Language And Hand Gesture Recognition System Using Convolution Neural Networks</w:t>
      </w:r>
      <w:r>
        <w:rPr>
          <w:sz w:val="24"/>
          <w:szCs w:val="24"/>
        </w:rPr>
        <w:t>.</w:t>
      </w:r>
    </w:p>
    <w:p w14:paraId="77169CBB" w14:textId="77777777" w:rsidR="009328BF" w:rsidRPr="009328BF" w:rsidRDefault="009328BF" w:rsidP="009328BF">
      <w:pPr>
        <w:pStyle w:val="ListParagraph"/>
        <w:tabs>
          <w:tab w:val="left" w:pos="997"/>
          <w:tab w:val="left" w:pos="998"/>
        </w:tabs>
        <w:spacing w:before="22"/>
        <w:ind w:left="1717" w:firstLine="0"/>
        <w:rPr>
          <w:b/>
          <w:bCs/>
          <w:sz w:val="32"/>
          <w:szCs w:val="32"/>
        </w:rPr>
      </w:pPr>
    </w:p>
    <w:p w14:paraId="528EF395" w14:textId="15296B98" w:rsidR="00822DDA" w:rsidRPr="00514312" w:rsidRDefault="00822DDA" w:rsidP="00514312">
      <w:pPr>
        <w:pStyle w:val="Normal2"/>
        <w:ind w:firstLine="0"/>
      </w:pPr>
    </w:p>
    <w:sectPr w:rsidR="00822DDA" w:rsidRPr="00514312" w:rsidSect="00E74F30">
      <w:footerReference w:type="default" r:id="rId32"/>
      <w:pgSz w:w="11910" w:h="16840"/>
      <w:pgMar w:top="1340" w:right="880" w:bottom="280" w:left="1160" w:header="0" w:footer="794"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29"/>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94BBC" w14:textId="77777777" w:rsidR="00871B4B" w:rsidRDefault="00871B4B">
      <w:r>
        <w:separator/>
      </w:r>
    </w:p>
  </w:endnote>
  <w:endnote w:type="continuationSeparator" w:id="0">
    <w:p w14:paraId="38E9B17B" w14:textId="77777777" w:rsidR="00871B4B" w:rsidRDefault="0087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imesNewRomanPS-BoldMT">
    <w:altName w:val="Segoe Print"/>
    <w:charset w:val="00"/>
    <w:family w:val="auto"/>
    <w:pitch w:val="default"/>
  </w:font>
  <w:font w:name="Lucida Calligraphy">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A" w14:textId="77777777" w:rsidR="00822DDA" w:rsidRDefault="00820CD0">
    <w:pPr>
      <w:pStyle w:val="BodyText"/>
      <w:spacing w:line="14" w:lineRule="auto"/>
      <w:rPr>
        <w:sz w:val="20"/>
      </w:rPr>
    </w:pPr>
    <w:r>
      <w:pict w14:anchorId="528EF3B8">
        <v:shapetype id="_x0000_t202" coordsize="21600,21600" o:spt="202" path="m,l,21600r21600,l21600,xe">
          <v:stroke joinstyle="miter"/>
          <v:path gradientshapeok="t" o:connecttype="rect"/>
        </v:shapetype>
        <v:shape id="_x0000_s2049" type="#_x0000_t202" style="position:absolute;margin-left:286.8pt;margin-top:797.95pt;width:19.45pt;height:16.4pt;z-index:-251658752;mso-position-horizontal-relative:page;mso-position-vertical-relative:page;mso-width-relative:page;mso-height-relative:page" filled="f" stroked="f">
          <v:textbox inset="0,0,0,0">
            <w:txbxContent>
              <w:p w14:paraId="528EF3BF" w14:textId="77777777" w:rsidR="00822DDA" w:rsidRDefault="00822DDA">
                <w:pPr>
                  <w:spacing w:before="54"/>
                  <w:ind w:left="60"/>
                </w:pP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179271"/>
      <w:docPartObj>
        <w:docPartGallery w:val="Page Numbers (Bottom of Page)"/>
        <w:docPartUnique/>
      </w:docPartObj>
    </w:sdtPr>
    <w:sdtEndPr>
      <w:rPr>
        <w:noProof/>
      </w:rPr>
    </w:sdtEndPr>
    <w:sdtContent>
      <w:p w14:paraId="5369F87D" w14:textId="6760E8C6"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4" w14:textId="77777777" w:rsidR="00822DDA" w:rsidRDefault="00822DDA">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5" w14:textId="77777777" w:rsidR="00822DDA" w:rsidRDefault="00822DD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132105"/>
      <w:docPartObj>
        <w:docPartGallery w:val="Page Numbers (Bottom of Page)"/>
        <w:docPartUnique/>
      </w:docPartObj>
    </w:sdtPr>
    <w:sdtEndPr>
      <w:rPr>
        <w:noProof/>
      </w:rPr>
    </w:sdtEndPr>
    <w:sdtContent>
      <w:p w14:paraId="5E5DD407" w14:textId="09A675D4" w:rsidR="002D020D" w:rsidRDefault="002D02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6" w14:textId="0A9056C7" w:rsidR="00822DDA" w:rsidRDefault="00822DDA">
    <w:pPr>
      <w:pStyle w:val="BodyText"/>
      <w:spacing w:line="14" w:lineRule="auto"/>
      <w:rPr>
        <w:sz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110081"/>
      <w:docPartObj>
        <w:docPartGallery w:val="Page Numbers (Bottom of Page)"/>
        <w:docPartUnique/>
      </w:docPartObj>
    </w:sdtPr>
    <w:sdtEndPr>
      <w:rPr>
        <w:noProof/>
      </w:rPr>
    </w:sdtEndPr>
    <w:sdtContent>
      <w:p w14:paraId="6BE8E2A1" w14:textId="77777777" w:rsidR="00E74F30" w:rsidRDefault="00E74F30">
        <w:pPr>
          <w:pStyle w:val="Footer"/>
          <w:jc w:val="center"/>
        </w:pPr>
      </w:p>
      <w:p w14:paraId="780C8081" w14:textId="6196A947" w:rsidR="00C30053" w:rsidRDefault="00C30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7" w14:textId="496D1006" w:rsidR="00822DDA" w:rsidRDefault="00822DD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B" w14:textId="77777777" w:rsidR="00822DDA" w:rsidRDefault="00822DD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C" w14:textId="77777777" w:rsidR="00822DDA" w:rsidRDefault="00822DD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D" w14:textId="77777777" w:rsidR="00822DDA" w:rsidRDefault="00822DD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602702"/>
      <w:docPartObj>
        <w:docPartGallery w:val="Page Numbers (Bottom of Page)"/>
        <w:docPartUnique/>
      </w:docPartObj>
    </w:sdtPr>
    <w:sdtEndPr>
      <w:rPr>
        <w:noProof/>
      </w:rPr>
    </w:sdtEndPr>
    <w:sdtContent>
      <w:p w14:paraId="544A1891" w14:textId="64701FE5"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AE" w14:textId="229F4C98" w:rsidR="00822DDA" w:rsidRDefault="00822DD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F" w14:textId="77777777" w:rsidR="00822DDA" w:rsidRDefault="00822DD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1" w14:textId="77777777" w:rsidR="00822DDA" w:rsidRDefault="00822DD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318859"/>
      <w:docPartObj>
        <w:docPartGallery w:val="Page Numbers (Bottom of Page)"/>
        <w:docPartUnique/>
      </w:docPartObj>
    </w:sdtPr>
    <w:sdtEndPr>
      <w:rPr>
        <w:noProof/>
      </w:rPr>
    </w:sdtEndPr>
    <w:sdtContent>
      <w:p w14:paraId="6E1F10A6" w14:textId="6CD4B748"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2" w14:textId="5AA103E3" w:rsidR="00822DDA" w:rsidRDefault="00822DDA">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3" w14:textId="77777777" w:rsidR="00822DDA" w:rsidRDefault="00822DD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D25AE" w14:textId="77777777" w:rsidR="00871B4B" w:rsidRDefault="00871B4B">
      <w:r>
        <w:separator/>
      </w:r>
    </w:p>
  </w:footnote>
  <w:footnote w:type="continuationSeparator" w:id="0">
    <w:p w14:paraId="712AB372" w14:textId="77777777" w:rsidR="00871B4B" w:rsidRDefault="0087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629C" w14:textId="77777777" w:rsidR="00886F97" w:rsidRDefault="00886F97">
    <w:pPr>
      <w:pStyle w:val="Header"/>
    </w:pPr>
  </w:p>
  <w:p w14:paraId="6E141A3C" w14:textId="77777777" w:rsidR="00A06817" w:rsidRDefault="00A06817">
    <w:pPr>
      <w:pStyle w:val="Header"/>
    </w:pPr>
  </w:p>
  <w:p w14:paraId="1197D099" w14:textId="77777777" w:rsidR="00886F97" w:rsidRDefault="00886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2"/>
      <w:numFmt w:val="decimal"/>
      <w:lvlText w:val="%1"/>
      <w:lvlJc w:val="left"/>
      <w:pPr>
        <w:ind w:left="1246" w:hanging="770"/>
      </w:pPr>
      <w:rPr>
        <w:rFonts w:hint="default"/>
        <w:lang w:val="en-US" w:eastAsia="en-US" w:bidi="ar-SA"/>
      </w:rPr>
    </w:lvl>
    <w:lvl w:ilvl="1">
      <w:start w:val="1"/>
      <w:numFmt w:val="decimal"/>
      <w:lvlText w:val="%1.%2."/>
      <w:lvlJc w:val="left"/>
      <w:pPr>
        <w:ind w:left="1246" w:hanging="77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20" w:hanging="360"/>
      </w:pPr>
      <w:rPr>
        <w:rFonts w:ascii="Wingdings" w:eastAsia="Wingdings" w:hAnsi="Wingdings" w:cs="Wingdings" w:hint="default"/>
        <w:w w:val="100"/>
        <w:sz w:val="24"/>
        <w:szCs w:val="24"/>
        <w:lang w:val="en-US" w:eastAsia="en-US" w:bidi="ar-SA"/>
      </w:rPr>
    </w:lvl>
    <w:lvl w:ilvl="3">
      <w:numFmt w:val="bullet"/>
      <w:lvlText w:val="•"/>
      <w:lvlJc w:val="left"/>
      <w:pPr>
        <w:ind w:left="3296" w:hanging="360"/>
      </w:pPr>
      <w:rPr>
        <w:rFonts w:hint="default"/>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173" w:hanging="360"/>
      </w:pPr>
      <w:rPr>
        <w:rFonts w:hint="default"/>
        <w:lang w:val="en-US" w:eastAsia="en-US" w:bidi="ar-SA"/>
      </w:rPr>
    </w:lvl>
    <w:lvl w:ilvl="6">
      <w:numFmt w:val="bullet"/>
      <w:lvlText w:val="•"/>
      <w:lvlJc w:val="left"/>
      <w:pPr>
        <w:ind w:left="6112" w:hanging="360"/>
      </w:pPr>
      <w:rPr>
        <w:rFonts w:hint="default"/>
        <w:lang w:val="en-US" w:eastAsia="en-US" w:bidi="ar-SA"/>
      </w:rPr>
    </w:lvl>
    <w:lvl w:ilvl="7">
      <w:numFmt w:val="bullet"/>
      <w:lvlText w:val="•"/>
      <w:lvlJc w:val="left"/>
      <w:pPr>
        <w:ind w:left="7050" w:hanging="360"/>
      </w:pPr>
      <w:rPr>
        <w:rFonts w:hint="default"/>
        <w:lang w:val="en-US" w:eastAsia="en-US" w:bidi="ar-SA"/>
      </w:rPr>
    </w:lvl>
    <w:lvl w:ilvl="8">
      <w:numFmt w:val="bullet"/>
      <w:lvlText w:val="•"/>
      <w:lvlJc w:val="left"/>
      <w:pPr>
        <w:ind w:left="7989" w:hanging="360"/>
      </w:pPr>
      <w:rPr>
        <w:rFonts w:hint="default"/>
        <w:lang w:val="en-US" w:eastAsia="en-US" w:bidi="ar-SA"/>
      </w:rPr>
    </w:lvl>
  </w:abstractNum>
  <w:abstractNum w:abstractNumId="1" w15:restartNumberingAfterBreak="0">
    <w:nsid w:val="CF092B84"/>
    <w:multiLevelType w:val="multilevel"/>
    <w:tmpl w:val="CF092B84"/>
    <w:lvl w:ilvl="0">
      <w:start w:val="1"/>
      <w:numFmt w:val="decimal"/>
      <w:lvlText w:val="%1."/>
      <w:lvlJc w:val="left"/>
      <w:pPr>
        <w:ind w:left="3620" w:hanging="319"/>
        <w:jc w:val="right"/>
      </w:pPr>
      <w:rPr>
        <w:rFonts w:ascii="Times New Roman" w:eastAsia="Times New Roman" w:hAnsi="Times New Roman" w:cs="Times New Roman" w:hint="default"/>
        <w:b/>
        <w:bCs/>
        <w:w w:val="99"/>
        <w:sz w:val="32"/>
        <w:szCs w:val="32"/>
        <w:lang w:val="en-US" w:eastAsia="en-US" w:bidi="ar-SA"/>
      </w:rPr>
    </w:lvl>
    <w:lvl w:ilvl="1">
      <w:numFmt w:val="bullet"/>
      <w:lvlText w:val="•"/>
      <w:lvlJc w:val="left"/>
      <w:pPr>
        <w:ind w:left="4244" w:hanging="319"/>
      </w:pPr>
      <w:rPr>
        <w:rFonts w:hint="default"/>
        <w:lang w:val="en-US" w:eastAsia="en-US" w:bidi="ar-SA"/>
      </w:rPr>
    </w:lvl>
    <w:lvl w:ilvl="2">
      <w:numFmt w:val="bullet"/>
      <w:lvlText w:val="•"/>
      <w:lvlJc w:val="left"/>
      <w:pPr>
        <w:ind w:left="4869" w:hanging="319"/>
      </w:pPr>
      <w:rPr>
        <w:rFonts w:hint="default"/>
        <w:lang w:val="en-US" w:eastAsia="en-US" w:bidi="ar-SA"/>
      </w:rPr>
    </w:lvl>
    <w:lvl w:ilvl="3">
      <w:numFmt w:val="bullet"/>
      <w:lvlText w:val="•"/>
      <w:lvlJc w:val="left"/>
      <w:pPr>
        <w:ind w:left="5493" w:hanging="319"/>
      </w:pPr>
      <w:rPr>
        <w:rFonts w:hint="default"/>
        <w:lang w:val="en-US" w:eastAsia="en-US" w:bidi="ar-SA"/>
      </w:rPr>
    </w:lvl>
    <w:lvl w:ilvl="4">
      <w:numFmt w:val="bullet"/>
      <w:lvlText w:val="•"/>
      <w:lvlJc w:val="left"/>
      <w:pPr>
        <w:ind w:left="6118" w:hanging="319"/>
      </w:pPr>
      <w:rPr>
        <w:rFonts w:hint="default"/>
        <w:lang w:val="en-US" w:eastAsia="en-US" w:bidi="ar-SA"/>
      </w:rPr>
    </w:lvl>
    <w:lvl w:ilvl="5">
      <w:numFmt w:val="bullet"/>
      <w:lvlText w:val="•"/>
      <w:lvlJc w:val="left"/>
      <w:pPr>
        <w:ind w:left="6743" w:hanging="319"/>
      </w:pPr>
      <w:rPr>
        <w:rFonts w:hint="default"/>
        <w:lang w:val="en-US" w:eastAsia="en-US" w:bidi="ar-SA"/>
      </w:rPr>
    </w:lvl>
    <w:lvl w:ilvl="6">
      <w:numFmt w:val="bullet"/>
      <w:lvlText w:val="•"/>
      <w:lvlJc w:val="left"/>
      <w:pPr>
        <w:ind w:left="7367" w:hanging="319"/>
      </w:pPr>
      <w:rPr>
        <w:rFonts w:hint="default"/>
        <w:lang w:val="en-US" w:eastAsia="en-US" w:bidi="ar-SA"/>
      </w:rPr>
    </w:lvl>
    <w:lvl w:ilvl="7">
      <w:numFmt w:val="bullet"/>
      <w:lvlText w:val="•"/>
      <w:lvlJc w:val="left"/>
      <w:pPr>
        <w:ind w:left="7992" w:hanging="319"/>
      </w:pPr>
      <w:rPr>
        <w:rFonts w:hint="default"/>
        <w:lang w:val="en-US" w:eastAsia="en-US" w:bidi="ar-SA"/>
      </w:rPr>
    </w:lvl>
    <w:lvl w:ilvl="8">
      <w:numFmt w:val="bullet"/>
      <w:lvlText w:val="•"/>
      <w:lvlJc w:val="left"/>
      <w:pPr>
        <w:ind w:left="8617" w:hanging="319"/>
      </w:pPr>
      <w:rPr>
        <w:rFonts w:hint="default"/>
        <w:lang w:val="en-US" w:eastAsia="en-US" w:bidi="ar-SA"/>
      </w:rPr>
    </w:lvl>
  </w:abstractNum>
  <w:abstractNum w:abstractNumId="2" w15:restartNumberingAfterBreak="0">
    <w:nsid w:val="0053208E"/>
    <w:multiLevelType w:val="multilevel"/>
    <w:tmpl w:val="0053208E"/>
    <w:lvl w:ilvl="0">
      <w:start w:val="1"/>
      <w:numFmt w:val="decimal"/>
      <w:lvlText w:val="%1."/>
      <w:lvlJc w:val="left"/>
      <w:pPr>
        <w:ind w:left="640" w:hanging="36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91"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00" w:hanging="420"/>
      </w:pPr>
      <w:rPr>
        <w:rFonts w:hint="default"/>
        <w:lang w:val="en-US" w:eastAsia="en-US" w:bidi="ar-SA"/>
      </w:rPr>
    </w:lvl>
    <w:lvl w:ilvl="3">
      <w:numFmt w:val="bullet"/>
      <w:lvlText w:val="•"/>
      <w:lvlJc w:val="left"/>
      <w:pPr>
        <w:ind w:left="2545" w:hanging="420"/>
      </w:pPr>
      <w:rPr>
        <w:rFonts w:hint="default"/>
        <w:lang w:val="en-US" w:eastAsia="en-US" w:bidi="ar-SA"/>
      </w:rPr>
    </w:lvl>
    <w:lvl w:ilvl="4">
      <w:numFmt w:val="bullet"/>
      <w:lvlText w:val="•"/>
      <w:lvlJc w:val="left"/>
      <w:pPr>
        <w:ind w:left="3591" w:hanging="420"/>
      </w:pPr>
      <w:rPr>
        <w:rFonts w:hint="default"/>
        <w:lang w:val="en-US" w:eastAsia="en-US" w:bidi="ar-SA"/>
      </w:rPr>
    </w:lvl>
    <w:lvl w:ilvl="5">
      <w:numFmt w:val="bullet"/>
      <w:lvlText w:val="•"/>
      <w:lvlJc w:val="left"/>
      <w:pPr>
        <w:ind w:left="4637" w:hanging="420"/>
      </w:pPr>
      <w:rPr>
        <w:rFonts w:hint="default"/>
        <w:lang w:val="en-US" w:eastAsia="en-US" w:bidi="ar-SA"/>
      </w:rPr>
    </w:lvl>
    <w:lvl w:ilvl="6">
      <w:numFmt w:val="bullet"/>
      <w:lvlText w:val="•"/>
      <w:lvlJc w:val="left"/>
      <w:pPr>
        <w:ind w:left="5683" w:hanging="420"/>
      </w:pPr>
      <w:rPr>
        <w:rFonts w:hint="default"/>
        <w:lang w:val="en-US" w:eastAsia="en-US" w:bidi="ar-SA"/>
      </w:rPr>
    </w:lvl>
    <w:lvl w:ilvl="7">
      <w:numFmt w:val="bullet"/>
      <w:lvlText w:val="•"/>
      <w:lvlJc w:val="left"/>
      <w:pPr>
        <w:ind w:left="6729" w:hanging="420"/>
      </w:pPr>
      <w:rPr>
        <w:rFonts w:hint="default"/>
        <w:lang w:val="en-US" w:eastAsia="en-US" w:bidi="ar-SA"/>
      </w:rPr>
    </w:lvl>
    <w:lvl w:ilvl="8">
      <w:numFmt w:val="bullet"/>
      <w:lvlText w:val="•"/>
      <w:lvlJc w:val="left"/>
      <w:pPr>
        <w:ind w:left="7774" w:hanging="420"/>
      </w:pPr>
      <w:rPr>
        <w:rFonts w:hint="default"/>
        <w:lang w:val="en-US" w:eastAsia="en-US" w:bidi="ar-SA"/>
      </w:rPr>
    </w:lvl>
  </w:abstractNum>
  <w:abstractNum w:abstractNumId="3" w15:restartNumberingAfterBreak="0">
    <w:nsid w:val="0248C179"/>
    <w:multiLevelType w:val="multilevel"/>
    <w:tmpl w:val="0248C179"/>
    <w:lvl w:ilvl="0">
      <w:start w:val="4"/>
      <w:numFmt w:val="decimal"/>
      <w:lvlText w:val="%1"/>
      <w:lvlJc w:val="left"/>
      <w:pPr>
        <w:ind w:left="1038" w:hanging="562"/>
      </w:pPr>
      <w:rPr>
        <w:rFonts w:hint="default"/>
        <w:lang w:val="en-US" w:eastAsia="en-US" w:bidi="ar-SA"/>
      </w:rPr>
    </w:lvl>
    <w:lvl w:ilvl="1">
      <w:start w:val="1"/>
      <w:numFmt w:val="decimal"/>
      <w:lvlText w:val="%1.%2"/>
      <w:lvlJc w:val="left"/>
      <w:pPr>
        <w:ind w:left="1038"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97" w:hanging="360"/>
      </w:pPr>
      <w:rPr>
        <w:rFonts w:ascii="Symbol" w:eastAsia="Symbol" w:hAnsi="Symbol" w:cs="Symbol" w:hint="default"/>
        <w:w w:val="100"/>
        <w:sz w:val="24"/>
        <w:szCs w:val="24"/>
        <w:lang w:val="en-US" w:eastAsia="en-US" w:bidi="ar-SA"/>
      </w:rPr>
    </w:lvl>
    <w:lvl w:ilvl="3">
      <w:numFmt w:val="bullet"/>
      <w:lvlText w:val="•"/>
      <w:lvlJc w:val="left"/>
      <w:pPr>
        <w:ind w:left="3760" w:hanging="360"/>
      </w:pPr>
      <w:rPr>
        <w:rFonts w:hint="default"/>
        <w:lang w:val="en-US" w:eastAsia="en-US" w:bidi="ar-SA"/>
      </w:rPr>
    </w:lvl>
    <w:lvl w:ilvl="4">
      <w:numFmt w:val="bullet"/>
      <w:lvlText w:val="•"/>
      <w:lvlJc w:val="left"/>
      <w:pPr>
        <w:ind w:left="4632" w:hanging="360"/>
      </w:pPr>
      <w:rPr>
        <w:rFonts w:hint="default"/>
        <w:lang w:val="en-US" w:eastAsia="en-US" w:bidi="ar-SA"/>
      </w:rPr>
    </w:lvl>
    <w:lvl w:ilvl="5">
      <w:numFmt w:val="bullet"/>
      <w:lvlText w:val="•"/>
      <w:lvlJc w:val="left"/>
      <w:pPr>
        <w:ind w:left="5504" w:hanging="360"/>
      </w:pPr>
      <w:rPr>
        <w:rFonts w:hint="default"/>
        <w:lang w:val="en-US" w:eastAsia="en-US" w:bidi="ar-SA"/>
      </w:rPr>
    </w:lvl>
    <w:lvl w:ilvl="6">
      <w:numFmt w:val="bullet"/>
      <w:lvlText w:val="•"/>
      <w:lvlJc w:val="left"/>
      <w:pPr>
        <w:ind w:left="6377" w:hanging="360"/>
      </w:pPr>
      <w:rPr>
        <w:rFonts w:hint="default"/>
        <w:lang w:val="en-US" w:eastAsia="en-US" w:bidi="ar-SA"/>
      </w:rPr>
    </w:lvl>
    <w:lvl w:ilvl="7">
      <w:numFmt w:val="bullet"/>
      <w:lvlText w:val="•"/>
      <w:lvlJc w:val="left"/>
      <w:pPr>
        <w:ind w:left="7249" w:hanging="360"/>
      </w:pPr>
      <w:rPr>
        <w:rFonts w:hint="default"/>
        <w:lang w:val="en-US" w:eastAsia="en-US" w:bidi="ar-SA"/>
      </w:rPr>
    </w:lvl>
    <w:lvl w:ilvl="8">
      <w:numFmt w:val="bullet"/>
      <w:lvlText w:val="•"/>
      <w:lvlJc w:val="left"/>
      <w:pPr>
        <w:ind w:left="8121" w:hanging="360"/>
      </w:pPr>
      <w:rPr>
        <w:rFonts w:hint="default"/>
        <w:lang w:val="en-US" w:eastAsia="en-US" w:bidi="ar-SA"/>
      </w:rPr>
    </w:lvl>
  </w:abstractNum>
  <w:abstractNum w:abstractNumId="4" w15:restartNumberingAfterBreak="0">
    <w:nsid w:val="035455A1"/>
    <w:multiLevelType w:val="hybridMultilevel"/>
    <w:tmpl w:val="40F45150"/>
    <w:lvl w:ilvl="0" w:tplc="9B185AE4">
      <w:start w:val="8"/>
      <w:numFmt w:val="bullet"/>
      <w:lvlText w:val="-"/>
      <w:lvlJc w:val="left"/>
      <w:pPr>
        <w:ind w:left="417" w:hanging="360"/>
      </w:pPr>
      <w:rPr>
        <w:rFonts w:ascii="Times New Roman" w:eastAsia="Times New Roman" w:hAnsi="Times New Roman" w:cs="Times New Roman" w:hint="default"/>
      </w:rPr>
    </w:lvl>
    <w:lvl w:ilvl="1" w:tplc="40090003" w:tentative="1">
      <w:start w:val="1"/>
      <w:numFmt w:val="bullet"/>
      <w:lvlText w:val="o"/>
      <w:lvlJc w:val="left"/>
      <w:pPr>
        <w:ind w:left="1137" w:hanging="360"/>
      </w:pPr>
      <w:rPr>
        <w:rFonts w:ascii="Courier New" w:hAnsi="Courier New" w:cs="Courier New" w:hint="default"/>
      </w:rPr>
    </w:lvl>
    <w:lvl w:ilvl="2" w:tplc="40090005" w:tentative="1">
      <w:start w:val="1"/>
      <w:numFmt w:val="bullet"/>
      <w:lvlText w:val=""/>
      <w:lvlJc w:val="left"/>
      <w:pPr>
        <w:ind w:left="1857" w:hanging="360"/>
      </w:pPr>
      <w:rPr>
        <w:rFonts w:ascii="Wingdings" w:hAnsi="Wingdings" w:hint="default"/>
      </w:rPr>
    </w:lvl>
    <w:lvl w:ilvl="3" w:tplc="40090001" w:tentative="1">
      <w:start w:val="1"/>
      <w:numFmt w:val="bullet"/>
      <w:lvlText w:val=""/>
      <w:lvlJc w:val="left"/>
      <w:pPr>
        <w:ind w:left="2577" w:hanging="360"/>
      </w:pPr>
      <w:rPr>
        <w:rFonts w:ascii="Symbol" w:hAnsi="Symbol" w:hint="default"/>
      </w:rPr>
    </w:lvl>
    <w:lvl w:ilvl="4" w:tplc="40090003" w:tentative="1">
      <w:start w:val="1"/>
      <w:numFmt w:val="bullet"/>
      <w:lvlText w:val="o"/>
      <w:lvlJc w:val="left"/>
      <w:pPr>
        <w:ind w:left="3297" w:hanging="360"/>
      </w:pPr>
      <w:rPr>
        <w:rFonts w:ascii="Courier New" w:hAnsi="Courier New" w:cs="Courier New" w:hint="default"/>
      </w:rPr>
    </w:lvl>
    <w:lvl w:ilvl="5" w:tplc="40090005" w:tentative="1">
      <w:start w:val="1"/>
      <w:numFmt w:val="bullet"/>
      <w:lvlText w:val=""/>
      <w:lvlJc w:val="left"/>
      <w:pPr>
        <w:ind w:left="4017" w:hanging="360"/>
      </w:pPr>
      <w:rPr>
        <w:rFonts w:ascii="Wingdings" w:hAnsi="Wingdings" w:hint="default"/>
      </w:rPr>
    </w:lvl>
    <w:lvl w:ilvl="6" w:tplc="40090001" w:tentative="1">
      <w:start w:val="1"/>
      <w:numFmt w:val="bullet"/>
      <w:lvlText w:val=""/>
      <w:lvlJc w:val="left"/>
      <w:pPr>
        <w:ind w:left="4737" w:hanging="360"/>
      </w:pPr>
      <w:rPr>
        <w:rFonts w:ascii="Symbol" w:hAnsi="Symbol" w:hint="default"/>
      </w:rPr>
    </w:lvl>
    <w:lvl w:ilvl="7" w:tplc="40090003" w:tentative="1">
      <w:start w:val="1"/>
      <w:numFmt w:val="bullet"/>
      <w:lvlText w:val="o"/>
      <w:lvlJc w:val="left"/>
      <w:pPr>
        <w:ind w:left="5457" w:hanging="360"/>
      </w:pPr>
      <w:rPr>
        <w:rFonts w:ascii="Courier New" w:hAnsi="Courier New" w:cs="Courier New" w:hint="default"/>
      </w:rPr>
    </w:lvl>
    <w:lvl w:ilvl="8" w:tplc="40090005" w:tentative="1">
      <w:start w:val="1"/>
      <w:numFmt w:val="bullet"/>
      <w:lvlText w:val=""/>
      <w:lvlJc w:val="left"/>
      <w:pPr>
        <w:ind w:left="6177" w:hanging="360"/>
      </w:pPr>
      <w:rPr>
        <w:rFonts w:ascii="Wingdings" w:hAnsi="Wingdings" w:hint="default"/>
      </w:rPr>
    </w:lvl>
  </w:abstractNum>
  <w:abstractNum w:abstractNumId="5" w15:restartNumberingAfterBreak="0">
    <w:nsid w:val="05B4D4C5"/>
    <w:multiLevelType w:val="singleLevel"/>
    <w:tmpl w:val="05B4D4C5"/>
    <w:lvl w:ilvl="0">
      <w:start w:val="1"/>
      <w:numFmt w:val="bullet"/>
      <w:lvlText w:val=""/>
      <w:lvlJc w:val="left"/>
      <w:pPr>
        <w:tabs>
          <w:tab w:val="left" w:pos="420"/>
        </w:tabs>
        <w:ind w:left="420" w:hanging="420"/>
      </w:pPr>
      <w:rPr>
        <w:rFonts w:ascii="Wingdings" w:hAnsi="Wingdings" w:hint="default"/>
        <w:sz w:val="16"/>
        <w:szCs w:val="16"/>
      </w:rPr>
    </w:lvl>
  </w:abstractNum>
  <w:abstractNum w:abstractNumId="6" w15:restartNumberingAfterBreak="0">
    <w:nsid w:val="09C036DC"/>
    <w:multiLevelType w:val="multilevel"/>
    <w:tmpl w:val="594E56E0"/>
    <w:lvl w:ilvl="0">
      <w:start w:val="6"/>
      <w:numFmt w:val="decimal"/>
      <w:lvlText w:val="%1."/>
      <w:lvlJc w:val="left"/>
      <w:pPr>
        <w:ind w:left="1717" w:hanging="360"/>
      </w:pPr>
      <w:rPr>
        <w:rFonts w:hint="default"/>
      </w:rPr>
    </w:lvl>
    <w:lvl w:ilvl="1">
      <w:start w:val="1"/>
      <w:numFmt w:val="decimal"/>
      <w:isLgl/>
      <w:lvlText w:val="%1.%2"/>
      <w:lvlJc w:val="left"/>
      <w:pPr>
        <w:ind w:left="2137" w:hanging="420"/>
      </w:pPr>
      <w:rPr>
        <w:rFonts w:hint="default"/>
      </w:rPr>
    </w:lvl>
    <w:lvl w:ilvl="2">
      <w:start w:val="1"/>
      <w:numFmt w:val="decimal"/>
      <w:isLgl/>
      <w:lvlText w:val="%1.%2.%3"/>
      <w:lvlJc w:val="left"/>
      <w:pPr>
        <w:ind w:left="2797" w:hanging="720"/>
      </w:pPr>
      <w:rPr>
        <w:rFonts w:hint="default"/>
      </w:rPr>
    </w:lvl>
    <w:lvl w:ilvl="3">
      <w:start w:val="1"/>
      <w:numFmt w:val="decimal"/>
      <w:isLgl/>
      <w:lvlText w:val="%1.%2.%3.%4"/>
      <w:lvlJc w:val="left"/>
      <w:pPr>
        <w:ind w:left="3517" w:hanging="1080"/>
      </w:pPr>
      <w:rPr>
        <w:rFonts w:hint="default"/>
      </w:rPr>
    </w:lvl>
    <w:lvl w:ilvl="4">
      <w:start w:val="1"/>
      <w:numFmt w:val="decimal"/>
      <w:isLgl/>
      <w:lvlText w:val="%1.%2.%3.%4.%5"/>
      <w:lvlJc w:val="left"/>
      <w:pPr>
        <w:ind w:left="3877" w:hanging="1080"/>
      </w:pPr>
      <w:rPr>
        <w:rFonts w:hint="default"/>
      </w:rPr>
    </w:lvl>
    <w:lvl w:ilvl="5">
      <w:start w:val="1"/>
      <w:numFmt w:val="decimal"/>
      <w:isLgl/>
      <w:lvlText w:val="%1.%2.%3.%4.%5.%6"/>
      <w:lvlJc w:val="left"/>
      <w:pPr>
        <w:ind w:left="4597" w:hanging="1440"/>
      </w:pPr>
      <w:rPr>
        <w:rFonts w:hint="default"/>
      </w:rPr>
    </w:lvl>
    <w:lvl w:ilvl="6">
      <w:start w:val="1"/>
      <w:numFmt w:val="decimal"/>
      <w:isLgl/>
      <w:lvlText w:val="%1.%2.%3.%4.%5.%6.%7"/>
      <w:lvlJc w:val="left"/>
      <w:pPr>
        <w:ind w:left="4957" w:hanging="1440"/>
      </w:pPr>
      <w:rPr>
        <w:rFonts w:hint="default"/>
      </w:rPr>
    </w:lvl>
    <w:lvl w:ilvl="7">
      <w:start w:val="1"/>
      <w:numFmt w:val="decimal"/>
      <w:isLgl/>
      <w:lvlText w:val="%1.%2.%3.%4.%5.%6.%7.%8"/>
      <w:lvlJc w:val="left"/>
      <w:pPr>
        <w:ind w:left="5677" w:hanging="1800"/>
      </w:pPr>
      <w:rPr>
        <w:rFonts w:hint="default"/>
      </w:rPr>
    </w:lvl>
    <w:lvl w:ilvl="8">
      <w:start w:val="1"/>
      <w:numFmt w:val="decimal"/>
      <w:isLgl/>
      <w:lvlText w:val="%1.%2.%3.%4.%5.%6.%7.%8.%9"/>
      <w:lvlJc w:val="left"/>
      <w:pPr>
        <w:ind w:left="6397" w:hanging="2160"/>
      </w:pPr>
      <w:rPr>
        <w:rFonts w:hint="default"/>
      </w:rPr>
    </w:lvl>
  </w:abstractNum>
  <w:abstractNum w:abstractNumId="7" w15:restartNumberingAfterBreak="0">
    <w:nsid w:val="10B229C5"/>
    <w:multiLevelType w:val="hybridMultilevel"/>
    <w:tmpl w:val="4718E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943630"/>
    <w:multiLevelType w:val="hybridMultilevel"/>
    <w:tmpl w:val="637CFC12"/>
    <w:lvl w:ilvl="0" w:tplc="8898C88E">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7F189C"/>
    <w:multiLevelType w:val="singleLevel"/>
    <w:tmpl w:val="1C7F189C"/>
    <w:lvl w:ilvl="0">
      <w:start w:val="1"/>
      <w:numFmt w:val="bullet"/>
      <w:lvlText w:val=""/>
      <w:lvlJc w:val="left"/>
      <w:pPr>
        <w:tabs>
          <w:tab w:val="left" w:pos="420"/>
        </w:tabs>
        <w:ind w:left="420" w:hanging="420"/>
      </w:pPr>
      <w:rPr>
        <w:rFonts w:ascii="Wingdings" w:hAnsi="Wingdings" w:hint="default"/>
        <w:sz w:val="18"/>
        <w:szCs w:val="18"/>
      </w:rPr>
    </w:lvl>
  </w:abstractNum>
  <w:abstractNum w:abstractNumId="10" w15:restartNumberingAfterBreak="0">
    <w:nsid w:val="25B654F3"/>
    <w:multiLevelType w:val="multilevel"/>
    <w:tmpl w:val="25B654F3"/>
    <w:lvl w:ilvl="0">
      <w:start w:val="3"/>
      <w:numFmt w:val="decimal"/>
      <w:lvlText w:val="%1"/>
      <w:lvlJc w:val="left"/>
      <w:pPr>
        <w:ind w:left="1038" w:hanging="562"/>
      </w:pPr>
      <w:rPr>
        <w:rFonts w:hint="default"/>
        <w:lang w:val="en-US" w:eastAsia="en-US" w:bidi="ar-SA"/>
      </w:rPr>
    </w:lvl>
    <w:lvl w:ilvl="1">
      <w:start w:val="1"/>
      <w:numFmt w:val="decimal"/>
      <w:lvlText w:val="%1.%2."/>
      <w:lvlJc w:val="left"/>
      <w:pPr>
        <w:ind w:left="1038" w:hanging="56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05" w:hanging="562"/>
      </w:pPr>
      <w:rPr>
        <w:rFonts w:hint="default"/>
        <w:lang w:val="en-US" w:eastAsia="en-US" w:bidi="ar-SA"/>
      </w:rPr>
    </w:lvl>
    <w:lvl w:ilvl="3">
      <w:numFmt w:val="bullet"/>
      <w:lvlText w:val="•"/>
      <w:lvlJc w:val="left"/>
      <w:pPr>
        <w:ind w:left="3687" w:hanging="562"/>
      </w:pPr>
      <w:rPr>
        <w:rFonts w:hint="default"/>
        <w:lang w:val="en-US" w:eastAsia="en-US" w:bidi="ar-SA"/>
      </w:rPr>
    </w:lvl>
    <w:lvl w:ilvl="4">
      <w:numFmt w:val="bullet"/>
      <w:lvlText w:val="•"/>
      <w:lvlJc w:val="left"/>
      <w:pPr>
        <w:ind w:left="4570" w:hanging="562"/>
      </w:pPr>
      <w:rPr>
        <w:rFonts w:hint="default"/>
        <w:lang w:val="en-US" w:eastAsia="en-US" w:bidi="ar-SA"/>
      </w:rPr>
    </w:lvl>
    <w:lvl w:ilvl="5">
      <w:numFmt w:val="bullet"/>
      <w:lvlText w:val="•"/>
      <w:lvlJc w:val="left"/>
      <w:pPr>
        <w:ind w:left="5453" w:hanging="562"/>
      </w:pPr>
      <w:rPr>
        <w:rFonts w:hint="default"/>
        <w:lang w:val="en-US" w:eastAsia="en-US" w:bidi="ar-SA"/>
      </w:rPr>
    </w:lvl>
    <w:lvl w:ilvl="6">
      <w:numFmt w:val="bullet"/>
      <w:lvlText w:val="•"/>
      <w:lvlJc w:val="left"/>
      <w:pPr>
        <w:ind w:left="6335" w:hanging="562"/>
      </w:pPr>
      <w:rPr>
        <w:rFonts w:hint="default"/>
        <w:lang w:val="en-US" w:eastAsia="en-US" w:bidi="ar-SA"/>
      </w:rPr>
    </w:lvl>
    <w:lvl w:ilvl="7">
      <w:numFmt w:val="bullet"/>
      <w:lvlText w:val="•"/>
      <w:lvlJc w:val="left"/>
      <w:pPr>
        <w:ind w:left="7218" w:hanging="562"/>
      </w:pPr>
      <w:rPr>
        <w:rFonts w:hint="default"/>
        <w:lang w:val="en-US" w:eastAsia="en-US" w:bidi="ar-SA"/>
      </w:rPr>
    </w:lvl>
    <w:lvl w:ilvl="8">
      <w:numFmt w:val="bullet"/>
      <w:lvlText w:val="•"/>
      <w:lvlJc w:val="left"/>
      <w:pPr>
        <w:ind w:left="8101" w:hanging="562"/>
      </w:pPr>
      <w:rPr>
        <w:rFonts w:hint="default"/>
        <w:lang w:val="en-US" w:eastAsia="en-US" w:bidi="ar-SA"/>
      </w:rPr>
    </w:lvl>
  </w:abstractNum>
  <w:abstractNum w:abstractNumId="11" w15:restartNumberingAfterBreak="0">
    <w:nsid w:val="26107E42"/>
    <w:multiLevelType w:val="hybridMultilevel"/>
    <w:tmpl w:val="0B7619B8"/>
    <w:lvl w:ilvl="0" w:tplc="4009000F">
      <w:start w:val="1"/>
      <w:numFmt w:val="decimal"/>
      <w:lvlText w:val="%1."/>
      <w:lvlJc w:val="left"/>
      <w:pPr>
        <w:ind w:left="1717" w:hanging="360"/>
      </w:pPr>
    </w:lvl>
    <w:lvl w:ilvl="1" w:tplc="40090019" w:tentative="1">
      <w:start w:val="1"/>
      <w:numFmt w:val="lowerLetter"/>
      <w:lvlText w:val="%2."/>
      <w:lvlJc w:val="left"/>
      <w:pPr>
        <w:ind w:left="2437" w:hanging="360"/>
      </w:pPr>
    </w:lvl>
    <w:lvl w:ilvl="2" w:tplc="4009001B" w:tentative="1">
      <w:start w:val="1"/>
      <w:numFmt w:val="lowerRoman"/>
      <w:lvlText w:val="%3."/>
      <w:lvlJc w:val="right"/>
      <w:pPr>
        <w:ind w:left="3157" w:hanging="180"/>
      </w:pPr>
    </w:lvl>
    <w:lvl w:ilvl="3" w:tplc="4009000F" w:tentative="1">
      <w:start w:val="1"/>
      <w:numFmt w:val="decimal"/>
      <w:lvlText w:val="%4."/>
      <w:lvlJc w:val="left"/>
      <w:pPr>
        <w:ind w:left="3877" w:hanging="360"/>
      </w:pPr>
    </w:lvl>
    <w:lvl w:ilvl="4" w:tplc="40090019" w:tentative="1">
      <w:start w:val="1"/>
      <w:numFmt w:val="lowerLetter"/>
      <w:lvlText w:val="%5."/>
      <w:lvlJc w:val="left"/>
      <w:pPr>
        <w:ind w:left="4597" w:hanging="360"/>
      </w:pPr>
    </w:lvl>
    <w:lvl w:ilvl="5" w:tplc="4009001B" w:tentative="1">
      <w:start w:val="1"/>
      <w:numFmt w:val="lowerRoman"/>
      <w:lvlText w:val="%6."/>
      <w:lvlJc w:val="right"/>
      <w:pPr>
        <w:ind w:left="5317" w:hanging="180"/>
      </w:pPr>
    </w:lvl>
    <w:lvl w:ilvl="6" w:tplc="4009000F" w:tentative="1">
      <w:start w:val="1"/>
      <w:numFmt w:val="decimal"/>
      <w:lvlText w:val="%7."/>
      <w:lvlJc w:val="left"/>
      <w:pPr>
        <w:ind w:left="6037" w:hanging="360"/>
      </w:pPr>
    </w:lvl>
    <w:lvl w:ilvl="7" w:tplc="40090019" w:tentative="1">
      <w:start w:val="1"/>
      <w:numFmt w:val="lowerLetter"/>
      <w:lvlText w:val="%8."/>
      <w:lvlJc w:val="left"/>
      <w:pPr>
        <w:ind w:left="6757" w:hanging="360"/>
      </w:pPr>
    </w:lvl>
    <w:lvl w:ilvl="8" w:tplc="4009001B" w:tentative="1">
      <w:start w:val="1"/>
      <w:numFmt w:val="lowerRoman"/>
      <w:lvlText w:val="%9."/>
      <w:lvlJc w:val="right"/>
      <w:pPr>
        <w:ind w:left="7477" w:hanging="180"/>
      </w:pPr>
    </w:lvl>
  </w:abstractNum>
  <w:abstractNum w:abstractNumId="12" w15:restartNumberingAfterBreak="0">
    <w:nsid w:val="29C47E6F"/>
    <w:multiLevelType w:val="hybridMultilevel"/>
    <w:tmpl w:val="8C3437D2"/>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3" w15:restartNumberingAfterBreak="0">
    <w:nsid w:val="2C26FD1C"/>
    <w:multiLevelType w:val="singleLevel"/>
    <w:tmpl w:val="2C26FD1C"/>
    <w:lvl w:ilvl="0">
      <w:start w:val="1"/>
      <w:numFmt w:val="bullet"/>
      <w:lvlText w:val=""/>
      <w:lvlJc w:val="left"/>
      <w:pPr>
        <w:tabs>
          <w:tab w:val="left" w:pos="420"/>
        </w:tabs>
        <w:ind w:left="420" w:hanging="420"/>
      </w:pPr>
      <w:rPr>
        <w:rFonts w:ascii="Wingdings" w:hAnsi="Wingdings" w:hint="default"/>
        <w:sz w:val="16"/>
        <w:szCs w:val="16"/>
      </w:rPr>
    </w:lvl>
  </w:abstractNum>
  <w:abstractNum w:abstractNumId="14" w15:restartNumberingAfterBreak="0">
    <w:nsid w:val="46083A5E"/>
    <w:multiLevelType w:val="singleLevel"/>
    <w:tmpl w:val="46083A5E"/>
    <w:lvl w:ilvl="0">
      <w:start w:val="1"/>
      <w:numFmt w:val="bullet"/>
      <w:lvlText w:val=""/>
      <w:lvlJc w:val="left"/>
      <w:pPr>
        <w:tabs>
          <w:tab w:val="left" w:pos="420"/>
        </w:tabs>
        <w:ind w:left="420" w:hanging="420"/>
      </w:pPr>
      <w:rPr>
        <w:rFonts w:ascii="Wingdings" w:hAnsi="Wingdings" w:hint="default"/>
        <w:sz w:val="18"/>
        <w:szCs w:val="18"/>
      </w:rPr>
    </w:lvl>
  </w:abstractNum>
  <w:abstractNum w:abstractNumId="15" w15:restartNumberingAfterBreak="0">
    <w:nsid w:val="4D8708D6"/>
    <w:multiLevelType w:val="hybridMultilevel"/>
    <w:tmpl w:val="704EE3C8"/>
    <w:lvl w:ilvl="0" w:tplc="B496502E">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37755B"/>
    <w:multiLevelType w:val="multilevel"/>
    <w:tmpl w:val="F2962F2C"/>
    <w:lvl w:ilvl="0">
      <w:start w:val="1"/>
      <w:numFmt w:val="decimal"/>
      <w:lvlText w:val="%1"/>
      <w:lvlJc w:val="left"/>
      <w:pPr>
        <w:ind w:left="360" w:hanging="360"/>
      </w:pPr>
      <w:rPr>
        <w:rFonts w:hint="default"/>
      </w:rPr>
    </w:lvl>
    <w:lvl w:ilvl="1">
      <w:start w:val="1"/>
      <w:numFmt w:val="decimal"/>
      <w:lvlText w:val="%1.%2"/>
      <w:lvlJc w:val="left"/>
      <w:pPr>
        <w:ind w:left="836" w:hanging="360"/>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17" w15:restartNumberingAfterBreak="0">
    <w:nsid w:val="59ADCABA"/>
    <w:multiLevelType w:val="multilevel"/>
    <w:tmpl w:val="59ADCABA"/>
    <w:lvl w:ilvl="0">
      <w:start w:val="1"/>
      <w:numFmt w:val="decimal"/>
      <w:lvlText w:val="%1"/>
      <w:lvlJc w:val="left"/>
      <w:pPr>
        <w:ind w:left="909" w:hanging="793"/>
      </w:pPr>
      <w:rPr>
        <w:rFonts w:hint="default"/>
        <w:lang w:val="en-US" w:eastAsia="en-US" w:bidi="ar-SA"/>
      </w:rPr>
    </w:lvl>
    <w:lvl w:ilvl="1">
      <w:start w:val="1"/>
      <w:numFmt w:val="decimal"/>
      <w:lvlText w:val="%1.%2."/>
      <w:lvlJc w:val="left"/>
      <w:pPr>
        <w:ind w:left="909" w:hanging="7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93" w:hanging="793"/>
      </w:pPr>
      <w:rPr>
        <w:rFonts w:hint="default"/>
        <w:lang w:val="en-US" w:eastAsia="en-US" w:bidi="ar-SA"/>
      </w:rPr>
    </w:lvl>
    <w:lvl w:ilvl="3">
      <w:numFmt w:val="bullet"/>
      <w:lvlText w:val="•"/>
      <w:lvlJc w:val="left"/>
      <w:pPr>
        <w:ind w:left="3589" w:hanging="793"/>
      </w:pPr>
      <w:rPr>
        <w:rFonts w:hint="default"/>
        <w:lang w:val="en-US" w:eastAsia="en-US" w:bidi="ar-SA"/>
      </w:rPr>
    </w:lvl>
    <w:lvl w:ilvl="4">
      <w:numFmt w:val="bullet"/>
      <w:lvlText w:val="•"/>
      <w:lvlJc w:val="left"/>
      <w:pPr>
        <w:ind w:left="4486" w:hanging="793"/>
      </w:pPr>
      <w:rPr>
        <w:rFonts w:hint="default"/>
        <w:lang w:val="en-US" w:eastAsia="en-US" w:bidi="ar-SA"/>
      </w:rPr>
    </w:lvl>
    <w:lvl w:ilvl="5">
      <w:numFmt w:val="bullet"/>
      <w:lvlText w:val="•"/>
      <w:lvlJc w:val="left"/>
      <w:pPr>
        <w:ind w:left="5383" w:hanging="793"/>
      </w:pPr>
      <w:rPr>
        <w:rFonts w:hint="default"/>
        <w:lang w:val="en-US" w:eastAsia="en-US" w:bidi="ar-SA"/>
      </w:rPr>
    </w:lvl>
    <w:lvl w:ilvl="6">
      <w:numFmt w:val="bullet"/>
      <w:lvlText w:val="•"/>
      <w:lvlJc w:val="left"/>
      <w:pPr>
        <w:ind w:left="6279" w:hanging="793"/>
      </w:pPr>
      <w:rPr>
        <w:rFonts w:hint="default"/>
        <w:lang w:val="en-US" w:eastAsia="en-US" w:bidi="ar-SA"/>
      </w:rPr>
    </w:lvl>
    <w:lvl w:ilvl="7">
      <w:numFmt w:val="bullet"/>
      <w:lvlText w:val="•"/>
      <w:lvlJc w:val="left"/>
      <w:pPr>
        <w:ind w:left="7176" w:hanging="793"/>
      </w:pPr>
      <w:rPr>
        <w:rFonts w:hint="default"/>
        <w:lang w:val="en-US" w:eastAsia="en-US" w:bidi="ar-SA"/>
      </w:rPr>
    </w:lvl>
    <w:lvl w:ilvl="8">
      <w:numFmt w:val="bullet"/>
      <w:lvlText w:val="•"/>
      <w:lvlJc w:val="left"/>
      <w:pPr>
        <w:ind w:left="8073" w:hanging="793"/>
      </w:pPr>
      <w:rPr>
        <w:rFonts w:hint="default"/>
        <w:lang w:val="en-US" w:eastAsia="en-US" w:bidi="ar-SA"/>
      </w:rPr>
    </w:lvl>
  </w:abstractNum>
  <w:abstractNum w:abstractNumId="18" w15:restartNumberingAfterBreak="0">
    <w:nsid w:val="72183CF9"/>
    <w:multiLevelType w:val="multilevel"/>
    <w:tmpl w:val="72183CF9"/>
    <w:lvl w:ilvl="0">
      <w:numFmt w:val="bullet"/>
      <w:lvlText w:val=""/>
      <w:lvlJc w:val="left"/>
      <w:pPr>
        <w:ind w:left="421" w:hanging="363"/>
      </w:pPr>
      <w:rPr>
        <w:rFonts w:ascii="Symbol" w:eastAsia="Symbol" w:hAnsi="Symbol" w:cs="Symbol" w:hint="default"/>
        <w:w w:val="98"/>
        <w:sz w:val="24"/>
        <w:szCs w:val="24"/>
        <w:lang w:val="en-US" w:eastAsia="en-US" w:bidi="ar-SA"/>
      </w:rPr>
    </w:lvl>
    <w:lvl w:ilvl="1">
      <w:numFmt w:val="bullet"/>
      <w:lvlText w:val=""/>
      <w:lvlJc w:val="left"/>
      <w:pPr>
        <w:ind w:left="277" w:hanging="195"/>
      </w:pPr>
      <w:rPr>
        <w:rFonts w:ascii="Symbol" w:eastAsia="Symbol" w:hAnsi="Symbol" w:cs="Symbol" w:hint="default"/>
        <w:w w:val="100"/>
        <w:sz w:val="24"/>
        <w:szCs w:val="24"/>
        <w:lang w:val="en-US" w:eastAsia="en-US" w:bidi="ar-SA"/>
      </w:rPr>
    </w:lvl>
    <w:lvl w:ilvl="2">
      <w:numFmt w:val="bullet"/>
      <w:lvlText w:val=""/>
      <w:lvlJc w:val="left"/>
      <w:pPr>
        <w:ind w:left="1420" w:hanging="764"/>
      </w:pPr>
      <w:rPr>
        <w:rFonts w:ascii="Symbol" w:eastAsia="Symbol" w:hAnsi="Symbol" w:cs="Symbol" w:hint="default"/>
        <w:w w:val="100"/>
        <w:sz w:val="24"/>
        <w:szCs w:val="24"/>
        <w:lang w:val="en-US" w:eastAsia="en-US" w:bidi="ar-SA"/>
      </w:rPr>
    </w:lvl>
    <w:lvl w:ilvl="3">
      <w:numFmt w:val="bullet"/>
      <w:lvlText w:val=""/>
      <w:lvlJc w:val="left"/>
      <w:pPr>
        <w:ind w:left="928" w:hanging="180"/>
      </w:pPr>
      <w:rPr>
        <w:rFonts w:ascii="Wingdings" w:eastAsia="Wingdings" w:hAnsi="Wingdings" w:cs="Wingdings" w:hint="default"/>
        <w:w w:val="100"/>
        <w:sz w:val="24"/>
        <w:szCs w:val="24"/>
        <w:lang w:val="en-US" w:eastAsia="en-US" w:bidi="ar-SA"/>
      </w:rPr>
    </w:lvl>
    <w:lvl w:ilvl="4">
      <w:numFmt w:val="bullet"/>
      <w:lvlText w:val="•"/>
      <w:lvlJc w:val="left"/>
      <w:pPr>
        <w:ind w:left="2543" w:hanging="180"/>
      </w:pPr>
      <w:rPr>
        <w:rFonts w:hint="default"/>
        <w:lang w:val="en-US" w:eastAsia="en-US" w:bidi="ar-SA"/>
      </w:rPr>
    </w:lvl>
    <w:lvl w:ilvl="5">
      <w:numFmt w:val="bullet"/>
      <w:lvlText w:val="•"/>
      <w:lvlJc w:val="left"/>
      <w:pPr>
        <w:ind w:left="3667" w:hanging="180"/>
      </w:pPr>
      <w:rPr>
        <w:rFonts w:hint="default"/>
        <w:lang w:val="en-US" w:eastAsia="en-US" w:bidi="ar-SA"/>
      </w:rPr>
    </w:lvl>
    <w:lvl w:ilvl="6">
      <w:numFmt w:val="bullet"/>
      <w:lvlText w:val="•"/>
      <w:lvlJc w:val="left"/>
      <w:pPr>
        <w:ind w:left="4791" w:hanging="180"/>
      </w:pPr>
      <w:rPr>
        <w:rFonts w:hint="default"/>
        <w:lang w:val="en-US" w:eastAsia="en-US" w:bidi="ar-SA"/>
      </w:rPr>
    </w:lvl>
    <w:lvl w:ilvl="7">
      <w:numFmt w:val="bullet"/>
      <w:lvlText w:val="•"/>
      <w:lvlJc w:val="left"/>
      <w:pPr>
        <w:ind w:left="5915" w:hanging="180"/>
      </w:pPr>
      <w:rPr>
        <w:rFonts w:hint="default"/>
        <w:lang w:val="en-US" w:eastAsia="en-US" w:bidi="ar-SA"/>
      </w:rPr>
    </w:lvl>
    <w:lvl w:ilvl="8">
      <w:numFmt w:val="bullet"/>
      <w:lvlText w:val="•"/>
      <w:lvlJc w:val="left"/>
      <w:pPr>
        <w:ind w:left="7039" w:hanging="180"/>
      </w:pPr>
      <w:rPr>
        <w:rFonts w:hint="default"/>
        <w:lang w:val="en-US" w:eastAsia="en-US" w:bidi="ar-SA"/>
      </w:rPr>
    </w:lvl>
  </w:abstractNum>
  <w:abstractNum w:abstractNumId="19" w15:restartNumberingAfterBreak="0">
    <w:nsid w:val="7809369C"/>
    <w:multiLevelType w:val="multilevel"/>
    <w:tmpl w:val="5BA4356C"/>
    <w:lvl w:ilvl="0">
      <w:start w:val="6"/>
      <w:numFmt w:val="decimal"/>
      <w:lvlText w:val="%1"/>
      <w:lvlJc w:val="left"/>
      <w:pPr>
        <w:ind w:left="360" w:hanging="360"/>
      </w:pPr>
      <w:rPr>
        <w:rFonts w:hint="default"/>
      </w:rPr>
    </w:lvl>
    <w:lvl w:ilvl="1">
      <w:start w:val="2"/>
      <w:numFmt w:val="decimal"/>
      <w:lvlText w:val="%1.%2"/>
      <w:lvlJc w:val="left"/>
      <w:pPr>
        <w:ind w:left="2077" w:hanging="360"/>
      </w:pPr>
      <w:rPr>
        <w:rFonts w:hint="default"/>
      </w:rPr>
    </w:lvl>
    <w:lvl w:ilvl="2">
      <w:start w:val="1"/>
      <w:numFmt w:val="decimal"/>
      <w:lvlText w:val="%1.%2.%3"/>
      <w:lvlJc w:val="left"/>
      <w:pPr>
        <w:ind w:left="4154" w:hanging="720"/>
      </w:pPr>
      <w:rPr>
        <w:rFonts w:hint="default"/>
      </w:rPr>
    </w:lvl>
    <w:lvl w:ilvl="3">
      <w:start w:val="1"/>
      <w:numFmt w:val="decimal"/>
      <w:lvlText w:val="%1.%2.%3.%4"/>
      <w:lvlJc w:val="left"/>
      <w:pPr>
        <w:ind w:left="6231" w:hanging="1080"/>
      </w:pPr>
      <w:rPr>
        <w:rFonts w:hint="default"/>
      </w:rPr>
    </w:lvl>
    <w:lvl w:ilvl="4">
      <w:start w:val="1"/>
      <w:numFmt w:val="decimal"/>
      <w:lvlText w:val="%1.%2.%3.%4.%5"/>
      <w:lvlJc w:val="left"/>
      <w:pPr>
        <w:ind w:left="7948" w:hanging="1080"/>
      </w:pPr>
      <w:rPr>
        <w:rFonts w:hint="default"/>
      </w:rPr>
    </w:lvl>
    <w:lvl w:ilvl="5">
      <w:start w:val="1"/>
      <w:numFmt w:val="decimal"/>
      <w:lvlText w:val="%1.%2.%3.%4.%5.%6"/>
      <w:lvlJc w:val="left"/>
      <w:pPr>
        <w:ind w:left="10025" w:hanging="1440"/>
      </w:pPr>
      <w:rPr>
        <w:rFonts w:hint="default"/>
      </w:rPr>
    </w:lvl>
    <w:lvl w:ilvl="6">
      <w:start w:val="1"/>
      <w:numFmt w:val="decimal"/>
      <w:lvlText w:val="%1.%2.%3.%4.%5.%6.%7"/>
      <w:lvlJc w:val="left"/>
      <w:pPr>
        <w:ind w:left="11742" w:hanging="1440"/>
      </w:pPr>
      <w:rPr>
        <w:rFonts w:hint="default"/>
      </w:rPr>
    </w:lvl>
    <w:lvl w:ilvl="7">
      <w:start w:val="1"/>
      <w:numFmt w:val="decimal"/>
      <w:lvlText w:val="%1.%2.%3.%4.%5.%6.%7.%8"/>
      <w:lvlJc w:val="left"/>
      <w:pPr>
        <w:ind w:left="13819" w:hanging="1800"/>
      </w:pPr>
      <w:rPr>
        <w:rFonts w:hint="default"/>
      </w:rPr>
    </w:lvl>
    <w:lvl w:ilvl="8">
      <w:start w:val="1"/>
      <w:numFmt w:val="decimal"/>
      <w:lvlText w:val="%1.%2.%3.%4.%5.%6.%7.%8.%9"/>
      <w:lvlJc w:val="left"/>
      <w:pPr>
        <w:ind w:left="15896" w:hanging="2160"/>
      </w:pPr>
      <w:rPr>
        <w:rFonts w:hint="default"/>
      </w:rPr>
    </w:lvl>
  </w:abstractNum>
  <w:abstractNum w:abstractNumId="20" w15:restartNumberingAfterBreak="0">
    <w:nsid w:val="786C0F94"/>
    <w:multiLevelType w:val="hybridMultilevel"/>
    <w:tmpl w:val="82F67908"/>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21" w15:restartNumberingAfterBreak="0">
    <w:nsid w:val="7B33230C"/>
    <w:multiLevelType w:val="hybridMultilevel"/>
    <w:tmpl w:val="E9E229C6"/>
    <w:lvl w:ilvl="0" w:tplc="12443D6C">
      <w:start w:val="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17"/>
  </w:num>
  <w:num w:numId="4">
    <w:abstractNumId w:val="0"/>
  </w:num>
  <w:num w:numId="5">
    <w:abstractNumId w:val="13"/>
  </w:num>
  <w:num w:numId="6">
    <w:abstractNumId w:val="5"/>
  </w:num>
  <w:num w:numId="7">
    <w:abstractNumId w:val="10"/>
  </w:num>
  <w:num w:numId="8">
    <w:abstractNumId w:val="18"/>
  </w:num>
  <w:num w:numId="9">
    <w:abstractNumId w:val="3"/>
  </w:num>
  <w:num w:numId="10">
    <w:abstractNumId w:val="9"/>
  </w:num>
  <w:num w:numId="11">
    <w:abstractNumId w:val="14"/>
  </w:num>
  <w:num w:numId="12">
    <w:abstractNumId w:val="11"/>
  </w:num>
  <w:num w:numId="13">
    <w:abstractNumId w:val="6"/>
  </w:num>
  <w:num w:numId="14">
    <w:abstractNumId w:val="19"/>
  </w:num>
  <w:num w:numId="15">
    <w:abstractNumId w:val="16"/>
  </w:num>
  <w:num w:numId="16">
    <w:abstractNumId w:val="12"/>
  </w:num>
  <w:num w:numId="17">
    <w:abstractNumId w:val="7"/>
  </w:num>
  <w:num w:numId="18">
    <w:abstractNumId w:val="20"/>
  </w:num>
  <w:num w:numId="19">
    <w:abstractNumId w:val="4"/>
  </w:num>
  <w:num w:numId="20">
    <w:abstractNumId w:val="15"/>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noPunctuationKerning/>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822DDA"/>
    <w:rsid w:val="00006846"/>
    <w:rsid w:val="0001242C"/>
    <w:rsid w:val="00037C01"/>
    <w:rsid w:val="00040C04"/>
    <w:rsid w:val="000451AC"/>
    <w:rsid w:val="00053170"/>
    <w:rsid w:val="00063990"/>
    <w:rsid w:val="00074E78"/>
    <w:rsid w:val="00083156"/>
    <w:rsid w:val="00085CB1"/>
    <w:rsid w:val="00091206"/>
    <w:rsid w:val="00094629"/>
    <w:rsid w:val="000A08D7"/>
    <w:rsid w:val="000A3871"/>
    <w:rsid w:val="000B1B96"/>
    <w:rsid w:val="000C5364"/>
    <w:rsid w:val="000C5990"/>
    <w:rsid w:val="000D0A52"/>
    <w:rsid w:val="000D2172"/>
    <w:rsid w:val="000D7E77"/>
    <w:rsid w:val="000E29F9"/>
    <w:rsid w:val="000E3337"/>
    <w:rsid w:val="000E413B"/>
    <w:rsid w:val="000E739E"/>
    <w:rsid w:val="001069FE"/>
    <w:rsid w:val="00112DE1"/>
    <w:rsid w:val="001154DC"/>
    <w:rsid w:val="00121A87"/>
    <w:rsid w:val="001328C8"/>
    <w:rsid w:val="0013321D"/>
    <w:rsid w:val="001567B1"/>
    <w:rsid w:val="00157276"/>
    <w:rsid w:val="001604BE"/>
    <w:rsid w:val="00160687"/>
    <w:rsid w:val="0016751E"/>
    <w:rsid w:val="001754E8"/>
    <w:rsid w:val="0018177B"/>
    <w:rsid w:val="00182350"/>
    <w:rsid w:val="001942D0"/>
    <w:rsid w:val="00194555"/>
    <w:rsid w:val="001A3FAA"/>
    <w:rsid w:val="001B471E"/>
    <w:rsid w:val="001C1D02"/>
    <w:rsid w:val="001C3100"/>
    <w:rsid w:val="001D38FA"/>
    <w:rsid w:val="001D7167"/>
    <w:rsid w:val="001E43DF"/>
    <w:rsid w:val="001F2B2D"/>
    <w:rsid w:val="00214C9F"/>
    <w:rsid w:val="0022710D"/>
    <w:rsid w:val="00240776"/>
    <w:rsid w:val="002432F2"/>
    <w:rsid w:val="00261B8A"/>
    <w:rsid w:val="00265EC9"/>
    <w:rsid w:val="002972DD"/>
    <w:rsid w:val="00297F3C"/>
    <w:rsid w:val="002A0C54"/>
    <w:rsid w:val="002A6E7C"/>
    <w:rsid w:val="002D020D"/>
    <w:rsid w:val="002D7509"/>
    <w:rsid w:val="002E475D"/>
    <w:rsid w:val="002E4F6C"/>
    <w:rsid w:val="002F7FE8"/>
    <w:rsid w:val="00305BAE"/>
    <w:rsid w:val="0030769A"/>
    <w:rsid w:val="00310DCA"/>
    <w:rsid w:val="003127FE"/>
    <w:rsid w:val="00324F45"/>
    <w:rsid w:val="00326062"/>
    <w:rsid w:val="00331E02"/>
    <w:rsid w:val="00345862"/>
    <w:rsid w:val="00351961"/>
    <w:rsid w:val="003573A6"/>
    <w:rsid w:val="00370996"/>
    <w:rsid w:val="0038423F"/>
    <w:rsid w:val="003901F6"/>
    <w:rsid w:val="00390E3E"/>
    <w:rsid w:val="00394D41"/>
    <w:rsid w:val="00395430"/>
    <w:rsid w:val="003B41B8"/>
    <w:rsid w:val="003B7A2A"/>
    <w:rsid w:val="003F6E02"/>
    <w:rsid w:val="00400BF4"/>
    <w:rsid w:val="00432079"/>
    <w:rsid w:val="00432B49"/>
    <w:rsid w:val="0043336E"/>
    <w:rsid w:val="004342E9"/>
    <w:rsid w:val="00450F9E"/>
    <w:rsid w:val="00454AEC"/>
    <w:rsid w:val="00455F1D"/>
    <w:rsid w:val="00462BD5"/>
    <w:rsid w:val="00467BAC"/>
    <w:rsid w:val="0047092B"/>
    <w:rsid w:val="00471D8E"/>
    <w:rsid w:val="004750B0"/>
    <w:rsid w:val="0047784E"/>
    <w:rsid w:val="00477FDA"/>
    <w:rsid w:val="004820A6"/>
    <w:rsid w:val="004827A6"/>
    <w:rsid w:val="0048753C"/>
    <w:rsid w:val="004908FD"/>
    <w:rsid w:val="00494997"/>
    <w:rsid w:val="004A1068"/>
    <w:rsid w:val="004A41C0"/>
    <w:rsid w:val="004A5A12"/>
    <w:rsid w:val="004C3BDA"/>
    <w:rsid w:val="004D3EF9"/>
    <w:rsid w:val="004D681D"/>
    <w:rsid w:val="004E6438"/>
    <w:rsid w:val="004E7DA5"/>
    <w:rsid w:val="00514312"/>
    <w:rsid w:val="005212B0"/>
    <w:rsid w:val="00526DBF"/>
    <w:rsid w:val="005309C1"/>
    <w:rsid w:val="005350E4"/>
    <w:rsid w:val="00536830"/>
    <w:rsid w:val="0053759B"/>
    <w:rsid w:val="005950D3"/>
    <w:rsid w:val="00597B83"/>
    <w:rsid w:val="00597C00"/>
    <w:rsid w:val="005B502C"/>
    <w:rsid w:val="005B523E"/>
    <w:rsid w:val="005B7C19"/>
    <w:rsid w:val="005D1E2E"/>
    <w:rsid w:val="005E5E45"/>
    <w:rsid w:val="005F7F07"/>
    <w:rsid w:val="00600CD9"/>
    <w:rsid w:val="0061048A"/>
    <w:rsid w:val="00611958"/>
    <w:rsid w:val="006208D4"/>
    <w:rsid w:val="0062142C"/>
    <w:rsid w:val="00623075"/>
    <w:rsid w:val="006333B0"/>
    <w:rsid w:val="00651763"/>
    <w:rsid w:val="00654257"/>
    <w:rsid w:val="00673400"/>
    <w:rsid w:val="00684B0E"/>
    <w:rsid w:val="0069596D"/>
    <w:rsid w:val="006A5839"/>
    <w:rsid w:val="006B207A"/>
    <w:rsid w:val="006B5D6B"/>
    <w:rsid w:val="006D0A93"/>
    <w:rsid w:val="006D5726"/>
    <w:rsid w:val="006E395C"/>
    <w:rsid w:val="006F0A38"/>
    <w:rsid w:val="007022C8"/>
    <w:rsid w:val="00703D64"/>
    <w:rsid w:val="00707B6E"/>
    <w:rsid w:val="007115DE"/>
    <w:rsid w:val="00720204"/>
    <w:rsid w:val="007451CA"/>
    <w:rsid w:val="00771736"/>
    <w:rsid w:val="00772F8E"/>
    <w:rsid w:val="0077319F"/>
    <w:rsid w:val="007746F0"/>
    <w:rsid w:val="00787E8C"/>
    <w:rsid w:val="0079135F"/>
    <w:rsid w:val="007B01AE"/>
    <w:rsid w:val="007B404A"/>
    <w:rsid w:val="007E0D84"/>
    <w:rsid w:val="007E53CB"/>
    <w:rsid w:val="008051B1"/>
    <w:rsid w:val="00807259"/>
    <w:rsid w:val="00810ABC"/>
    <w:rsid w:val="00820CD0"/>
    <w:rsid w:val="00822770"/>
    <w:rsid w:val="00822C17"/>
    <w:rsid w:val="00822DDA"/>
    <w:rsid w:val="00822FA7"/>
    <w:rsid w:val="00823F65"/>
    <w:rsid w:val="00824BBD"/>
    <w:rsid w:val="00846088"/>
    <w:rsid w:val="00860251"/>
    <w:rsid w:val="00871B4B"/>
    <w:rsid w:val="00885B21"/>
    <w:rsid w:val="00886F97"/>
    <w:rsid w:val="008A2FE2"/>
    <w:rsid w:val="008A3855"/>
    <w:rsid w:val="008A74AD"/>
    <w:rsid w:val="008B3A3E"/>
    <w:rsid w:val="008C3BC4"/>
    <w:rsid w:val="008D01D5"/>
    <w:rsid w:val="008E6E91"/>
    <w:rsid w:val="008E7841"/>
    <w:rsid w:val="008F018B"/>
    <w:rsid w:val="008F3593"/>
    <w:rsid w:val="00900736"/>
    <w:rsid w:val="00910730"/>
    <w:rsid w:val="00924F09"/>
    <w:rsid w:val="00925BC4"/>
    <w:rsid w:val="009328BF"/>
    <w:rsid w:val="00934072"/>
    <w:rsid w:val="009433C6"/>
    <w:rsid w:val="0095791A"/>
    <w:rsid w:val="00962A43"/>
    <w:rsid w:val="009756F6"/>
    <w:rsid w:val="00981BA7"/>
    <w:rsid w:val="0098540F"/>
    <w:rsid w:val="00995379"/>
    <w:rsid w:val="009C0DA5"/>
    <w:rsid w:val="009C4D19"/>
    <w:rsid w:val="009C5338"/>
    <w:rsid w:val="009C73D3"/>
    <w:rsid w:val="009E007D"/>
    <w:rsid w:val="009E3888"/>
    <w:rsid w:val="009F0227"/>
    <w:rsid w:val="009F2F78"/>
    <w:rsid w:val="00A04976"/>
    <w:rsid w:val="00A06817"/>
    <w:rsid w:val="00A072E1"/>
    <w:rsid w:val="00A1544C"/>
    <w:rsid w:val="00A1593B"/>
    <w:rsid w:val="00A21438"/>
    <w:rsid w:val="00A34873"/>
    <w:rsid w:val="00A55FFD"/>
    <w:rsid w:val="00A64413"/>
    <w:rsid w:val="00A75033"/>
    <w:rsid w:val="00A86523"/>
    <w:rsid w:val="00A93AB2"/>
    <w:rsid w:val="00AA0F02"/>
    <w:rsid w:val="00AA73B2"/>
    <w:rsid w:val="00AB1D38"/>
    <w:rsid w:val="00AB314D"/>
    <w:rsid w:val="00AC0BA0"/>
    <w:rsid w:val="00AD76B8"/>
    <w:rsid w:val="00AE3D95"/>
    <w:rsid w:val="00AF733C"/>
    <w:rsid w:val="00B002FA"/>
    <w:rsid w:val="00B01F09"/>
    <w:rsid w:val="00B115CA"/>
    <w:rsid w:val="00B129CD"/>
    <w:rsid w:val="00B35840"/>
    <w:rsid w:val="00B435EA"/>
    <w:rsid w:val="00B47D72"/>
    <w:rsid w:val="00B52C40"/>
    <w:rsid w:val="00B5797F"/>
    <w:rsid w:val="00B653F0"/>
    <w:rsid w:val="00B66349"/>
    <w:rsid w:val="00B74D71"/>
    <w:rsid w:val="00B801D7"/>
    <w:rsid w:val="00B82380"/>
    <w:rsid w:val="00B93DE7"/>
    <w:rsid w:val="00B9547A"/>
    <w:rsid w:val="00BA7933"/>
    <w:rsid w:val="00BB1BDD"/>
    <w:rsid w:val="00BB3291"/>
    <w:rsid w:val="00BB66C2"/>
    <w:rsid w:val="00BB74C9"/>
    <w:rsid w:val="00BB7F2F"/>
    <w:rsid w:val="00BC7263"/>
    <w:rsid w:val="00BD09A2"/>
    <w:rsid w:val="00BF2051"/>
    <w:rsid w:val="00C00569"/>
    <w:rsid w:val="00C025D0"/>
    <w:rsid w:val="00C22590"/>
    <w:rsid w:val="00C22938"/>
    <w:rsid w:val="00C22CF6"/>
    <w:rsid w:val="00C30053"/>
    <w:rsid w:val="00C31E16"/>
    <w:rsid w:val="00C327DC"/>
    <w:rsid w:val="00C52389"/>
    <w:rsid w:val="00C60169"/>
    <w:rsid w:val="00C61AB0"/>
    <w:rsid w:val="00C70CC6"/>
    <w:rsid w:val="00CA4B85"/>
    <w:rsid w:val="00CA5356"/>
    <w:rsid w:val="00CB5964"/>
    <w:rsid w:val="00CB6C4F"/>
    <w:rsid w:val="00CC1817"/>
    <w:rsid w:val="00CC53A9"/>
    <w:rsid w:val="00CC67D1"/>
    <w:rsid w:val="00CC6ABF"/>
    <w:rsid w:val="00CE22F0"/>
    <w:rsid w:val="00CE5CF7"/>
    <w:rsid w:val="00CE5E4A"/>
    <w:rsid w:val="00CF5743"/>
    <w:rsid w:val="00D06F3D"/>
    <w:rsid w:val="00D126DA"/>
    <w:rsid w:val="00D17C5C"/>
    <w:rsid w:val="00D36EBD"/>
    <w:rsid w:val="00D4309A"/>
    <w:rsid w:val="00D45358"/>
    <w:rsid w:val="00D6564B"/>
    <w:rsid w:val="00D7140C"/>
    <w:rsid w:val="00D73F15"/>
    <w:rsid w:val="00D77500"/>
    <w:rsid w:val="00D8112A"/>
    <w:rsid w:val="00DA5499"/>
    <w:rsid w:val="00DA5F03"/>
    <w:rsid w:val="00DB4DC0"/>
    <w:rsid w:val="00DB6280"/>
    <w:rsid w:val="00DB63EB"/>
    <w:rsid w:val="00DB68DB"/>
    <w:rsid w:val="00DE2D10"/>
    <w:rsid w:val="00E02EAA"/>
    <w:rsid w:val="00E05DAA"/>
    <w:rsid w:val="00E07A37"/>
    <w:rsid w:val="00E24810"/>
    <w:rsid w:val="00E47CBB"/>
    <w:rsid w:val="00E60DF3"/>
    <w:rsid w:val="00E65ED9"/>
    <w:rsid w:val="00E74F30"/>
    <w:rsid w:val="00E82301"/>
    <w:rsid w:val="00E83CFC"/>
    <w:rsid w:val="00E8796E"/>
    <w:rsid w:val="00E87CC0"/>
    <w:rsid w:val="00EA65A8"/>
    <w:rsid w:val="00EC1D95"/>
    <w:rsid w:val="00EC6CC0"/>
    <w:rsid w:val="00ED0E96"/>
    <w:rsid w:val="00ED4F61"/>
    <w:rsid w:val="00EF283A"/>
    <w:rsid w:val="00EF55EC"/>
    <w:rsid w:val="00F02A4E"/>
    <w:rsid w:val="00F05AC3"/>
    <w:rsid w:val="00F12F91"/>
    <w:rsid w:val="00F141F3"/>
    <w:rsid w:val="00F14642"/>
    <w:rsid w:val="00F401B6"/>
    <w:rsid w:val="00F47288"/>
    <w:rsid w:val="00F51830"/>
    <w:rsid w:val="00F535C7"/>
    <w:rsid w:val="00F53C13"/>
    <w:rsid w:val="00F546F2"/>
    <w:rsid w:val="00F62620"/>
    <w:rsid w:val="00F7220C"/>
    <w:rsid w:val="00F7474F"/>
    <w:rsid w:val="00F86FB1"/>
    <w:rsid w:val="00F90CC5"/>
    <w:rsid w:val="00F96B0D"/>
    <w:rsid w:val="00FA32FB"/>
    <w:rsid w:val="00FB5EAA"/>
    <w:rsid w:val="00FD7E4C"/>
    <w:rsid w:val="00FE28AE"/>
    <w:rsid w:val="00FE587C"/>
    <w:rsid w:val="15381FC7"/>
    <w:rsid w:val="15807503"/>
    <w:rsid w:val="35816229"/>
    <w:rsid w:val="3DE17BAD"/>
    <w:rsid w:val="44013B4B"/>
    <w:rsid w:val="474512CB"/>
    <w:rsid w:val="475730E8"/>
    <w:rsid w:val="5DCA2495"/>
    <w:rsid w:val="68E74F18"/>
    <w:rsid w:val="7AFB0134"/>
    <w:rsid w:val="7CDB2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528EF15F"/>
  <w15:docId w15:val="{5EC9E015-A693-4762-96C5-AB57CC6B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99"/>
      <w:ind w:left="663" w:right="935"/>
      <w:jc w:val="center"/>
      <w:outlineLvl w:val="0"/>
    </w:pPr>
    <w:rPr>
      <w:rFonts w:ascii="Cambria" w:eastAsia="Cambria" w:hAnsi="Cambria" w:cs="Cambria"/>
      <w:b/>
      <w:bCs/>
      <w:sz w:val="80"/>
      <w:szCs w:val="80"/>
    </w:rPr>
  </w:style>
  <w:style w:type="paragraph" w:styleId="Heading2">
    <w:name w:val="heading 2"/>
    <w:basedOn w:val="Normal"/>
    <w:next w:val="Normal"/>
    <w:uiPriority w:val="1"/>
    <w:qFormat/>
    <w:pPr>
      <w:spacing w:before="86"/>
      <w:ind w:left="2391"/>
      <w:outlineLvl w:val="1"/>
    </w:pPr>
    <w:rPr>
      <w:b/>
      <w:bCs/>
      <w:sz w:val="32"/>
      <w:szCs w:val="32"/>
    </w:rPr>
  </w:style>
  <w:style w:type="paragraph" w:styleId="Heading3">
    <w:name w:val="heading 3"/>
    <w:basedOn w:val="Normal"/>
    <w:next w:val="Normal"/>
    <w:uiPriority w:val="1"/>
    <w:qFormat/>
    <w:pPr>
      <w:ind w:left="748"/>
      <w:outlineLvl w:val="2"/>
    </w:pPr>
    <w:rPr>
      <w:b/>
      <w:bCs/>
      <w:sz w:val="28"/>
      <w:szCs w:val="28"/>
    </w:rPr>
  </w:style>
  <w:style w:type="paragraph" w:styleId="Heading4">
    <w:name w:val="heading 4"/>
    <w:basedOn w:val="Normal"/>
    <w:next w:val="Normal"/>
    <w:uiPriority w:val="1"/>
    <w:qFormat/>
    <w:pPr>
      <w:ind w:left="748"/>
      <w:outlineLvl w:val="3"/>
    </w:pPr>
    <w:rPr>
      <w:b/>
      <w:bCs/>
      <w:sz w:val="24"/>
      <w:szCs w:val="24"/>
    </w:rPr>
  </w:style>
  <w:style w:type="paragraph" w:styleId="Heading6">
    <w:name w:val="heading 6"/>
    <w:basedOn w:val="Normal"/>
    <w:next w:val="Normal"/>
    <w:uiPriority w:val="1"/>
    <w:qFormat/>
    <w:pPr>
      <w:ind w:left="16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qFormat/>
    <w:pPr>
      <w:spacing w:after="200" w:line="276" w:lineRule="auto"/>
      <w:ind w:hanging="1"/>
    </w:pPr>
    <w:rPr>
      <w:rFonts w:ascii="Calibri" w:eastAsia="Calibri" w:hAnsi="Calibri" w:cs="Calibri"/>
      <w:sz w:val="22"/>
      <w:szCs w:val="22"/>
      <w:lang w:val="en-US" w:eastAsia="en-US"/>
    </w:rPr>
  </w:style>
  <w:style w:type="paragraph" w:styleId="BodyText">
    <w:name w:val="Body Text"/>
    <w:basedOn w:val="Normal"/>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val="en-US" w:eastAsia="zh-CN"/>
    </w:rPr>
  </w:style>
  <w:style w:type="paragraph" w:styleId="TOC1">
    <w:name w:val="toc 1"/>
    <w:basedOn w:val="Normal"/>
    <w:next w:val="Normal"/>
    <w:uiPriority w:val="1"/>
    <w:qFormat/>
    <w:pPr>
      <w:spacing w:before="137"/>
      <w:ind w:left="567" w:hanging="361"/>
    </w:pPr>
    <w:rPr>
      <w:b/>
      <w:bCs/>
      <w:sz w:val="24"/>
      <w:szCs w:val="24"/>
      <w:u w:val="single" w:color="000000"/>
    </w:rPr>
  </w:style>
  <w:style w:type="paragraph" w:styleId="TOC2">
    <w:name w:val="toc 2"/>
    <w:basedOn w:val="Normal"/>
    <w:next w:val="Normal"/>
    <w:uiPriority w:val="1"/>
    <w:qFormat/>
    <w:pPr>
      <w:spacing w:before="137"/>
      <w:ind w:left="1417" w:hanging="421"/>
    </w:pPr>
    <w:rPr>
      <w:sz w:val="24"/>
      <w:szCs w:val="24"/>
    </w:rPr>
  </w:style>
  <w:style w:type="paragraph" w:styleId="TOC3">
    <w:name w:val="toc 3"/>
    <w:basedOn w:val="Normal"/>
    <w:next w:val="Normal"/>
    <w:uiPriority w:val="1"/>
    <w:qFormat/>
    <w:pPr>
      <w:spacing w:before="139"/>
      <w:ind w:left="1491" w:hanging="421"/>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419" w:hanging="361"/>
    </w:pPr>
  </w:style>
  <w:style w:type="paragraph" w:customStyle="1" w:styleId="TableParagraph">
    <w:name w:val="Table Paragraph"/>
    <w:basedOn w:val="Normal"/>
    <w:uiPriority w:val="1"/>
    <w:qFormat/>
    <w:pPr>
      <w:ind w:left="50"/>
    </w:pPr>
  </w:style>
  <w:style w:type="paragraph" w:customStyle="1" w:styleId="Abstract">
    <w:name w:val="Abstract"/>
    <w:basedOn w:val="Normal"/>
    <w:rsid w:val="005D1E2E"/>
    <w:pPr>
      <w:widowControl/>
      <w:autoSpaceDE/>
      <w:autoSpaceDN/>
      <w:spacing w:before="100" w:beforeAutospacing="1" w:after="200"/>
      <w:ind w:firstLine="272"/>
      <w:jc w:val="both"/>
    </w:pPr>
    <w:rPr>
      <w:rFonts w:eastAsia="SimSun"/>
      <w:b/>
      <w:bCs/>
      <w:sz w:val="18"/>
      <w:szCs w:val="18"/>
      <w:lang w:val="en-IN" w:eastAsia="en-IN"/>
    </w:rPr>
  </w:style>
  <w:style w:type="paragraph" w:styleId="HTMLPreformatted">
    <w:name w:val="HTML Preformatted"/>
    <w:basedOn w:val="Normal"/>
    <w:link w:val="HTMLPreformattedChar"/>
    <w:uiPriority w:val="99"/>
    <w:unhideWhenUsed/>
    <w:rsid w:val="009328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328BF"/>
    <w:rPr>
      <w:rFonts w:ascii="Courier New" w:eastAsia="Times New Roman" w:hAnsi="Courier New" w:cs="Courier New"/>
    </w:rPr>
  </w:style>
  <w:style w:type="character" w:customStyle="1" w:styleId="FooterChar">
    <w:name w:val="Footer Char"/>
    <w:basedOn w:val="DefaultParagraphFont"/>
    <w:link w:val="Footer"/>
    <w:uiPriority w:val="99"/>
    <w:rsid w:val="00514312"/>
    <w:rPr>
      <w:rFonts w:eastAsia="Times New Roman"/>
      <w:sz w:val="18"/>
      <w:szCs w:val="18"/>
      <w:lang w:val="en-US" w:eastAsia="en-US"/>
    </w:rPr>
  </w:style>
  <w:style w:type="table" w:styleId="TableGrid">
    <w:name w:val="Table Grid"/>
    <w:basedOn w:val="TableNormal"/>
    <w:rsid w:val="000D2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6656">
      <w:bodyDiv w:val="1"/>
      <w:marLeft w:val="0"/>
      <w:marRight w:val="0"/>
      <w:marTop w:val="0"/>
      <w:marBottom w:val="0"/>
      <w:divBdr>
        <w:top w:val="none" w:sz="0" w:space="0" w:color="auto"/>
        <w:left w:val="none" w:sz="0" w:space="0" w:color="auto"/>
        <w:bottom w:val="none" w:sz="0" w:space="0" w:color="auto"/>
        <w:right w:val="none" w:sz="0" w:space="0" w:color="auto"/>
      </w:divBdr>
      <w:divsChild>
        <w:div w:id="1951349037">
          <w:marLeft w:val="0"/>
          <w:marRight w:val="0"/>
          <w:marTop w:val="0"/>
          <w:marBottom w:val="0"/>
          <w:divBdr>
            <w:top w:val="none" w:sz="0" w:space="0" w:color="auto"/>
            <w:left w:val="none" w:sz="0" w:space="0" w:color="auto"/>
            <w:bottom w:val="none" w:sz="0" w:space="0" w:color="auto"/>
            <w:right w:val="none" w:sz="0" w:space="0" w:color="auto"/>
          </w:divBdr>
        </w:div>
      </w:divsChild>
    </w:div>
    <w:div w:id="204487610">
      <w:bodyDiv w:val="1"/>
      <w:marLeft w:val="0"/>
      <w:marRight w:val="0"/>
      <w:marTop w:val="0"/>
      <w:marBottom w:val="0"/>
      <w:divBdr>
        <w:top w:val="none" w:sz="0" w:space="0" w:color="auto"/>
        <w:left w:val="none" w:sz="0" w:space="0" w:color="auto"/>
        <w:bottom w:val="none" w:sz="0" w:space="0" w:color="auto"/>
        <w:right w:val="none" w:sz="0" w:space="0" w:color="auto"/>
      </w:divBdr>
    </w:div>
    <w:div w:id="371463989">
      <w:bodyDiv w:val="1"/>
      <w:marLeft w:val="0"/>
      <w:marRight w:val="0"/>
      <w:marTop w:val="0"/>
      <w:marBottom w:val="0"/>
      <w:divBdr>
        <w:top w:val="none" w:sz="0" w:space="0" w:color="auto"/>
        <w:left w:val="none" w:sz="0" w:space="0" w:color="auto"/>
        <w:bottom w:val="none" w:sz="0" w:space="0" w:color="auto"/>
        <w:right w:val="none" w:sz="0" w:space="0" w:color="auto"/>
      </w:divBdr>
    </w:div>
    <w:div w:id="818301489">
      <w:bodyDiv w:val="1"/>
      <w:marLeft w:val="0"/>
      <w:marRight w:val="0"/>
      <w:marTop w:val="0"/>
      <w:marBottom w:val="0"/>
      <w:divBdr>
        <w:top w:val="none" w:sz="0" w:space="0" w:color="auto"/>
        <w:left w:val="none" w:sz="0" w:space="0" w:color="auto"/>
        <w:bottom w:val="none" w:sz="0" w:space="0" w:color="auto"/>
        <w:right w:val="none" w:sz="0" w:space="0" w:color="auto"/>
      </w:divBdr>
      <w:divsChild>
        <w:div w:id="1825393393">
          <w:marLeft w:val="0"/>
          <w:marRight w:val="0"/>
          <w:marTop w:val="0"/>
          <w:marBottom w:val="0"/>
          <w:divBdr>
            <w:top w:val="none" w:sz="0" w:space="0" w:color="auto"/>
            <w:left w:val="none" w:sz="0" w:space="0" w:color="auto"/>
            <w:bottom w:val="none" w:sz="0" w:space="0" w:color="auto"/>
            <w:right w:val="none" w:sz="0" w:space="0" w:color="auto"/>
          </w:divBdr>
        </w:div>
      </w:divsChild>
    </w:div>
    <w:div w:id="1359042117">
      <w:bodyDiv w:val="1"/>
      <w:marLeft w:val="0"/>
      <w:marRight w:val="0"/>
      <w:marTop w:val="0"/>
      <w:marBottom w:val="0"/>
      <w:divBdr>
        <w:top w:val="none" w:sz="0" w:space="0" w:color="auto"/>
        <w:left w:val="none" w:sz="0" w:space="0" w:color="auto"/>
        <w:bottom w:val="none" w:sz="0" w:space="0" w:color="auto"/>
        <w:right w:val="none" w:sz="0" w:space="0" w:color="auto"/>
      </w:divBdr>
    </w:div>
    <w:div w:id="1468550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oter" Target="footer9.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2"/>
    <customShpInfo spid="_x0000_s2053"/>
    <customShpInfo spid="_x0000_s2054"/>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5452D5-0091-45EE-A3A0-7376CE46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55</Pages>
  <Words>9711</Words>
  <Characters>55358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c (4).docx</vt:lpstr>
    </vt:vector>
  </TitlesOfParts>
  <Company/>
  <LinksUpToDate>false</LinksUpToDate>
  <CharactersWithSpaces>64940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(4).docx</dc:title>
  <dc:creator>harsh</dc:creator>
  <cp:lastModifiedBy>Golla Harsha vardhan</cp:lastModifiedBy>
  <cp:revision>342</cp:revision>
  <cp:lastPrinted>2023-06-14T05:34:00Z</cp:lastPrinted>
  <dcterms:created xsi:type="dcterms:W3CDTF">2022-11-28T03:09:00Z</dcterms:created>
  <dcterms:modified xsi:type="dcterms:W3CDTF">2023-06-14T05:37:00Z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2022-11-27T00:00:00Z</vt:filetime>
  </property>
  <property fmtid="{D5CDD505-2E9C-101B-9397-08002B2CF9AE}" pid="3" name="LastSaved">
    <vt:filetime>2022-11-28T00:00:00Z</vt:filetime>
  </property>
  <property fmtid="{D5CDD505-2E9C-101B-9397-08002B2CF9AE}" pid="4" name="KSOProductBuildVer">
    <vt:lpwstr>1033-11.2.0.11388</vt:lpwstr>
  </property>
  <property fmtid="{D5CDD505-2E9C-101B-9397-08002B2CF9AE}" pid="5" name="ICV">
    <vt:lpwstr>6B4311C35719490DB7D196EF932BE2AE</vt:lpwstr>
  </property>
</Properties>
</file>