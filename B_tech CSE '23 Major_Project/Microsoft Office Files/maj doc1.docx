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8F744F" w14:textId="77777777" w:rsidR="00C54865" w:rsidRDefault="00C54865" w:rsidP="008C6458">
      <w:pPr>
        <w:pStyle w:val="Heading2"/>
        <w:spacing w:before="0" w:line="360" w:lineRule="auto"/>
        <w:ind w:left="2390" w:right="2675"/>
        <w:jc w:val="center"/>
        <w:rPr>
          <w:rFonts w:ascii="Cambria"/>
        </w:rPr>
      </w:pPr>
    </w:p>
    <w:p w14:paraId="528EF161" w14:textId="543E855F" w:rsidR="00822DDA" w:rsidRPr="004733FB" w:rsidRDefault="001E43DF" w:rsidP="008C6458">
      <w:pPr>
        <w:pStyle w:val="Heading2"/>
        <w:spacing w:before="0" w:line="360" w:lineRule="auto"/>
        <w:ind w:left="2390" w:right="2675"/>
        <w:jc w:val="center"/>
      </w:pPr>
      <w:r w:rsidRPr="004733FB">
        <w:t>A</w:t>
      </w:r>
      <w:r w:rsidRPr="004733FB">
        <w:rPr>
          <w:spacing w:val="-5"/>
        </w:rPr>
        <w:t xml:space="preserve"> </w:t>
      </w:r>
      <w:r w:rsidRPr="004733FB">
        <w:t>M</w:t>
      </w:r>
      <w:r w:rsidRPr="004733FB">
        <w:rPr>
          <w:lang w:val="en-IN"/>
        </w:rPr>
        <w:t>AJOR</w:t>
      </w:r>
      <w:r w:rsidRPr="004733FB">
        <w:rPr>
          <w:spacing w:val="-1"/>
        </w:rPr>
        <w:t xml:space="preserve"> </w:t>
      </w:r>
      <w:r w:rsidRPr="004733FB">
        <w:t>PROJECT</w:t>
      </w:r>
      <w:r w:rsidRPr="004733FB">
        <w:rPr>
          <w:spacing w:val="-1"/>
        </w:rPr>
        <w:t xml:space="preserve"> </w:t>
      </w:r>
      <w:r w:rsidRPr="004733FB">
        <w:t>REPORT</w:t>
      </w:r>
    </w:p>
    <w:p w14:paraId="528EF162" w14:textId="77777777" w:rsidR="00822DDA" w:rsidRDefault="001E43DF">
      <w:pPr>
        <w:ind w:left="2391" w:right="2669"/>
        <w:jc w:val="center"/>
        <w:rPr>
          <w:rFonts w:ascii="Cambria"/>
          <w:bCs/>
          <w:i/>
          <w:sz w:val="24"/>
          <w:szCs w:val="24"/>
        </w:rPr>
      </w:pPr>
      <w:r>
        <w:rPr>
          <w:rFonts w:ascii="Cambria"/>
          <w:bCs/>
          <w:i/>
          <w:sz w:val="24"/>
          <w:szCs w:val="24"/>
        </w:rPr>
        <w:t>ON</w:t>
      </w:r>
    </w:p>
    <w:p w14:paraId="528EF163" w14:textId="77777777" w:rsidR="00822DDA" w:rsidRDefault="001E43DF">
      <w:pPr>
        <w:pStyle w:val="Heading2"/>
        <w:spacing w:before="180"/>
        <w:ind w:left="11" w:right="-30" w:hanging="11"/>
        <w:jc w:val="center"/>
        <w:rPr>
          <w:rFonts w:eastAsia="TimesNewRomanPS-BoldMT"/>
          <w:color w:val="000000"/>
          <w:lang w:eastAsia="zh-CN"/>
        </w:rPr>
      </w:pPr>
      <w:r>
        <w:rPr>
          <w:rFonts w:eastAsia="TimesNewRomanPS-BoldMT"/>
          <w:color w:val="000000"/>
          <w:lang w:eastAsia="zh-CN"/>
        </w:rPr>
        <w:t>REAL TIME SIGN</w:t>
      </w:r>
      <w:r>
        <w:rPr>
          <w:rFonts w:eastAsia="TimesNewRomanPS-BoldMT"/>
          <w:color w:val="000000"/>
          <w:lang w:val="en-IN" w:eastAsia="zh-CN"/>
        </w:rPr>
        <w:t xml:space="preserve"> </w:t>
      </w:r>
      <w:r>
        <w:rPr>
          <w:rFonts w:eastAsia="TimesNewRomanPS-BoldMT"/>
          <w:color w:val="000000"/>
          <w:lang w:eastAsia="zh-CN"/>
        </w:rPr>
        <w:t>LANGUAGE RECOGNITION</w:t>
      </w:r>
    </w:p>
    <w:p w14:paraId="528EF164" w14:textId="77777777" w:rsidR="00822DDA" w:rsidRDefault="001E43DF">
      <w:pPr>
        <w:pStyle w:val="Heading2"/>
        <w:spacing w:before="180"/>
        <w:ind w:left="11" w:right="-30" w:hanging="11"/>
        <w:jc w:val="center"/>
        <w:rPr>
          <w:rFonts w:ascii="Cambria"/>
        </w:rPr>
      </w:pPr>
      <w:r>
        <w:rPr>
          <w:rFonts w:eastAsia="TimesNewRomanPS-BoldMT"/>
          <w:color w:val="000000"/>
          <w:lang w:eastAsia="zh-CN"/>
        </w:rPr>
        <w:t>USING TRANSFER LEARNING</w:t>
      </w:r>
    </w:p>
    <w:p w14:paraId="528EF165" w14:textId="77777777" w:rsidR="00822DDA" w:rsidRDefault="00822DDA"/>
    <w:p w14:paraId="528EF166" w14:textId="77777777" w:rsidR="00822DDA" w:rsidRDefault="001E43DF">
      <w:pPr>
        <w:spacing w:before="204" w:line="451" w:lineRule="auto"/>
        <w:ind w:left="2391" w:right="2675"/>
        <w:jc w:val="center"/>
        <w:rPr>
          <w:i/>
          <w:sz w:val="24"/>
        </w:rPr>
      </w:pPr>
      <w:r>
        <w:rPr>
          <w:i/>
          <w:sz w:val="24"/>
        </w:rPr>
        <w:t>Submitted in partial fulfillment of the requirement</w:t>
      </w:r>
      <w:r>
        <w:rPr>
          <w:i/>
          <w:spacing w:val="-57"/>
          <w:sz w:val="24"/>
        </w:rPr>
        <w:t xml:space="preserve"> </w:t>
      </w:r>
      <w:r>
        <w:rPr>
          <w:i/>
          <w:sz w:val="24"/>
        </w:rPr>
        <w:t>for the</w:t>
      </w:r>
      <w:r>
        <w:rPr>
          <w:i/>
          <w:spacing w:val="-1"/>
          <w:sz w:val="24"/>
        </w:rPr>
        <w:t xml:space="preserve"> </w:t>
      </w:r>
      <w:r>
        <w:rPr>
          <w:i/>
          <w:sz w:val="24"/>
        </w:rPr>
        <w:t>award of the</w:t>
      </w:r>
      <w:r>
        <w:rPr>
          <w:i/>
          <w:spacing w:val="-1"/>
          <w:sz w:val="24"/>
        </w:rPr>
        <w:t xml:space="preserve"> </w:t>
      </w:r>
      <w:r>
        <w:rPr>
          <w:i/>
          <w:sz w:val="24"/>
        </w:rPr>
        <w:t>degree</w:t>
      </w:r>
      <w:r>
        <w:rPr>
          <w:i/>
          <w:spacing w:val="-1"/>
          <w:sz w:val="24"/>
        </w:rPr>
        <w:t xml:space="preserve"> </w:t>
      </w:r>
      <w:r>
        <w:rPr>
          <w:i/>
          <w:sz w:val="24"/>
        </w:rPr>
        <w:t>of</w:t>
      </w:r>
    </w:p>
    <w:p w14:paraId="528EF167" w14:textId="48FCCD67" w:rsidR="00822DDA" w:rsidRPr="00E6107A" w:rsidRDefault="001E43DF" w:rsidP="00E6107A">
      <w:pPr>
        <w:pStyle w:val="Heading2"/>
        <w:spacing w:before="0" w:line="373" w:lineRule="exact"/>
        <w:ind w:left="2551" w:right="2551"/>
        <w:jc w:val="center"/>
      </w:pPr>
      <w:r w:rsidRPr="00E6107A">
        <w:t>BACHELOR</w:t>
      </w:r>
      <w:r w:rsidRPr="00E6107A">
        <w:rPr>
          <w:spacing w:val="-4"/>
        </w:rPr>
        <w:t xml:space="preserve"> </w:t>
      </w:r>
      <w:r w:rsidRPr="00E6107A">
        <w:t>OF</w:t>
      </w:r>
      <w:r w:rsidR="00E6107A">
        <w:rPr>
          <w:spacing w:val="-3"/>
        </w:rPr>
        <w:t xml:space="preserve"> </w:t>
      </w:r>
      <w:r w:rsidRPr="00E6107A">
        <w:t>TECHNOLOGY</w:t>
      </w:r>
    </w:p>
    <w:p w14:paraId="528EF168" w14:textId="77777777" w:rsidR="00822DDA" w:rsidRPr="00E6107A" w:rsidRDefault="001E43DF">
      <w:pPr>
        <w:spacing w:before="202"/>
        <w:ind w:left="2391" w:right="2673"/>
        <w:jc w:val="center"/>
        <w:rPr>
          <w:i/>
          <w:sz w:val="24"/>
        </w:rPr>
      </w:pPr>
      <w:r w:rsidRPr="00E6107A">
        <w:rPr>
          <w:i/>
          <w:sz w:val="24"/>
        </w:rPr>
        <w:t>IN</w:t>
      </w:r>
    </w:p>
    <w:p w14:paraId="528EF169" w14:textId="77777777" w:rsidR="00822DDA" w:rsidRPr="00E6107A" w:rsidRDefault="001E43DF">
      <w:pPr>
        <w:pStyle w:val="Heading2"/>
        <w:spacing w:before="145"/>
        <w:ind w:left="655" w:right="945"/>
        <w:jc w:val="center"/>
      </w:pPr>
      <w:r w:rsidRPr="00E6107A">
        <w:t>COMPUTER</w:t>
      </w:r>
      <w:r w:rsidRPr="00E6107A">
        <w:rPr>
          <w:spacing w:val="-3"/>
        </w:rPr>
        <w:t xml:space="preserve"> </w:t>
      </w:r>
      <w:r w:rsidRPr="00E6107A">
        <w:t>SCIENCE</w:t>
      </w:r>
      <w:r w:rsidRPr="00E6107A">
        <w:rPr>
          <w:spacing w:val="-5"/>
        </w:rPr>
        <w:t xml:space="preserve"> </w:t>
      </w:r>
      <w:r w:rsidRPr="00E6107A">
        <w:t>AND</w:t>
      </w:r>
      <w:r w:rsidRPr="00E6107A">
        <w:rPr>
          <w:spacing w:val="-1"/>
        </w:rPr>
        <w:t xml:space="preserve"> </w:t>
      </w:r>
      <w:r w:rsidRPr="00E6107A">
        <w:t>ENGINEERING</w:t>
      </w:r>
    </w:p>
    <w:p w14:paraId="528EF16A" w14:textId="77777777" w:rsidR="00822DDA" w:rsidRPr="00E6107A" w:rsidRDefault="001E43DF">
      <w:pPr>
        <w:spacing w:before="204"/>
        <w:ind w:left="2391" w:right="2669"/>
        <w:jc w:val="center"/>
        <w:rPr>
          <w:i/>
          <w:sz w:val="24"/>
        </w:rPr>
      </w:pPr>
      <w:r w:rsidRPr="00E6107A">
        <w:rPr>
          <w:i/>
          <w:sz w:val="24"/>
        </w:rPr>
        <w:t>BY</w:t>
      </w:r>
    </w:p>
    <w:p w14:paraId="528EF16B" w14:textId="77777777" w:rsidR="00822DDA" w:rsidRPr="00E6107A" w:rsidRDefault="00822DDA">
      <w:pPr>
        <w:pStyle w:val="BodyText"/>
        <w:spacing w:before="4"/>
        <w:rPr>
          <w:i/>
          <w:sz w:val="20"/>
        </w:rPr>
      </w:pPr>
    </w:p>
    <w:p w14:paraId="528EF16C" w14:textId="77777777" w:rsidR="00822DDA" w:rsidRPr="00E6107A" w:rsidRDefault="001E43DF">
      <w:pPr>
        <w:tabs>
          <w:tab w:val="left" w:pos="4722"/>
        </w:tabs>
        <w:spacing w:before="1" w:line="403" w:lineRule="auto"/>
        <w:ind w:leftChars="595" w:left="1309" w:right="2390" w:firstLineChars="54" w:firstLine="173"/>
        <w:jc w:val="both"/>
        <w:rPr>
          <w:b/>
          <w:spacing w:val="-67"/>
          <w:sz w:val="28"/>
        </w:rPr>
      </w:pPr>
      <w:r w:rsidRPr="00E6107A">
        <w:rPr>
          <w:b/>
          <w:sz w:val="32"/>
        </w:rPr>
        <w:t xml:space="preserve">G Harsha </w:t>
      </w:r>
      <w:r w:rsidRPr="00E6107A">
        <w:rPr>
          <w:b/>
          <w:sz w:val="32"/>
          <w:lang w:val="en-IN"/>
        </w:rPr>
        <w:t>V</w:t>
      </w:r>
      <w:r w:rsidRPr="00E6107A">
        <w:rPr>
          <w:b/>
          <w:sz w:val="32"/>
        </w:rPr>
        <w:t xml:space="preserve">ardhan  </w:t>
      </w:r>
      <w:r w:rsidRPr="00E6107A">
        <w:rPr>
          <w:b/>
          <w:spacing w:val="1"/>
          <w:sz w:val="32"/>
          <w:lang w:val="en-IN"/>
        </w:rPr>
        <w:t xml:space="preserve">        </w:t>
      </w:r>
      <w:r w:rsidRPr="00E6107A">
        <w:rPr>
          <w:b/>
          <w:spacing w:val="1"/>
          <w:sz w:val="32"/>
        </w:rPr>
        <w:t xml:space="preserve">         </w:t>
      </w:r>
      <w:r w:rsidRPr="00E6107A">
        <w:rPr>
          <w:b/>
          <w:spacing w:val="1"/>
          <w:sz w:val="32"/>
          <w:lang w:val="en-IN"/>
        </w:rPr>
        <w:t xml:space="preserve">   </w:t>
      </w:r>
      <w:r w:rsidRPr="00E6107A">
        <w:rPr>
          <w:b/>
          <w:sz w:val="28"/>
        </w:rPr>
        <w:t>19P61A0566</w:t>
      </w:r>
      <w:r w:rsidRPr="00E6107A">
        <w:rPr>
          <w:b/>
          <w:spacing w:val="-67"/>
          <w:sz w:val="28"/>
        </w:rPr>
        <w:t xml:space="preserve"> </w:t>
      </w:r>
    </w:p>
    <w:p w14:paraId="528EF16D" w14:textId="77777777" w:rsidR="00822DDA" w:rsidRPr="00E6107A" w:rsidRDefault="001E43DF">
      <w:pPr>
        <w:tabs>
          <w:tab w:val="left" w:pos="4722"/>
        </w:tabs>
        <w:spacing w:before="1" w:line="403" w:lineRule="auto"/>
        <w:ind w:leftChars="596" w:left="1311" w:right="2390" w:firstLineChars="52" w:firstLine="167"/>
        <w:jc w:val="both"/>
        <w:rPr>
          <w:b/>
          <w:spacing w:val="-67"/>
          <w:sz w:val="28"/>
        </w:rPr>
      </w:pPr>
      <w:r w:rsidRPr="00E6107A">
        <w:rPr>
          <w:b/>
          <w:sz w:val="32"/>
        </w:rPr>
        <w:t xml:space="preserve">G Harsha </w:t>
      </w:r>
      <w:r w:rsidRPr="00E6107A">
        <w:rPr>
          <w:b/>
          <w:sz w:val="32"/>
          <w:lang w:val="en-IN"/>
        </w:rPr>
        <w:t>V</w:t>
      </w:r>
      <w:r w:rsidRPr="00E6107A">
        <w:rPr>
          <w:b/>
          <w:sz w:val="32"/>
        </w:rPr>
        <w:t>ardhan Rao</w:t>
      </w:r>
      <w:r w:rsidRPr="00E6107A">
        <w:rPr>
          <w:b/>
          <w:spacing w:val="1"/>
          <w:sz w:val="32"/>
          <w:lang w:val="en-IN"/>
        </w:rPr>
        <w:t xml:space="preserve">   </w:t>
      </w:r>
      <w:r w:rsidRPr="00E6107A">
        <w:rPr>
          <w:b/>
          <w:spacing w:val="1"/>
          <w:sz w:val="32"/>
        </w:rPr>
        <w:t xml:space="preserve"> </w:t>
      </w:r>
      <w:r w:rsidRPr="00E6107A">
        <w:rPr>
          <w:b/>
          <w:spacing w:val="1"/>
          <w:sz w:val="32"/>
          <w:lang w:val="en-IN"/>
        </w:rPr>
        <w:t xml:space="preserve">   </w:t>
      </w:r>
      <w:r w:rsidRPr="00E6107A">
        <w:rPr>
          <w:b/>
          <w:spacing w:val="1"/>
          <w:sz w:val="32"/>
        </w:rPr>
        <w:t xml:space="preserve">       </w:t>
      </w:r>
      <w:r w:rsidRPr="00E6107A">
        <w:rPr>
          <w:b/>
          <w:sz w:val="28"/>
        </w:rPr>
        <w:t>19P61A0575</w:t>
      </w:r>
      <w:r w:rsidRPr="00E6107A">
        <w:rPr>
          <w:b/>
          <w:spacing w:val="-67"/>
          <w:sz w:val="28"/>
        </w:rPr>
        <w:t xml:space="preserve"> </w:t>
      </w:r>
    </w:p>
    <w:p w14:paraId="528EF16F" w14:textId="3458F868" w:rsidR="00822DDA" w:rsidRPr="00E6107A" w:rsidRDefault="001E43DF" w:rsidP="00C54865">
      <w:pPr>
        <w:tabs>
          <w:tab w:val="left" w:pos="4722"/>
        </w:tabs>
        <w:spacing w:before="1" w:line="403" w:lineRule="auto"/>
        <w:ind w:leftChars="596" w:left="1311" w:right="2390" w:firstLineChars="53" w:firstLine="170"/>
        <w:jc w:val="both"/>
        <w:rPr>
          <w:b/>
          <w:sz w:val="28"/>
        </w:rPr>
      </w:pPr>
      <w:r w:rsidRPr="00E6107A">
        <w:rPr>
          <w:b/>
          <w:sz w:val="32"/>
        </w:rPr>
        <w:t>S</w:t>
      </w:r>
      <w:r w:rsidRPr="00E6107A">
        <w:rPr>
          <w:b/>
          <w:spacing w:val="-2"/>
          <w:sz w:val="32"/>
        </w:rPr>
        <w:t xml:space="preserve"> </w:t>
      </w:r>
      <w:r w:rsidRPr="00E6107A">
        <w:rPr>
          <w:b/>
          <w:sz w:val="32"/>
        </w:rPr>
        <w:t>Harshith</w:t>
      </w:r>
      <w:r w:rsidRPr="00E6107A">
        <w:rPr>
          <w:b/>
          <w:sz w:val="32"/>
        </w:rPr>
        <w:tab/>
      </w:r>
      <w:r w:rsidRPr="00E6107A">
        <w:rPr>
          <w:b/>
          <w:sz w:val="32"/>
          <w:lang w:val="en-IN"/>
        </w:rPr>
        <w:t xml:space="preserve">             </w:t>
      </w:r>
      <w:r w:rsidRPr="00E6107A">
        <w:rPr>
          <w:b/>
          <w:spacing w:val="67"/>
          <w:sz w:val="32"/>
        </w:rPr>
        <w:t xml:space="preserve"> </w:t>
      </w:r>
      <w:r w:rsidRPr="00E6107A">
        <w:rPr>
          <w:b/>
          <w:sz w:val="28"/>
        </w:rPr>
        <w:t>19P61A0581</w:t>
      </w:r>
    </w:p>
    <w:p w14:paraId="528EF170" w14:textId="77777777" w:rsidR="00822DDA" w:rsidRPr="00E6107A" w:rsidRDefault="001E43DF">
      <w:pPr>
        <w:ind w:left="2671" w:right="2950"/>
        <w:jc w:val="center"/>
        <w:rPr>
          <w:i/>
          <w:sz w:val="32"/>
        </w:rPr>
      </w:pPr>
      <w:r w:rsidRPr="00E6107A">
        <w:rPr>
          <w:i/>
          <w:sz w:val="32"/>
        </w:rPr>
        <w:t>Under</w:t>
      </w:r>
      <w:r w:rsidRPr="00E6107A">
        <w:rPr>
          <w:i/>
          <w:spacing w:val="-2"/>
          <w:sz w:val="32"/>
        </w:rPr>
        <w:t xml:space="preserve"> </w:t>
      </w:r>
      <w:r w:rsidRPr="00E6107A">
        <w:rPr>
          <w:i/>
          <w:sz w:val="32"/>
        </w:rPr>
        <w:t>the</w:t>
      </w:r>
      <w:r w:rsidRPr="00E6107A">
        <w:rPr>
          <w:i/>
          <w:spacing w:val="-3"/>
          <w:sz w:val="32"/>
        </w:rPr>
        <w:t xml:space="preserve"> </w:t>
      </w:r>
      <w:r w:rsidRPr="00E6107A">
        <w:rPr>
          <w:i/>
          <w:sz w:val="32"/>
        </w:rPr>
        <w:t>esteemed guidance</w:t>
      </w:r>
      <w:r w:rsidRPr="00E6107A">
        <w:rPr>
          <w:i/>
          <w:spacing w:val="-3"/>
          <w:sz w:val="32"/>
        </w:rPr>
        <w:t xml:space="preserve"> </w:t>
      </w:r>
      <w:r w:rsidRPr="00E6107A">
        <w:rPr>
          <w:i/>
          <w:sz w:val="32"/>
        </w:rPr>
        <w:t>of</w:t>
      </w:r>
    </w:p>
    <w:p w14:paraId="528EF171" w14:textId="77777777" w:rsidR="00822DDA" w:rsidRPr="00E6107A" w:rsidRDefault="00822DDA">
      <w:pPr>
        <w:pStyle w:val="BodyText"/>
        <w:spacing w:before="8"/>
        <w:rPr>
          <w:i/>
          <w:sz w:val="28"/>
        </w:rPr>
      </w:pPr>
    </w:p>
    <w:p w14:paraId="528EF172" w14:textId="77777777" w:rsidR="00822DDA" w:rsidRPr="00E6107A" w:rsidRDefault="001E43DF">
      <w:pPr>
        <w:spacing w:before="1" w:line="360" w:lineRule="auto"/>
        <w:ind w:left="2022" w:right="2675"/>
        <w:jc w:val="center"/>
        <w:rPr>
          <w:b/>
          <w:i/>
          <w:sz w:val="40"/>
        </w:rPr>
      </w:pPr>
      <w:r w:rsidRPr="00E6107A">
        <w:rPr>
          <w:b/>
          <w:i/>
          <w:sz w:val="40"/>
        </w:rPr>
        <w:t>Mr.</w:t>
      </w:r>
      <w:r w:rsidRPr="00E6107A">
        <w:rPr>
          <w:b/>
          <w:i/>
          <w:spacing w:val="-4"/>
          <w:sz w:val="40"/>
        </w:rPr>
        <w:t xml:space="preserve"> </w:t>
      </w:r>
      <w:r w:rsidRPr="00E6107A">
        <w:rPr>
          <w:b/>
          <w:i/>
          <w:sz w:val="40"/>
        </w:rPr>
        <w:t>G. Anil kumar</w:t>
      </w:r>
    </w:p>
    <w:p w14:paraId="528EF173" w14:textId="77777777" w:rsidR="00822DDA" w:rsidRPr="00E6107A" w:rsidRDefault="001E43DF">
      <w:pPr>
        <w:spacing w:before="3" w:line="360" w:lineRule="auto"/>
        <w:ind w:left="3642" w:right="3846" w:hanging="435"/>
        <w:rPr>
          <w:b/>
          <w:i/>
          <w:sz w:val="20"/>
        </w:rPr>
      </w:pPr>
      <w:r w:rsidRPr="00E6107A">
        <w:rPr>
          <w:b/>
          <w:i/>
          <w:sz w:val="32"/>
        </w:rPr>
        <w:t>Associate Professor</w:t>
      </w:r>
      <w:r w:rsidRPr="00E6107A">
        <w:rPr>
          <w:b/>
          <w:i/>
          <w:spacing w:val="-68"/>
          <w:sz w:val="32"/>
        </w:rPr>
        <w:t xml:space="preserve"> </w:t>
      </w:r>
      <w:r w:rsidRPr="00E6107A">
        <w:rPr>
          <w:b/>
          <w:i/>
          <w:sz w:val="32"/>
        </w:rPr>
        <w:t>Dept.</w:t>
      </w:r>
      <w:r w:rsidRPr="00E6107A">
        <w:rPr>
          <w:b/>
          <w:i/>
          <w:spacing w:val="3"/>
          <w:sz w:val="32"/>
        </w:rPr>
        <w:t xml:space="preserve"> </w:t>
      </w:r>
      <w:r w:rsidRPr="00E6107A">
        <w:rPr>
          <w:b/>
          <w:i/>
          <w:sz w:val="32"/>
        </w:rPr>
        <w:t>of</w:t>
      </w:r>
      <w:r w:rsidRPr="00E6107A">
        <w:rPr>
          <w:b/>
          <w:i/>
          <w:spacing w:val="-2"/>
          <w:sz w:val="32"/>
        </w:rPr>
        <w:t xml:space="preserve"> </w:t>
      </w:r>
      <w:r w:rsidRPr="00E6107A">
        <w:rPr>
          <w:b/>
          <w:i/>
          <w:sz w:val="32"/>
        </w:rPr>
        <w:t>CSE</w:t>
      </w:r>
    </w:p>
    <w:p w14:paraId="528EF174" w14:textId="77777777" w:rsidR="00822DDA" w:rsidRDefault="001E43DF">
      <w:pPr>
        <w:pStyle w:val="BodyText"/>
        <w:jc w:val="center"/>
        <w:rPr>
          <w:rFonts w:ascii="Cambria"/>
          <w:b/>
          <w:i/>
          <w:sz w:val="20"/>
        </w:rPr>
      </w:pPr>
      <w:r>
        <w:rPr>
          <w:rFonts w:ascii="SimSun" w:eastAsia="SimSun" w:hAnsi="SimSun" w:cs="SimSun"/>
          <w:noProof/>
        </w:rPr>
        <w:drawing>
          <wp:inline distT="0" distB="0" distL="114300" distR="114300" wp14:anchorId="528EF396" wp14:editId="528EF397">
            <wp:extent cx="4333875" cy="1057275"/>
            <wp:effectExtent l="0" t="0" r="9525" b="9525"/>
            <wp:docPr id="60"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descr="IMG_256"/>
                    <pic:cNvPicPr>
                      <a:picLocks noChangeAspect="1"/>
                    </pic:cNvPicPr>
                  </pic:nvPicPr>
                  <pic:blipFill>
                    <a:blip r:embed="rId9"/>
                    <a:stretch>
                      <a:fillRect/>
                    </a:stretch>
                  </pic:blipFill>
                  <pic:spPr>
                    <a:xfrm>
                      <a:off x="0" y="0"/>
                      <a:ext cx="4333875" cy="1057275"/>
                    </a:xfrm>
                    <a:prstGeom prst="rect">
                      <a:avLst/>
                    </a:prstGeom>
                    <a:noFill/>
                    <a:ln w="9525">
                      <a:noFill/>
                    </a:ln>
                  </pic:spPr>
                </pic:pic>
              </a:graphicData>
            </a:graphic>
          </wp:inline>
        </w:drawing>
      </w:r>
    </w:p>
    <w:p w14:paraId="528EF175" w14:textId="77777777" w:rsidR="00822DDA" w:rsidRDefault="00822DDA">
      <w:pPr>
        <w:pStyle w:val="BodyText"/>
        <w:rPr>
          <w:rFonts w:ascii="Cambria"/>
          <w:b/>
          <w:i/>
          <w:sz w:val="20"/>
        </w:rPr>
      </w:pPr>
    </w:p>
    <w:p w14:paraId="528EF176" w14:textId="38CAD798" w:rsidR="00822DDA" w:rsidRPr="008C6458" w:rsidRDefault="008C6458">
      <w:pPr>
        <w:spacing w:before="151"/>
        <w:jc w:val="center"/>
        <w:rPr>
          <w:b/>
          <w:sz w:val="32"/>
          <w:szCs w:val="32"/>
        </w:rPr>
      </w:pPr>
      <w:r w:rsidRPr="008C6458">
        <w:rPr>
          <w:b/>
          <w:sz w:val="32"/>
          <w:szCs w:val="32"/>
        </w:rPr>
        <w:t>JUNE</w:t>
      </w:r>
      <w:r w:rsidR="001E43DF" w:rsidRPr="008C6458">
        <w:rPr>
          <w:b/>
          <w:spacing w:val="-3"/>
          <w:sz w:val="32"/>
          <w:szCs w:val="32"/>
        </w:rPr>
        <w:t xml:space="preserve"> </w:t>
      </w:r>
      <w:r w:rsidR="001E43DF" w:rsidRPr="008C6458">
        <w:rPr>
          <w:b/>
          <w:sz w:val="32"/>
          <w:szCs w:val="32"/>
        </w:rPr>
        <w:t>-</w:t>
      </w:r>
      <w:r w:rsidR="001E43DF" w:rsidRPr="008C6458">
        <w:rPr>
          <w:b/>
          <w:spacing w:val="1"/>
          <w:sz w:val="32"/>
          <w:szCs w:val="32"/>
        </w:rPr>
        <w:t xml:space="preserve"> </w:t>
      </w:r>
      <w:r w:rsidR="001E43DF" w:rsidRPr="008C6458">
        <w:rPr>
          <w:b/>
          <w:sz w:val="32"/>
          <w:szCs w:val="32"/>
        </w:rPr>
        <w:t>202</w:t>
      </w:r>
      <w:r w:rsidR="001A3FAA" w:rsidRPr="008C6458">
        <w:rPr>
          <w:b/>
          <w:sz w:val="32"/>
          <w:szCs w:val="32"/>
        </w:rPr>
        <w:t>3</w:t>
      </w:r>
    </w:p>
    <w:p w14:paraId="528EF177" w14:textId="77777777" w:rsidR="00822DDA" w:rsidRDefault="00822DDA">
      <w:pPr>
        <w:rPr>
          <w:rFonts w:ascii="Calibri"/>
          <w:sz w:val="36"/>
        </w:rPr>
        <w:sectPr w:rsidR="00822DDA" w:rsidSect="004A5A12">
          <w:headerReference w:type="default" r:id="rId10"/>
          <w:type w:val="continuous"/>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lowerRoman"/>
          <w:cols w:space="720"/>
        </w:sectPr>
      </w:pPr>
    </w:p>
    <w:p w14:paraId="528EF178" w14:textId="77777777" w:rsidR="00822DDA" w:rsidRDefault="00822DDA">
      <w:pPr>
        <w:pStyle w:val="BodyText"/>
        <w:rPr>
          <w:rFonts w:ascii="Calibri"/>
          <w:b/>
          <w:sz w:val="20"/>
        </w:rPr>
      </w:pPr>
    </w:p>
    <w:p w14:paraId="528EF179" w14:textId="77777777" w:rsidR="00822DDA" w:rsidRDefault="00822DDA">
      <w:pPr>
        <w:pStyle w:val="BodyText"/>
        <w:rPr>
          <w:rFonts w:ascii="Calibri"/>
          <w:b/>
          <w:sz w:val="20"/>
        </w:rPr>
      </w:pPr>
    </w:p>
    <w:p w14:paraId="528EF17A" w14:textId="77777777" w:rsidR="00822DDA" w:rsidRDefault="001E43DF">
      <w:pPr>
        <w:pStyle w:val="BodyText"/>
        <w:jc w:val="center"/>
        <w:rPr>
          <w:rFonts w:ascii="Calibri"/>
          <w:b/>
          <w:sz w:val="23"/>
        </w:rPr>
      </w:pPr>
      <w:r>
        <w:rPr>
          <w:rFonts w:ascii="SimSun" w:eastAsia="SimSun" w:hAnsi="SimSun" w:cs="SimSun"/>
          <w:noProof/>
        </w:rPr>
        <w:drawing>
          <wp:inline distT="0" distB="0" distL="114300" distR="114300" wp14:anchorId="528EF398" wp14:editId="528EF399">
            <wp:extent cx="4333875" cy="1057275"/>
            <wp:effectExtent l="0" t="0" r="9525" b="9525"/>
            <wp:docPr id="59"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9" descr="IMG_256"/>
                    <pic:cNvPicPr>
                      <a:picLocks noChangeAspect="1"/>
                    </pic:cNvPicPr>
                  </pic:nvPicPr>
                  <pic:blipFill>
                    <a:blip r:embed="rId9"/>
                    <a:stretch>
                      <a:fillRect/>
                    </a:stretch>
                  </pic:blipFill>
                  <pic:spPr>
                    <a:xfrm>
                      <a:off x="0" y="0"/>
                      <a:ext cx="4333875" cy="1057275"/>
                    </a:xfrm>
                    <a:prstGeom prst="rect">
                      <a:avLst/>
                    </a:prstGeom>
                    <a:noFill/>
                    <a:ln w="9525">
                      <a:noFill/>
                    </a:ln>
                  </pic:spPr>
                </pic:pic>
              </a:graphicData>
            </a:graphic>
          </wp:inline>
        </w:drawing>
      </w:r>
    </w:p>
    <w:p w14:paraId="528EF17B" w14:textId="77777777" w:rsidR="00822DDA" w:rsidRDefault="00822DDA">
      <w:pPr>
        <w:pStyle w:val="Heading4"/>
        <w:spacing w:before="6"/>
        <w:ind w:right="2194"/>
        <w:rPr>
          <w:rFonts w:ascii="Calibri"/>
          <w:sz w:val="20"/>
        </w:rPr>
      </w:pPr>
    </w:p>
    <w:p w14:paraId="528EF17C" w14:textId="77777777" w:rsidR="00822DDA" w:rsidRDefault="001E43DF">
      <w:pPr>
        <w:pStyle w:val="BodyText"/>
        <w:jc w:val="center"/>
        <w:rPr>
          <w:rFonts w:asciiTheme="majorHAnsi" w:hAnsiTheme="majorHAnsi"/>
        </w:rPr>
      </w:pPr>
      <w:r>
        <w:rPr>
          <w:rFonts w:asciiTheme="majorHAnsi" w:hAnsiTheme="majorHAnsi"/>
        </w:rPr>
        <w:t>Aushapur (V), Ghatkesar (M), Hyderabad, Medchal – Dist, Telangana – 501 301.</w:t>
      </w:r>
    </w:p>
    <w:p w14:paraId="528EF17D" w14:textId="77777777" w:rsidR="00822DDA" w:rsidRDefault="00822DDA">
      <w:pPr>
        <w:pStyle w:val="BodyText"/>
        <w:jc w:val="center"/>
        <w:rPr>
          <w:rFonts w:asciiTheme="majorHAnsi" w:hAnsiTheme="majorHAnsi"/>
        </w:rPr>
      </w:pPr>
    </w:p>
    <w:p w14:paraId="528EF17E" w14:textId="77777777" w:rsidR="00822DDA" w:rsidRDefault="00822DDA">
      <w:pPr>
        <w:spacing w:line="325" w:lineRule="exact"/>
        <w:ind w:right="496"/>
        <w:jc w:val="center"/>
        <w:rPr>
          <w:rFonts w:ascii="Cambria"/>
          <w:b/>
          <w:w w:val="115"/>
          <w:sz w:val="28"/>
        </w:rPr>
      </w:pPr>
    </w:p>
    <w:p w14:paraId="528EF17F" w14:textId="77777777" w:rsidR="00822DDA" w:rsidRDefault="001E43DF">
      <w:pPr>
        <w:spacing w:line="325" w:lineRule="exact"/>
        <w:ind w:right="496"/>
        <w:jc w:val="center"/>
        <w:rPr>
          <w:rFonts w:ascii="Cambria"/>
          <w:b/>
          <w:spacing w:val="26"/>
          <w:w w:val="115"/>
          <w:sz w:val="28"/>
        </w:rPr>
      </w:pPr>
      <w:r>
        <w:rPr>
          <w:rFonts w:ascii="Cambria"/>
          <w:b/>
          <w:w w:val="115"/>
          <w:sz w:val="28"/>
        </w:rPr>
        <w:t>DEPARTMENT</w:t>
      </w:r>
    </w:p>
    <w:p w14:paraId="528EF180" w14:textId="77777777" w:rsidR="00822DDA" w:rsidRDefault="001E43DF">
      <w:pPr>
        <w:spacing w:line="325" w:lineRule="exact"/>
        <w:ind w:right="496"/>
        <w:jc w:val="center"/>
        <w:rPr>
          <w:rFonts w:ascii="Cambria"/>
          <w:b/>
          <w:spacing w:val="27"/>
          <w:w w:val="115"/>
          <w:sz w:val="28"/>
        </w:rPr>
      </w:pPr>
      <w:r>
        <w:rPr>
          <w:rFonts w:ascii="Cambria"/>
          <w:b/>
          <w:w w:val="115"/>
          <w:sz w:val="28"/>
        </w:rPr>
        <w:t>OF</w:t>
      </w:r>
    </w:p>
    <w:p w14:paraId="528EF181" w14:textId="77777777" w:rsidR="00822DDA" w:rsidRDefault="001E43DF">
      <w:pPr>
        <w:spacing w:line="325" w:lineRule="exact"/>
        <w:ind w:right="496"/>
        <w:jc w:val="center"/>
        <w:rPr>
          <w:rFonts w:ascii="Cambria"/>
          <w:b/>
          <w:spacing w:val="-2"/>
          <w:w w:val="115"/>
          <w:sz w:val="28"/>
        </w:rPr>
      </w:pPr>
      <w:r>
        <w:rPr>
          <w:rFonts w:ascii="Cambria"/>
          <w:b/>
          <w:w w:val="115"/>
          <w:sz w:val="28"/>
        </w:rPr>
        <w:t xml:space="preserve">COMPUTER SCIENCE &amp; </w:t>
      </w:r>
      <w:r>
        <w:rPr>
          <w:rFonts w:ascii="Cambria"/>
          <w:b/>
          <w:spacing w:val="-2"/>
          <w:w w:val="115"/>
          <w:sz w:val="28"/>
        </w:rPr>
        <w:t>ENGINEERING</w:t>
      </w:r>
    </w:p>
    <w:p w14:paraId="528EF182" w14:textId="77777777" w:rsidR="00822DDA" w:rsidRDefault="00822DDA">
      <w:pPr>
        <w:spacing w:line="325" w:lineRule="exact"/>
        <w:ind w:right="496"/>
        <w:jc w:val="center"/>
        <w:rPr>
          <w:rFonts w:ascii="Cambria"/>
          <w:b/>
          <w:sz w:val="28"/>
        </w:rPr>
      </w:pPr>
    </w:p>
    <w:p w14:paraId="528EF183" w14:textId="77777777" w:rsidR="00822DDA" w:rsidRDefault="001E43DF">
      <w:pPr>
        <w:pStyle w:val="Heading2"/>
        <w:spacing w:before="201"/>
        <w:ind w:firstLineChars="250" w:firstLine="961"/>
        <w:rPr>
          <w:rFonts w:ascii="Lucida Calligraphy" w:hAnsi="Lucida Calligraphy"/>
          <w:spacing w:val="-2"/>
          <w:w w:val="120"/>
        </w:rPr>
      </w:pPr>
      <w:r>
        <w:rPr>
          <w:rFonts w:ascii="Lucida Calligraphy" w:hAnsi="Lucida Calligraphy"/>
          <w:spacing w:val="-2"/>
          <w:w w:val="120"/>
          <w:u w:val="single"/>
        </w:rPr>
        <w:t>CERTIFICATE</w:t>
      </w:r>
    </w:p>
    <w:p w14:paraId="528EF184" w14:textId="77777777" w:rsidR="00822DDA" w:rsidRDefault="00822DDA">
      <w:pPr>
        <w:pStyle w:val="Heading2"/>
        <w:spacing w:before="201"/>
        <w:jc w:val="center"/>
        <w:rPr>
          <w:rFonts w:ascii="Lucida Calligraphy" w:hAnsi="Lucida Calligraphy"/>
          <w:sz w:val="2"/>
        </w:rPr>
      </w:pPr>
    </w:p>
    <w:p w14:paraId="528EF185" w14:textId="77777777" w:rsidR="00822DDA" w:rsidRDefault="00822DDA">
      <w:pPr>
        <w:pStyle w:val="BodyText"/>
        <w:spacing w:before="5"/>
        <w:rPr>
          <w:rFonts w:ascii="Cambria"/>
          <w:b/>
          <w:sz w:val="16"/>
        </w:rPr>
      </w:pPr>
    </w:p>
    <w:p w14:paraId="528EF186" w14:textId="050FE5F5" w:rsidR="00822DDA" w:rsidRDefault="001E43DF">
      <w:pPr>
        <w:spacing w:before="4" w:line="367" w:lineRule="auto"/>
        <w:ind w:right="40"/>
        <w:jc w:val="both"/>
        <w:rPr>
          <w:rFonts w:ascii="Lucida Calligraphy" w:hAnsi="Lucida Calligraphy"/>
          <w:sz w:val="24"/>
        </w:rPr>
      </w:pPr>
      <w:r>
        <w:rPr>
          <w:rFonts w:ascii="Lucida Calligraphy" w:hAnsi="Lucida Calligraphy"/>
          <w:sz w:val="24"/>
        </w:rPr>
        <w:t xml:space="preserve">      This is to certify that the major project titled </w:t>
      </w:r>
      <w:r>
        <w:rPr>
          <w:rFonts w:ascii="Lucida Calligraphy" w:hAnsi="Lucida Calligraphy"/>
          <w:b/>
          <w:sz w:val="24"/>
        </w:rPr>
        <w:t>“REAL TIME SIGN LANGUAGE RECOGNITION USING TRANSFER LEARNING “</w:t>
      </w:r>
      <w:r>
        <w:rPr>
          <w:rFonts w:ascii="Lucida Calligraphy" w:hAnsi="Lucida Calligraphy"/>
          <w:sz w:val="24"/>
        </w:rPr>
        <w:t xml:space="preserve">submitted </w:t>
      </w:r>
      <w:r>
        <w:rPr>
          <w:rFonts w:ascii="Lucida Calligraphy" w:hAnsi="Lucida Calligraphy"/>
          <w:spacing w:val="-5"/>
          <w:sz w:val="24"/>
        </w:rPr>
        <w:t xml:space="preserve">by </w:t>
      </w:r>
      <w:r>
        <w:rPr>
          <w:rFonts w:ascii="Lucida Calligraphy" w:hAnsi="Lucida Calligraphy"/>
          <w:b/>
          <w:bCs/>
          <w:spacing w:val="-5"/>
          <w:sz w:val="24"/>
          <w:lang w:val="en-IN"/>
        </w:rPr>
        <w:t>G Harsha Vardhan</w:t>
      </w:r>
      <w:r>
        <w:rPr>
          <w:rFonts w:ascii="Lucida Calligraphy" w:hAnsi="Lucida Calligraphy"/>
          <w:b/>
          <w:sz w:val="24"/>
        </w:rPr>
        <w:t>(</w:t>
      </w:r>
      <w:r>
        <w:rPr>
          <w:rFonts w:ascii="Lucida Calligraphy" w:eastAsia="Century Gothic" w:hAnsi="Lucida Calligraphy" w:cs="Century Gothic"/>
          <w:b/>
        </w:rPr>
        <w:t>19P61A05</w:t>
      </w:r>
      <w:r>
        <w:rPr>
          <w:rFonts w:ascii="Lucida Calligraphy" w:eastAsia="Century Gothic" w:hAnsi="Lucida Calligraphy" w:cs="Century Gothic"/>
          <w:b/>
          <w:lang w:val="en-IN"/>
        </w:rPr>
        <w:t>66</w:t>
      </w:r>
      <w:r>
        <w:rPr>
          <w:rFonts w:ascii="Lucida Calligraphy" w:hAnsi="Lucida Calligraphy"/>
          <w:b/>
          <w:sz w:val="24"/>
        </w:rPr>
        <w:t>),</w:t>
      </w:r>
      <w:r>
        <w:rPr>
          <w:rFonts w:ascii="Lucida Calligraphy" w:hAnsi="Lucida Calligraphy"/>
          <w:b/>
          <w:spacing w:val="-2"/>
          <w:sz w:val="24"/>
        </w:rPr>
        <w:t xml:space="preserve"> </w:t>
      </w:r>
      <w:r>
        <w:rPr>
          <w:rFonts w:ascii="Lucida Calligraphy" w:hAnsi="Lucida Calligraphy"/>
          <w:b/>
          <w:spacing w:val="-2"/>
          <w:sz w:val="24"/>
          <w:lang w:val="en-IN"/>
        </w:rPr>
        <w:t>G Harsha Vardhan Rao</w:t>
      </w:r>
      <w:r>
        <w:rPr>
          <w:rFonts w:ascii="Lucida Calligraphy" w:hAnsi="Lucida Calligraphy"/>
          <w:b/>
          <w:sz w:val="24"/>
        </w:rPr>
        <w:t>(</w:t>
      </w:r>
      <w:r>
        <w:rPr>
          <w:rFonts w:ascii="Lucida Calligraphy" w:eastAsia="Century Gothic" w:hAnsi="Lucida Calligraphy" w:cs="Century Gothic"/>
          <w:b/>
        </w:rPr>
        <w:t>19P61A05</w:t>
      </w:r>
      <w:r>
        <w:rPr>
          <w:rFonts w:ascii="Lucida Calligraphy" w:eastAsia="Century Gothic" w:hAnsi="Lucida Calligraphy" w:cs="Century Gothic"/>
          <w:b/>
          <w:lang w:val="en-IN"/>
        </w:rPr>
        <w:t>75</w:t>
      </w:r>
      <w:r>
        <w:rPr>
          <w:rFonts w:ascii="Lucida Calligraphy" w:hAnsi="Lucida Calligraphy"/>
          <w:b/>
          <w:sz w:val="24"/>
        </w:rPr>
        <w:t>)</w:t>
      </w:r>
      <w:r>
        <w:rPr>
          <w:rFonts w:ascii="Lucida Calligraphy" w:hAnsi="Lucida Calligraphy"/>
          <w:b/>
          <w:sz w:val="24"/>
          <w:lang w:val="en-IN"/>
        </w:rPr>
        <w:t>, S Harshith(19P61A0581)</w:t>
      </w:r>
      <w:r>
        <w:rPr>
          <w:rFonts w:ascii="Lucida Calligraphy" w:hAnsi="Lucida Calligraphy"/>
          <w:b/>
          <w:sz w:val="24"/>
        </w:rPr>
        <w:t xml:space="preserve"> </w:t>
      </w:r>
      <w:r>
        <w:rPr>
          <w:rFonts w:ascii="Lucida Calligraphy" w:hAnsi="Lucida Calligraphy"/>
          <w:sz w:val="24"/>
        </w:rPr>
        <w:t>in B.tech IV-I</w:t>
      </w:r>
      <w:r w:rsidR="00CE5E4A">
        <w:rPr>
          <w:rFonts w:ascii="Lucida Calligraphy" w:hAnsi="Lucida Calligraphy"/>
          <w:sz w:val="24"/>
        </w:rPr>
        <w:t>I</w:t>
      </w:r>
      <w:r>
        <w:rPr>
          <w:rFonts w:ascii="Lucida Calligraphy" w:hAnsi="Lucida Calligraphy"/>
          <w:sz w:val="24"/>
        </w:rPr>
        <w:t xml:space="preserve"> semester </w:t>
      </w:r>
      <w:r>
        <w:rPr>
          <w:rFonts w:ascii="Lucida Calligraphy" w:hAnsi="Lucida Calligraphy"/>
          <w:i/>
          <w:sz w:val="24"/>
        </w:rPr>
        <w:t xml:space="preserve">Computer Science &amp; Engineering </w:t>
      </w:r>
      <w:r>
        <w:rPr>
          <w:rFonts w:ascii="Lucida Calligraphy" w:hAnsi="Lucida Calligraphy"/>
          <w:sz w:val="24"/>
        </w:rPr>
        <w:t>is a record of the bonafide work carried out by them</w:t>
      </w:r>
    </w:p>
    <w:p w14:paraId="528EF187" w14:textId="77777777" w:rsidR="00822DDA" w:rsidRDefault="001E43DF">
      <w:pPr>
        <w:spacing w:before="4" w:line="367" w:lineRule="auto"/>
        <w:ind w:right="40"/>
        <w:jc w:val="both"/>
        <w:rPr>
          <w:rFonts w:ascii="Lucida Calligraphy" w:hAnsi="Lucida Calligraphy"/>
          <w:sz w:val="24"/>
        </w:rPr>
      </w:pPr>
      <w:r>
        <w:rPr>
          <w:rFonts w:ascii="Lucida Calligraphy" w:hAnsi="Lucida Calligraphy"/>
          <w:sz w:val="24"/>
        </w:rPr>
        <w:t xml:space="preserve">                    The Design embodied in this report have not been submitted to any other University for the award of any degree</w:t>
      </w:r>
    </w:p>
    <w:p w14:paraId="528EF188" w14:textId="77777777" w:rsidR="00822DDA" w:rsidRDefault="00822DDA">
      <w:pPr>
        <w:spacing w:before="4" w:line="367" w:lineRule="auto"/>
        <w:ind w:right="40"/>
        <w:jc w:val="both"/>
        <w:rPr>
          <w:rFonts w:ascii="Lucida Calligraphy" w:hAnsi="Lucida Calligraphy"/>
          <w:sz w:val="24"/>
        </w:rPr>
      </w:pPr>
    </w:p>
    <w:p w14:paraId="528EF189" w14:textId="77777777" w:rsidR="00822DDA" w:rsidRDefault="00822DDA">
      <w:pPr>
        <w:pStyle w:val="BodyText"/>
        <w:spacing w:before="200" w:line="360" w:lineRule="auto"/>
        <w:ind w:left="160" w:right="118" w:firstLine="719"/>
        <w:jc w:val="both"/>
        <w:rPr>
          <w:rFonts w:ascii="Lucida Calligraphy" w:hAnsi="Lucida Calligraphy"/>
        </w:rPr>
      </w:pPr>
    </w:p>
    <w:p w14:paraId="528EF18A" w14:textId="5BDA2CE1" w:rsidR="00822DDA" w:rsidRDefault="001E43DF">
      <w:pPr>
        <w:tabs>
          <w:tab w:val="left" w:pos="5047"/>
        </w:tabs>
        <w:spacing w:line="276" w:lineRule="auto"/>
        <w:jc w:val="both"/>
        <w:rPr>
          <w:b/>
          <w:sz w:val="24"/>
        </w:rPr>
      </w:pPr>
      <w:r>
        <w:rPr>
          <w:b/>
          <w:sz w:val="24"/>
        </w:rPr>
        <w:t xml:space="preserve"> </w:t>
      </w:r>
      <w:r w:rsidR="009C53B2">
        <w:rPr>
          <w:b/>
          <w:sz w:val="24"/>
        </w:rPr>
        <w:t xml:space="preserve"> </w:t>
      </w:r>
      <w:r>
        <w:rPr>
          <w:b/>
          <w:sz w:val="24"/>
        </w:rPr>
        <w:t xml:space="preserve">INTERNAL </w:t>
      </w:r>
      <w:r>
        <w:rPr>
          <w:b/>
          <w:spacing w:val="-4"/>
          <w:sz w:val="24"/>
        </w:rPr>
        <w:t>GUIDE</w:t>
      </w:r>
      <w:r>
        <w:rPr>
          <w:b/>
          <w:sz w:val="24"/>
        </w:rPr>
        <w:tab/>
        <w:t xml:space="preserve">   </w:t>
      </w:r>
      <w:r>
        <w:rPr>
          <w:b/>
          <w:sz w:val="24"/>
          <w:lang w:val="en-IN"/>
        </w:rPr>
        <w:t xml:space="preserve">                    </w:t>
      </w:r>
      <w:r>
        <w:rPr>
          <w:b/>
          <w:sz w:val="24"/>
        </w:rPr>
        <w:t xml:space="preserve">HEAD OF THE </w:t>
      </w:r>
      <w:r>
        <w:rPr>
          <w:b/>
          <w:spacing w:val="-2"/>
          <w:sz w:val="24"/>
        </w:rPr>
        <w:t>DEPARTMENT</w:t>
      </w:r>
    </w:p>
    <w:p w14:paraId="528EF18B" w14:textId="77777777" w:rsidR="00822DDA" w:rsidRDefault="001E43DF">
      <w:pPr>
        <w:pStyle w:val="Heading6"/>
        <w:tabs>
          <w:tab w:val="left" w:pos="6658"/>
        </w:tabs>
        <w:spacing w:line="276" w:lineRule="auto"/>
        <w:ind w:left="0" w:firstLineChars="50" w:firstLine="140"/>
        <w:jc w:val="both"/>
      </w:pPr>
      <w:r>
        <w:rPr>
          <w:spacing w:val="-2"/>
          <w:lang w:val="en-IN"/>
        </w:rPr>
        <w:t>M</w:t>
      </w:r>
      <w:r>
        <w:rPr>
          <w:spacing w:val="-2"/>
        </w:rPr>
        <w:t>r.</w:t>
      </w:r>
      <w:r>
        <w:rPr>
          <w:spacing w:val="-2"/>
          <w:lang w:val="en-IN"/>
        </w:rPr>
        <w:t xml:space="preserve"> G. Anil Kumar</w:t>
      </w:r>
      <w:r>
        <w:t xml:space="preserve">                                             </w:t>
      </w:r>
      <w:r>
        <w:rPr>
          <w:lang w:val="en-IN"/>
        </w:rPr>
        <w:t xml:space="preserve">            </w:t>
      </w:r>
      <w:r>
        <w:t xml:space="preserve"> Dr.</w:t>
      </w:r>
      <w:r>
        <w:rPr>
          <w:lang w:val="en-IN"/>
        </w:rPr>
        <w:t xml:space="preserve"> </w:t>
      </w:r>
      <w:r>
        <w:t>M.</w:t>
      </w:r>
      <w:r>
        <w:rPr>
          <w:lang w:val="en-IN"/>
        </w:rPr>
        <w:t xml:space="preserve"> </w:t>
      </w:r>
      <w:r>
        <w:t>Venkateswarao Rao</w:t>
      </w:r>
    </w:p>
    <w:p w14:paraId="528EF18C" w14:textId="77777777" w:rsidR="00822DDA" w:rsidRDefault="001E43DF">
      <w:pPr>
        <w:spacing w:line="276" w:lineRule="auto"/>
        <w:ind w:left="160"/>
        <w:jc w:val="both"/>
        <w:rPr>
          <w:b/>
          <w:sz w:val="24"/>
        </w:rPr>
      </w:pPr>
      <w:r>
        <w:rPr>
          <w:b/>
          <w:sz w:val="24"/>
        </w:rPr>
        <w:t xml:space="preserve">(Associate </w:t>
      </w:r>
      <w:r>
        <w:rPr>
          <w:b/>
          <w:spacing w:val="-2"/>
          <w:sz w:val="24"/>
        </w:rPr>
        <w:t>Professor)</w:t>
      </w:r>
    </w:p>
    <w:p w14:paraId="528EF18D" w14:textId="77777777" w:rsidR="00822DDA" w:rsidRDefault="00822DDA">
      <w:pPr>
        <w:pStyle w:val="BodyText"/>
        <w:spacing w:line="276" w:lineRule="auto"/>
        <w:rPr>
          <w:b/>
          <w:sz w:val="26"/>
        </w:rPr>
      </w:pPr>
    </w:p>
    <w:p w14:paraId="528EF18E" w14:textId="1A935A84" w:rsidR="00822DDA" w:rsidRDefault="00822DDA">
      <w:pPr>
        <w:pStyle w:val="BodyText"/>
        <w:rPr>
          <w:b/>
          <w:sz w:val="26"/>
        </w:rPr>
      </w:pPr>
    </w:p>
    <w:p w14:paraId="22044436" w14:textId="18B97F52" w:rsidR="009C53B2" w:rsidRDefault="009C53B2">
      <w:pPr>
        <w:pStyle w:val="BodyText"/>
        <w:rPr>
          <w:b/>
          <w:sz w:val="26"/>
        </w:rPr>
      </w:pPr>
    </w:p>
    <w:p w14:paraId="1F562D01" w14:textId="48094C64" w:rsidR="009C53B2" w:rsidRDefault="009C53B2">
      <w:pPr>
        <w:pStyle w:val="BodyText"/>
        <w:rPr>
          <w:b/>
          <w:sz w:val="26"/>
        </w:rPr>
      </w:pPr>
    </w:p>
    <w:p w14:paraId="27C467AE" w14:textId="34CA3F66" w:rsidR="009C53B2" w:rsidRDefault="009C53B2">
      <w:pPr>
        <w:pStyle w:val="BodyText"/>
        <w:rPr>
          <w:b/>
          <w:sz w:val="26"/>
        </w:rPr>
      </w:pPr>
    </w:p>
    <w:p w14:paraId="4DEF06F1" w14:textId="77777777" w:rsidR="009C53B2" w:rsidRDefault="009C53B2">
      <w:pPr>
        <w:pStyle w:val="BodyText"/>
        <w:rPr>
          <w:b/>
          <w:sz w:val="26"/>
        </w:rPr>
      </w:pPr>
    </w:p>
    <w:p w14:paraId="528EF18F" w14:textId="77777777" w:rsidR="00822DDA" w:rsidRDefault="001E43DF">
      <w:pPr>
        <w:spacing w:before="189" w:line="424" w:lineRule="auto"/>
        <w:ind w:right="40"/>
        <w:jc w:val="center"/>
        <w:rPr>
          <w:b/>
          <w:sz w:val="28"/>
        </w:rPr>
      </w:pPr>
      <w:r>
        <w:rPr>
          <w:b/>
          <w:sz w:val="28"/>
        </w:rPr>
        <w:t>EXTERNAL EXAMINER</w:t>
      </w:r>
    </w:p>
    <w:p w14:paraId="528EF190" w14:textId="77777777" w:rsidR="00822DDA" w:rsidRDefault="00822DDA">
      <w:pPr>
        <w:spacing w:line="424" w:lineRule="auto"/>
        <w:rPr>
          <w:sz w:val="28"/>
        </w:rPr>
      </w:pPr>
    </w:p>
    <w:p w14:paraId="528EF191" w14:textId="77777777" w:rsidR="00822DDA" w:rsidRDefault="00822DDA">
      <w:pPr>
        <w:jc w:val="center"/>
        <w:rPr>
          <w:sz w:val="28"/>
        </w:rPr>
      </w:pPr>
    </w:p>
    <w:p w14:paraId="744690FB" w14:textId="77777777" w:rsidR="00040C04" w:rsidRDefault="00040C04" w:rsidP="009C53B2">
      <w:pPr>
        <w:pStyle w:val="Heading2"/>
        <w:spacing w:before="100"/>
        <w:ind w:left="0" w:right="2667"/>
        <w:rPr>
          <w:rFonts w:ascii="Cambria"/>
          <w:w w:val="115"/>
          <w:u w:val="single"/>
        </w:rPr>
      </w:pPr>
    </w:p>
    <w:p w14:paraId="528EF195" w14:textId="3615901E" w:rsidR="00822DDA" w:rsidRDefault="001E43DF">
      <w:pPr>
        <w:pStyle w:val="Heading2"/>
        <w:spacing w:before="100"/>
        <w:ind w:right="2667"/>
        <w:jc w:val="center"/>
        <w:rPr>
          <w:rFonts w:ascii="Cambria"/>
          <w:u w:val="single"/>
        </w:rPr>
      </w:pPr>
      <w:r>
        <w:rPr>
          <w:rFonts w:ascii="Cambria"/>
          <w:w w:val="115"/>
          <w:u w:val="single"/>
        </w:rPr>
        <w:t>DECLARATION</w:t>
      </w:r>
    </w:p>
    <w:p w14:paraId="528EF196" w14:textId="77777777" w:rsidR="00822DDA" w:rsidRDefault="00822DDA">
      <w:pPr>
        <w:pStyle w:val="BodyText"/>
        <w:rPr>
          <w:rFonts w:ascii="Cambria"/>
          <w:b/>
          <w:sz w:val="20"/>
        </w:rPr>
      </w:pPr>
    </w:p>
    <w:p w14:paraId="528EF197" w14:textId="77777777" w:rsidR="00822DDA" w:rsidRDefault="00822DDA">
      <w:pPr>
        <w:pStyle w:val="BodyText"/>
        <w:spacing w:before="8"/>
        <w:rPr>
          <w:rFonts w:ascii="Cambria"/>
          <w:b/>
          <w:sz w:val="23"/>
        </w:rPr>
      </w:pPr>
    </w:p>
    <w:p w14:paraId="528EF198" w14:textId="06527AC0" w:rsidR="00822DDA" w:rsidRDefault="001E43DF">
      <w:pPr>
        <w:spacing w:before="90" w:line="360" w:lineRule="auto"/>
        <w:ind w:left="277" w:right="551" w:firstLine="660"/>
        <w:jc w:val="both"/>
        <w:rPr>
          <w:sz w:val="24"/>
        </w:rPr>
      </w:pPr>
      <w:r>
        <w:rPr>
          <w:sz w:val="24"/>
        </w:rPr>
        <w:t xml:space="preserve">We, </w:t>
      </w:r>
      <w:r>
        <w:rPr>
          <w:b/>
          <w:sz w:val="24"/>
        </w:rPr>
        <w:t>G Harsha vardhan, G Harsha vardhan rao</w:t>
      </w:r>
      <w:r>
        <w:rPr>
          <w:sz w:val="24"/>
        </w:rPr>
        <w:t xml:space="preserve">, </w:t>
      </w:r>
      <w:r>
        <w:rPr>
          <w:b/>
          <w:sz w:val="24"/>
        </w:rPr>
        <w:t xml:space="preserve">S Harshith </w:t>
      </w:r>
      <w:r>
        <w:rPr>
          <w:sz w:val="24"/>
        </w:rPr>
        <w:t>bearing hall ticket</w:t>
      </w:r>
      <w:r>
        <w:rPr>
          <w:spacing w:val="1"/>
          <w:sz w:val="24"/>
        </w:rPr>
        <w:t xml:space="preserve"> </w:t>
      </w:r>
      <w:r>
        <w:rPr>
          <w:sz w:val="24"/>
        </w:rPr>
        <w:t xml:space="preserve">numbers </w:t>
      </w:r>
      <w:r>
        <w:rPr>
          <w:b/>
          <w:sz w:val="24"/>
        </w:rPr>
        <w:t xml:space="preserve">(19P61A0566, 19P61A0575, 19P61A0581) </w:t>
      </w:r>
      <w:r>
        <w:rPr>
          <w:sz w:val="24"/>
        </w:rPr>
        <w:t xml:space="preserve">hereby declare that the </w:t>
      </w:r>
      <w:r w:rsidR="00272CDF">
        <w:rPr>
          <w:sz w:val="24"/>
        </w:rPr>
        <w:t>major</w:t>
      </w:r>
      <w:r>
        <w:rPr>
          <w:sz w:val="24"/>
        </w:rPr>
        <w:t xml:space="preserve"> project</w:t>
      </w:r>
      <w:r>
        <w:rPr>
          <w:spacing w:val="1"/>
          <w:sz w:val="24"/>
        </w:rPr>
        <w:t xml:space="preserve"> </w:t>
      </w:r>
      <w:r>
        <w:rPr>
          <w:spacing w:val="-3"/>
          <w:sz w:val="24"/>
        </w:rPr>
        <w:t>report</w:t>
      </w:r>
      <w:r>
        <w:rPr>
          <w:spacing w:val="7"/>
          <w:sz w:val="24"/>
        </w:rPr>
        <w:t xml:space="preserve"> </w:t>
      </w:r>
      <w:r>
        <w:rPr>
          <w:spacing w:val="-3"/>
          <w:sz w:val="24"/>
        </w:rPr>
        <w:t>entitled</w:t>
      </w:r>
      <w:r>
        <w:rPr>
          <w:spacing w:val="7"/>
          <w:sz w:val="24"/>
        </w:rPr>
        <w:t xml:space="preserve"> </w:t>
      </w:r>
      <w:r>
        <w:rPr>
          <w:spacing w:val="-3"/>
          <w:sz w:val="24"/>
        </w:rPr>
        <w:t>“</w:t>
      </w:r>
      <w:r>
        <w:rPr>
          <w:b/>
          <w:spacing w:val="-3"/>
          <w:sz w:val="24"/>
        </w:rPr>
        <w:t>REAL TIME SIGN LANGUAGE RECOGNITION USING TRANSFER LEARNING</w:t>
      </w:r>
      <w:r>
        <w:rPr>
          <w:spacing w:val="-3"/>
          <w:sz w:val="24"/>
        </w:rPr>
        <w:t>”</w:t>
      </w:r>
      <w:r>
        <w:rPr>
          <w:spacing w:val="6"/>
          <w:sz w:val="24"/>
        </w:rPr>
        <w:t xml:space="preserve"> </w:t>
      </w:r>
      <w:r>
        <w:rPr>
          <w:spacing w:val="-3"/>
          <w:sz w:val="24"/>
        </w:rPr>
        <w:t>under</w:t>
      </w:r>
      <w:r>
        <w:rPr>
          <w:spacing w:val="-8"/>
          <w:sz w:val="24"/>
        </w:rPr>
        <w:t xml:space="preserve"> </w:t>
      </w:r>
      <w:r>
        <w:rPr>
          <w:spacing w:val="-3"/>
          <w:sz w:val="24"/>
        </w:rPr>
        <w:t>the</w:t>
      </w:r>
      <w:r>
        <w:rPr>
          <w:spacing w:val="-9"/>
          <w:sz w:val="24"/>
        </w:rPr>
        <w:t xml:space="preserve"> </w:t>
      </w:r>
      <w:r>
        <w:rPr>
          <w:spacing w:val="-2"/>
          <w:sz w:val="24"/>
        </w:rPr>
        <w:t>guidance</w:t>
      </w:r>
      <w:r>
        <w:rPr>
          <w:spacing w:val="-9"/>
          <w:sz w:val="24"/>
        </w:rPr>
        <w:t xml:space="preserve"> </w:t>
      </w:r>
      <w:r>
        <w:rPr>
          <w:spacing w:val="-2"/>
          <w:sz w:val="24"/>
        </w:rPr>
        <w:t>of</w:t>
      </w:r>
      <w:r>
        <w:rPr>
          <w:spacing w:val="-8"/>
          <w:sz w:val="24"/>
        </w:rPr>
        <w:t xml:space="preserve"> </w:t>
      </w:r>
      <w:r>
        <w:rPr>
          <w:b/>
          <w:spacing w:val="-2"/>
          <w:sz w:val="24"/>
        </w:rPr>
        <w:t>Mr.</w:t>
      </w:r>
      <w:r>
        <w:rPr>
          <w:b/>
          <w:spacing w:val="-27"/>
          <w:sz w:val="24"/>
        </w:rPr>
        <w:t xml:space="preserve"> </w:t>
      </w:r>
      <w:r>
        <w:rPr>
          <w:b/>
          <w:spacing w:val="-2"/>
          <w:sz w:val="24"/>
        </w:rPr>
        <w:t>G.</w:t>
      </w:r>
      <w:r>
        <w:rPr>
          <w:b/>
          <w:spacing w:val="-27"/>
          <w:sz w:val="24"/>
        </w:rPr>
        <w:t xml:space="preserve"> </w:t>
      </w:r>
      <w:r>
        <w:rPr>
          <w:b/>
          <w:spacing w:val="-2"/>
          <w:sz w:val="24"/>
        </w:rPr>
        <w:t>Anil</w:t>
      </w:r>
      <w:r>
        <w:rPr>
          <w:b/>
          <w:spacing w:val="-26"/>
          <w:sz w:val="24"/>
        </w:rPr>
        <w:t xml:space="preserve"> </w:t>
      </w:r>
      <w:r>
        <w:rPr>
          <w:b/>
          <w:spacing w:val="-2"/>
          <w:sz w:val="24"/>
        </w:rPr>
        <w:t>kumar,</w:t>
      </w:r>
      <w:r>
        <w:rPr>
          <w:b/>
          <w:spacing w:val="-57"/>
          <w:sz w:val="24"/>
        </w:rPr>
        <w:t xml:space="preserve"> </w:t>
      </w:r>
      <w:r>
        <w:rPr>
          <w:sz w:val="24"/>
        </w:rPr>
        <w:t>Associate Professor, Department of Computer Science and Engineering</w:t>
      </w:r>
      <w:r>
        <w:rPr>
          <w:b/>
          <w:sz w:val="24"/>
        </w:rPr>
        <w:t>, Vignana Bharathi</w:t>
      </w:r>
      <w:r>
        <w:rPr>
          <w:b/>
          <w:spacing w:val="1"/>
          <w:sz w:val="24"/>
        </w:rPr>
        <w:t xml:space="preserve"> </w:t>
      </w:r>
      <w:r>
        <w:rPr>
          <w:b/>
          <w:sz w:val="24"/>
        </w:rPr>
        <w:t>Institute of Technology, Hyderabad</w:t>
      </w:r>
      <w:r>
        <w:rPr>
          <w:sz w:val="24"/>
        </w:rPr>
        <w:t>, have submitted to Jawaharlal Nehru Technological</w:t>
      </w:r>
      <w:r>
        <w:rPr>
          <w:spacing w:val="1"/>
          <w:sz w:val="24"/>
        </w:rPr>
        <w:t xml:space="preserve"> </w:t>
      </w:r>
      <w:r>
        <w:rPr>
          <w:sz w:val="24"/>
        </w:rPr>
        <w:t xml:space="preserve">University Hyderabad, Kukatpally, in partial fulfilment of the requirements for the award </w:t>
      </w:r>
      <w:r>
        <w:rPr>
          <w:rFonts w:ascii="Calibri" w:hAnsi="Calibri"/>
          <w:sz w:val="24"/>
        </w:rPr>
        <w:t>of</w:t>
      </w:r>
      <w:r>
        <w:rPr>
          <w:rFonts w:ascii="Calibri" w:hAnsi="Calibri"/>
          <w:spacing w:val="1"/>
          <w:sz w:val="24"/>
        </w:rPr>
        <w:t xml:space="preserve"> </w:t>
      </w:r>
      <w:r>
        <w:rPr>
          <w:sz w:val="24"/>
        </w:rPr>
        <w:t>the</w:t>
      </w:r>
      <w:r>
        <w:rPr>
          <w:spacing w:val="-2"/>
          <w:sz w:val="24"/>
        </w:rPr>
        <w:t xml:space="preserve"> </w:t>
      </w:r>
      <w:r>
        <w:rPr>
          <w:sz w:val="24"/>
        </w:rPr>
        <w:t>degree</w:t>
      </w:r>
      <w:r>
        <w:rPr>
          <w:spacing w:val="-1"/>
          <w:sz w:val="24"/>
        </w:rPr>
        <w:t xml:space="preserve"> </w:t>
      </w:r>
      <w:r>
        <w:rPr>
          <w:sz w:val="24"/>
        </w:rPr>
        <w:t>of Bachelor</w:t>
      </w:r>
      <w:r>
        <w:rPr>
          <w:spacing w:val="1"/>
          <w:sz w:val="24"/>
        </w:rPr>
        <w:t xml:space="preserve"> </w:t>
      </w:r>
      <w:r>
        <w:rPr>
          <w:sz w:val="24"/>
        </w:rPr>
        <w:t>of</w:t>
      </w:r>
      <w:r>
        <w:rPr>
          <w:spacing w:val="-2"/>
          <w:sz w:val="24"/>
        </w:rPr>
        <w:t xml:space="preserve"> </w:t>
      </w:r>
      <w:r>
        <w:rPr>
          <w:sz w:val="24"/>
        </w:rPr>
        <w:t>Technology</w:t>
      </w:r>
      <w:r>
        <w:rPr>
          <w:spacing w:val="2"/>
          <w:sz w:val="24"/>
        </w:rPr>
        <w:t xml:space="preserve"> </w:t>
      </w:r>
      <w:r>
        <w:rPr>
          <w:sz w:val="24"/>
        </w:rPr>
        <w:t>in</w:t>
      </w:r>
      <w:r>
        <w:rPr>
          <w:spacing w:val="-4"/>
          <w:sz w:val="24"/>
        </w:rPr>
        <w:t xml:space="preserve"> </w:t>
      </w:r>
      <w:r>
        <w:rPr>
          <w:sz w:val="24"/>
        </w:rPr>
        <w:t>Computer</w:t>
      </w:r>
      <w:r>
        <w:rPr>
          <w:spacing w:val="-1"/>
          <w:sz w:val="24"/>
        </w:rPr>
        <w:t xml:space="preserve"> </w:t>
      </w:r>
      <w:r>
        <w:rPr>
          <w:sz w:val="24"/>
        </w:rPr>
        <w:t>Science And</w:t>
      </w:r>
      <w:r>
        <w:rPr>
          <w:spacing w:val="2"/>
          <w:sz w:val="24"/>
        </w:rPr>
        <w:t xml:space="preserve"> </w:t>
      </w:r>
      <w:r>
        <w:rPr>
          <w:sz w:val="24"/>
        </w:rPr>
        <w:t>Engineering.</w:t>
      </w:r>
    </w:p>
    <w:p w14:paraId="528EF199" w14:textId="77777777" w:rsidR="00822DDA" w:rsidRDefault="001E43DF">
      <w:pPr>
        <w:pStyle w:val="BodyText"/>
        <w:spacing w:before="199" w:line="360" w:lineRule="auto"/>
        <w:ind w:left="277" w:right="557" w:firstLine="360"/>
        <w:jc w:val="both"/>
      </w:pPr>
      <w:r>
        <w:t>This</w:t>
      </w:r>
      <w:r>
        <w:rPr>
          <w:spacing w:val="-4"/>
        </w:rPr>
        <w:t xml:space="preserve"> </w:t>
      </w:r>
      <w:r>
        <w:t>is</w:t>
      </w:r>
      <w:r>
        <w:rPr>
          <w:spacing w:val="-4"/>
        </w:rPr>
        <w:t xml:space="preserve"> </w:t>
      </w:r>
      <w:r>
        <w:t>a</w:t>
      </w:r>
      <w:r>
        <w:rPr>
          <w:spacing w:val="-2"/>
        </w:rPr>
        <w:t xml:space="preserve"> </w:t>
      </w:r>
      <w:r>
        <w:t>record</w:t>
      </w:r>
      <w:r>
        <w:rPr>
          <w:spacing w:val="-4"/>
        </w:rPr>
        <w:t xml:space="preserve"> </w:t>
      </w:r>
      <w:r>
        <w:t>of</w:t>
      </w:r>
      <w:r>
        <w:rPr>
          <w:spacing w:val="-5"/>
        </w:rPr>
        <w:t xml:space="preserve"> </w:t>
      </w:r>
      <w:r>
        <w:t>bonafide</w:t>
      </w:r>
      <w:r>
        <w:rPr>
          <w:spacing w:val="-2"/>
        </w:rPr>
        <w:t xml:space="preserve"> </w:t>
      </w:r>
      <w:r>
        <w:t>work</w:t>
      </w:r>
      <w:r>
        <w:rPr>
          <w:spacing w:val="-4"/>
        </w:rPr>
        <w:t xml:space="preserve"> </w:t>
      </w:r>
      <w:r>
        <w:t>carried</w:t>
      </w:r>
      <w:r>
        <w:rPr>
          <w:spacing w:val="-1"/>
        </w:rPr>
        <w:t xml:space="preserve"> </w:t>
      </w:r>
      <w:r>
        <w:t>out</w:t>
      </w:r>
      <w:r>
        <w:rPr>
          <w:spacing w:val="-3"/>
        </w:rPr>
        <w:t xml:space="preserve"> </w:t>
      </w:r>
      <w:r>
        <w:t>by</w:t>
      </w:r>
      <w:r>
        <w:rPr>
          <w:spacing w:val="-4"/>
        </w:rPr>
        <w:t xml:space="preserve"> </w:t>
      </w:r>
      <w:r>
        <w:t>us</w:t>
      </w:r>
      <w:r>
        <w:rPr>
          <w:spacing w:val="-3"/>
        </w:rPr>
        <w:t xml:space="preserve"> </w:t>
      </w:r>
      <w:r>
        <w:t>and</w:t>
      </w:r>
      <w:r>
        <w:rPr>
          <w:spacing w:val="-1"/>
        </w:rPr>
        <w:t xml:space="preserve"> </w:t>
      </w:r>
      <w:r>
        <w:t>the</w:t>
      </w:r>
      <w:r>
        <w:rPr>
          <w:spacing w:val="-2"/>
        </w:rPr>
        <w:t xml:space="preserve"> </w:t>
      </w:r>
      <w:r>
        <w:t>results</w:t>
      </w:r>
      <w:r>
        <w:rPr>
          <w:spacing w:val="-1"/>
        </w:rPr>
        <w:t xml:space="preserve"> </w:t>
      </w:r>
      <w:r>
        <w:t>embodied</w:t>
      </w:r>
      <w:r>
        <w:rPr>
          <w:spacing w:val="-4"/>
        </w:rPr>
        <w:t xml:space="preserve"> </w:t>
      </w:r>
      <w:r>
        <w:t>in</w:t>
      </w:r>
      <w:r>
        <w:rPr>
          <w:spacing w:val="-1"/>
        </w:rPr>
        <w:t xml:space="preserve"> </w:t>
      </w:r>
      <w:r>
        <w:t>this</w:t>
      </w:r>
      <w:r>
        <w:rPr>
          <w:spacing w:val="-4"/>
        </w:rPr>
        <w:t xml:space="preserve"> </w:t>
      </w:r>
      <w:r>
        <w:t>project</w:t>
      </w:r>
      <w:r>
        <w:rPr>
          <w:spacing w:val="-58"/>
        </w:rPr>
        <w:t xml:space="preserve"> </w:t>
      </w:r>
      <w:r>
        <w:t>have not been reproduced or copied from any source. The results embodied in this project</w:t>
      </w:r>
      <w:r>
        <w:rPr>
          <w:spacing w:val="1"/>
        </w:rPr>
        <w:t xml:space="preserve"> </w:t>
      </w:r>
      <w:r>
        <w:t>report have not been submitted to any other university or institute for the award of any other</w:t>
      </w:r>
      <w:r>
        <w:rPr>
          <w:spacing w:val="1"/>
        </w:rPr>
        <w:t xml:space="preserve"> </w:t>
      </w:r>
      <w:r>
        <w:t>degree</w:t>
      </w:r>
      <w:r>
        <w:rPr>
          <w:spacing w:val="-2"/>
        </w:rPr>
        <w:t xml:space="preserve"> </w:t>
      </w:r>
      <w:r>
        <w:t>or</w:t>
      </w:r>
      <w:r>
        <w:rPr>
          <w:spacing w:val="1"/>
        </w:rPr>
        <w:t xml:space="preserve"> </w:t>
      </w:r>
      <w:r>
        <w:t>diploma.</w:t>
      </w:r>
    </w:p>
    <w:p w14:paraId="528EF19A" w14:textId="77777777" w:rsidR="00822DDA" w:rsidRDefault="00822DDA">
      <w:pPr>
        <w:pStyle w:val="BodyText"/>
        <w:spacing w:line="360" w:lineRule="auto"/>
        <w:rPr>
          <w:sz w:val="26"/>
        </w:rPr>
      </w:pPr>
    </w:p>
    <w:p w14:paraId="528EF19B" w14:textId="77777777" w:rsidR="00822DDA" w:rsidRDefault="00822DDA">
      <w:pPr>
        <w:pStyle w:val="BodyText"/>
        <w:rPr>
          <w:sz w:val="26"/>
        </w:rPr>
      </w:pPr>
    </w:p>
    <w:p w14:paraId="528EF19C" w14:textId="77777777" w:rsidR="00822DDA" w:rsidRDefault="00822DDA">
      <w:pPr>
        <w:pStyle w:val="BodyText"/>
        <w:rPr>
          <w:sz w:val="26"/>
        </w:rPr>
      </w:pPr>
    </w:p>
    <w:p w14:paraId="528EF19D" w14:textId="77777777" w:rsidR="00822DDA" w:rsidRDefault="00822DDA">
      <w:pPr>
        <w:pStyle w:val="BodyText"/>
        <w:spacing w:before="7"/>
        <w:rPr>
          <w:sz w:val="38"/>
        </w:rPr>
      </w:pPr>
    </w:p>
    <w:p w14:paraId="528EF19E" w14:textId="54B47301" w:rsidR="00822DDA" w:rsidRDefault="001E43DF">
      <w:pPr>
        <w:spacing w:before="1" w:line="439" w:lineRule="auto"/>
        <w:ind w:left="5308" w:right="346" w:firstLine="431"/>
        <w:jc w:val="right"/>
        <w:rPr>
          <w:b/>
        </w:rPr>
      </w:pPr>
      <w:r>
        <w:rPr>
          <w:b/>
        </w:rPr>
        <w:t>G HARSHA VARDHAN</w:t>
      </w:r>
      <w:r>
        <w:rPr>
          <w:b/>
          <w:spacing w:val="1"/>
        </w:rPr>
        <w:t xml:space="preserve"> </w:t>
      </w:r>
      <w:r>
        <w:rPr>
          <w:b/>
        </w:rPr>
        <w:t>(19P61A0566)</w:t>
      </w:r>
      <w:r>
        <w:rPr>
          <w:b/>
          <w:spacing w:val="-52"/>
        </w:rPr>
        <w:t xml:space="preserve"> </w:t>
      </w:r>
      <w:r>
        <w:rPr>
          <w:b/>
        </w:rPr>
        <w:t>G</w:t>
      </w:r>
      <w:r>
        <w:rPr>
          <w:b/>
          <w:spacing w:val="-7"/>
        </w:rPr>
        <w:t xml:space="preserve"> </w:t>
      </w:r>
      <w:r>
        <w:rPr>
          <w:b/>
        </w:rPr>
        <w:t>HARSHA</w:t>
      </w:r>
      <w:r>
        <w:rPr>
          <w:b/>
          <w:spacing w:val="-6"/>
        </w:rPr>
        <w:t xml:space="preserve"> </w:t>
      </w:r>
      <w:r>
        <w:rPr>
          <w:b/>
        </w:rPr>
        <w:t>VARDHAN</w:t>
      </w:r>
      <w:r>
        <w:rPr>
          <w:b/>
          <w:spacing w:val="-4"/>
        </w:rPr>
        <w:t xml:space="preserve"> </w:t>
      </w:r>
      <w:r>
        <w:rPr>
          <w:b/>
        </w:rPr>
        <w:t>RAO(19P61A0575)</w:t>
      </w:r>
    </w:p>
    <w:p w14:paraId="528EF19F" w14:textId="77777777" w:rsidR="00822DDA" w:rsidRDefault="001E43DF">
      <w:pPr>
        <w:spacing w:before="1"/>
        <w:ind w:right="346"/>
        <w:jc w:val="right"/>
        <w:rPr>
          <w:rFonts w:ascii="Calibri"/>
          <w:b/>
          <w:sz w:val="24"/>
        </w:rPr>
      </w:pPr>
      <w:r>
        <w:rPr>
          <w:b/>
        </w:rPr>
        <w:t>S</w:t>
      </w:r>
      <w:r>
        <w:rPr>
          <w:b/>
          <w:spacing w:val="-5"/>
        </w:rPr>
        <w:t xml:space="preserve"> </w:t>
      </w:r>
      <w:r>
        <w:rPr>
          <w:b/>
        </w:rPr>
        <w:t>HARSHITH</w:t>
      </w:r>
      <w:r>
        <w:rPr>
          <w:b/>
          <w:spacing w:val="-2"/>
        </w:rPr>
        <w:t xml:space="preserve"> </w:t>
      </w:r>
      <w:r>
        <w:rPr>
          <w:rFonts w:ascii="Calibri"/>
          <w:b/>
          <w:sz w:val="24"/>
        </w:rPr>
        <w:t>(</w:t>
      </w:r>
      <w:r>
        <w:rPr>
          <w:b/>
        </w:rPr>
        <w:t>19P61A0581</w:t>
      </w:r>
      <w:r>
        <w:rPr>
          <w:rFonts w:ascii="Calibri"/>
          <w:b/>
          <w:sz w:val="24"/>
        </w:rPr>
        <w:t>)</w:t>
      </w:r>
    </w:p>
    <w:p w14:paraId="528EF1A0" w14:textId="77777777" w:rsidR="00822DDA" w:rsidRDefault="00822DDA">
      <w:pPr>
        <w:spacing w:before="1"/>
        <w:ind w:right="346"/>
        <w:jc w:val="right"/>
        <w:rPr>
          <w:rFonts w:ascii="Calibri"/>
          <w:b/>
          <w:sz w:val="24"/>
        </w:rPr>
      </w:pPr>
    </w:p>
    <w:p w14:paraId="528EF1A1" w14:textId="77777777" w:rsidR="00822DDA" w:rsidRDefault="00822DDA">
      <w:pPr>
        <w:spacing w:before="1"/>
        <w:ind w:right="346"/>
        <w:jc w:val="right"/>
        <w:rPr>
          <w:rFonts w:ascii="Calibri"/>
          <w:b/>
          <w:sz w:val="24"/>
        </w:rPr>
      </w:pPr>
    </w:p>
    <w:p w14:paraId="528EF1A2" w14:textId="77777777" w:rsidR="00822DDA" w:rsidRDefault="00822DDA">
      <w:pPr>
        <w:spacing w:before="1"/>
        <w:ind w:right="346"/>
        <w:jc w:val="right"/>
        <w:rPr>
          <w:rFonts w:ascii="Calibri"/>
          <w:b/>
          <w:sz w:val="24"/>
        </w:rPr>
      </w:pPr>
    </w:p>
    <w:p w14:paraId="528EF1A3" w14:textId="77777777" w:rsidR="00822DDA" w:rsidRDefault="00822DDA">
      <w:pPr>
        <w:spacing w:before="1"/>
        <w:ind w:right="346"/>
        <w:jc w:val="right"/>
        <w:rPr>
          <w:rFonts w:ascii="Calibri"/>
          <w:b/>
          <w:sz w:val="24"/>
        </w:rPr>
      </w:pPr>
    </w:p>
    <w:p w14:paraId="528EF1A4" w14:textId="77777777" w:rsidR="00822DDA" w:rsidRDefault="00822DDA">
      <w:pPr>
        <w:spacing w:before="1"/>
        <w:ind w:right="346"/>
        <w:jc w:val="right"/>
        <w:rPr>
          <w:rFonts w:ascii="Calibri"/>
          <w:b/>
          <w:sz w:val="24"/>
        </w:rPr>
      </w:pPr>
    </w:p>
    <w:p w14:paraId="528EF1A5" w14:textId="77777777" w:rsidR="00822DDA" w:rsidRDefault="00822DDA">
      <w:pPr>
        <w:spacing w:before="1"/>
        <w:ind w:right="346"/>
        <w:jc w:val="right"/>
        <w:rPr>
          <w:rFonts w:ascii="Calibri"/>
          <w:b/>
          <w:sz w:val="24"/>
        </w:rPr>
      </w:pPr>
    </w:p>
    <w:p w14:paraId="528EF1A6" w14:textId="77777777" w:rsidR="00822DDA" w:rsidRDefault="00822DDA">
      <w:pPr>
        <w:spacing w:before="1"/>
        <w:ind w:right="346"/>
        <w:jc w:val="right"/>
        <w:rPr>
          <w:rFonts w:ascii="Calibri"/>
          <w:b/>
          <w:sz w:val="24"/>
        </w:rPr>
      </w:pPr>
    </w:p>
    <w:p w14:paraId="528EF1A7" w14:textId="77777777" w:rsidR="00822DDA" w:rsidRDefault="00822DDA">
      <w:pPr>
        <w:spacing w:before="1"/>
        <w:ind w:right="346"/>
        <w:jc w:val="center"/>
        <w:rPr>
          <w:rFonts w:ascii="Calibri"/>
          <w:b/>
          <w:sz w:val="24"/>
        </w:rPr>
      </w:pPr>
    </w:p>
    <w:p w14:paraId="528EF1A8" w14:textId="77777777" w:rsidR="00822DDA" w:rsidRDefault="00822DDA">
      <w:pPr>
        <w:spacing w:before="1"/>
        <w:ind w:right="346"/>
        <w:jc w:val="center"/>
        <w:rPr>
          <w:rFonts w:ascii="Calibri"/>
          <w:b/>
          <w:sz w:val="24"/>
        </w:rPr>
      </w:pPr>
    </w:p>
    <w:p w14:paraId="528EF1A9" w14:textId="77777777" w:rsidR="00822DDA" w:rsidRDefault="00822DDA">
      <w:pPr>
        <w:spacing w:before="1"/>
        <w:ind w:right="346"/>
        <w:jc w:val="center"/>
        <w:rPr>
          <w:rFonts w:ascii="Calibri"/>
          <w:b/>
          <w:sz w:val="24"/>
        </w:rPr>
      </w:pPr>
    </w:p>
    <w:p w14:paraId="72C426F4" w14:textId="77777777" w:rsidR="001267A4" w:rsidRPr="001267A4" w:rsidRDefault="001267A4" w:rsidP="001267A4">
      <w:pPr>
        <w:pStyle w:val="Normal2"/>
      </w:pPr>
    </w:p>
    <w:p w14:paraId="528EF1AF" w14:textId="77777777" w:rsidR="00822DDA" w:rsidRDefault="00822DDA" w:rsidP="008F4F43">
      <w:pPr>
        <w:spacing w:before="1"/>
        <w:ind w:right="346"/>
        <w:rPr>
          <w:rFonts w:ascii="Calibri"/>
          <w:b/>
          <w:sz w:val="24"/>
        </w:rPr>
      </w:pPr>
    </w:p>
    <w:p w14:paraId="3F49A3B4" w14:textId="77777777" w:rsidR="00CA3952" w:rsidRDefault="00CA3952" w:rsidP="00CA3952">
      <w:pPr>
        <w:pStyle w:val="Normal2"/>
      </w:pPr>
    </w:p>
    <w:p w14:paraId="6F6A258B" w14:textId="77777777" w:rsidR="00CA3952" w:rsidRDefault="00CA3952" w:rsidP="00CA3952">
      <w:pPr>
        <w:jc w:val="center"/>
        <w:rPr>
          <w:sz w:val="28"/>
        </w:rPr>
        <w:sectPr w:rsidR="00CA3952" w:rsidSect="00514312">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sz w:val="28"/>
        </w:rPr>
        <w:t>i</w:t>
      </w:r>
    </w:p>
    <w:p w14:paraId="528EF1B3" w14:textId="77777777" w:rsidR="00822DDA" w:rsidRDefault="001E43DF" w:rsidP="00F20984">
      <w:pPr>
        <w:pStyle w:val="Heading2"/>
        <w:spacing w:before="99"/>
        <w:ind w:left="0" w:right="372"/>
        <w:jc w:val="center"/>
        <w:rPr>
          <w:rFonts w:ascii="Cambria"/>
          <w:u w:val="single"/>
        </w:rPr>
      </w:pPr>
      <w:r>
        <w:rPr>
          <w:rFonts w:ascii="Cambria"/>
          <w:w w:val="115"/>
          <w:u w:val="single"/>
        </w:rPr>
        <w:lastRenderedPageBreak/>
        <w:t>ACKNOWLEDGEMENT</w:t>
      </w:r>
    </w:p>
    <w:p w14:paraId="528EF1B4" w14:textId="77777777" w:rsidR="00822DDA" w:rsidRDefault="00822DDA">
      <w:pPr>
        <w:pStyle w:val="BodyText"/>
        <w:rPr>
          <w:rFonts w:ascii="Cambria"/>
          <w:b/>
          <w:sz w:val="20"/>
        </w:rPr>
      </w:pPr>
    </w:p>
    <w:p w14:paraId="528EF1B5" w14:textId="77777777" w:rsidR="00822DDA" w:rsidRDefault="00822DDA">
      <w:pPr>
        <w:pStyle w:val="BodyText"/>
        <w:rPr>
          <w:rFonts w:ascii="Cambria"/>
          <w:b/>
          <w:sz w:val="20"/>
        </w:rPr>
      </w:pPr>
    </w:p>
    <w:p w14:paraId="528EF1B6" w14:textId="77777777" w:rsidR="00822DDA" w:rsidRDefault="00822DDA">
      <w:pPr>
        <w:pStyle w:val="BodyText"/>
        <w:rPr>
          <w:rFonts w:ascii="Cambria"/>
          <w:b/>
          <w:sz w:val="26"/>
        </w:rPr>
      </w:pPr>
    </w:p>
    <w:p w14:paraId="528EF1B7" w14:textId="77777777" w:rsidR="00822DDA" w:rsidRDefault="001E43DF">
      <w:pPr>
        <w:pStyle w:val="BodyText"/>
        <w:spacing w:before="90" w:line="360" w:lineRule="auto"/>
        <w:ind w:left="277" w:right="553" w:firstLine="720"/>
        <w:jc w:val="both"/>
      </w:pPr>
      <w:r>
        <w:t xml:space="preserve">We are extremely thankful to our beloved Chairman </w:t>
      </w:r>
      <w:r>
        <w:rPr>
          <w:b/>
        </w:rPr>
        <w:t>Dr. N.</w:t>
      </w:r>
      <w:r>
        <w:rPr>
          <w:b/>
          <w:lang w:val="en-IN"/>
        </w:rPr>
        <w:t xml:space="preserve"> </w:t>
      </w:r>
      <w:r>
        <w:rPr>
          <w:b/>
        </w:rPr>
        <w:t xml:space="preserve">Goutham Rao </w:t>
      </w:r>
      <w:r>
        <w:t>who took</w:t>
      </w:r>
      <w:r>
        <w:rPr>
          <w:spacing w:val="1"/>
        </w:rPr>
        <w:t xml:space="preserve"> </w:t>
      </w:r>
      <w:r>
        <w:t>keen</w:t>
      </w:r>
      <w:r>
        <w:rPr>
          <w:spacing w:val="-1"/>
        </w:rPr>
        <w:t xml:space="preserve"> </w:t>
      </w:r>
      <w:r>
        <w:t>interest</w:t>
      </w:r>
      <w:r>
        <w:rPr>
          <w:spacing w:val="-1"/>
        </w:rPr>
        <w:t xml:space="preserve"> </w:t>
      </w:r>
      <w:r>
        <w:t>to</w:t>
      </w:r>
      <w:r>
        <w:rPr>
          <w:spacing w:val="-1"/>
        </w:rPr>
        <w:t xml:space="preserve"> </w:t>
      </w:r>
      <w:r>
        <w:t>provide</w:t>
      </w:r>
      <w:r>
        <w:rPr>
          <w:spacing w:val="-2"/>
        </w:rPr>
        <w:t xml:space="preserve"> </w:t>
      </w:r>
      <w:r>
        <w:t>us</w:t>
      </w:r>
      <w:r>
        <w:rPr>
          <w:spacing w:val="-1"/>
        </w:rPr>
        <w:t xml:space="preserve"> </w:t>
      </w:r>
      <w:r>
        <w:t>the</w:t>
      </w:r>
      <w:r>
        <w:rPr>
          <w:spacing w:val="-2"/>
        </w:rPr>
        <w:t xml:space="preserve"> </w:t>
      </w:r>
      <w:r>
        <w:t>infrastructural</w:t>
      </w:r>
      <w:r>
        <w:rPr>
          <w:spacing w:val="1"/>
        </w:rPr>
        <w:t xml:space="preserve"> </w:t>
      </w:r>
      <w:r>
        <w:t>facilities</w:t>
      </w:r>
      <w:r>
        <w:rPr>
          <w:spacing w:val="-1"/>
        </w:rPr>
        <w:t xml:space="preserve"> </w:t>
      </w:r>
      <w:r>
        <w:t>for carrying</w:t>
      </w:r>
      <w:r>
        <w:rPr>
          <w:spacing w:val="-1"/>
        </w:rPr>
        <w:t xml:space="preserve"> </w:t>
      </w:r>
      <w:r>
        <w:t>out</w:t>
      </w:r>
      <w:r>
        <w:rPr>
          <w:spacing w:val="-1"/>
        </w:rPr>
        <w:t xml:space="preserve"> </w:t>
      </w:r>
      <w:r>
        <w:t>the</w:t>
      </w:r>
      <w:r>
        <w:rPr>
          <w:spacing w:val="-2"/>
        </w:rPr>
        <w:t xml:space="preserve"> </w:t>
      </w:r>
      <w:r>
        <w:t>project</w:t>
      </w:r>
      <w:r>
        <w:rPr>
          <w:spacing w:val="1"/>
        </w:rPr>
        <w:t xml:space="preserve"> </w:t>
      </w:r>
      <w:r>
        <w:t>work.</w:t>
      </w:r>
    </w:p>
    <w:p w14:paraId="528EF1B8" w14:textId="77777777" w:rsidR="00822DDA" w:rsidRDefault="001E43DF">
      <w:pPr>
        <w:pStyle w:val="BodyText"/>
        <w:spacing w:before="91" w:line="360" w:lineRule="auto"/>
        <w:ind w:left="277" w:right="552" w:firstLine="720"/>
        <w:jc w:val="both"/>
      </w:pPr>
      <w:r>
        <w:t>Self-confidence, hard work, commitment and planning are essential to carry out any</w:t>
      </w:r>
      <w:r>
        <w:rPr>
          <w:spacing w:val="1"/>
        </w:rPr>
        <w:t xml:space="preserve"> </w:t>
      </w:r>
      <w:r>
        <w:t>task. Possessing these qualities is sheer waste, if an opportunity does not exist. So, we whole-</w:t>
      </w:r>
      <w:r>
        <w:rPr>
          <w:spacing w:val="1"/>
        </w:rPr>
        <w:t xml:space="preserve"> </w:t>
      </w:r>
      <w:r>
        <w:t>heartedly</w:t>
      </w:r>
      <w:r>
        <w:rPr>
          <w:spacing w:val="1"/>
        </w:rPr>
        <w:t xml:space="preserve"> </w:t>
      </w:r>
      <w:r>
        <w:t>thank</w:t>
      </w:r>
      <w:r>
        <w:rPr>
          <w:spacing w:val="1"/>
        </w:rPr>
        <w:t xml:space="preserve"> </w:t>
      </w:r>
      <w:r>
        <w:rPr>
          <w:b/>
        </w:rPr>
        <w:t>Dr.</w:t>
      </w:r>
      <w:r>
        <w:rPr>
          <w:b/>
          <w:spacing w:val="1"/>
        </w:rPr>
        <w:t xml:space="preserve"> </w:t>
      </w:r>
      <w:r>
        <w:rPr>
          <w:b/>
        </w:rPr>
        <w:t>P.</w:t>
      </w:r>
      <w:r>
        <w:rPr>
          <w:b/>
          <w:spacing w:val="1"/>
        </w:rPr>
        <w:t xml:space="preserve"> </w:t>
      </w:r>
      <w:r>
        <w:rPr>
          <w:b/>
        </w:rPr>
        <w:t>V.</w:t>
      </w:r>
      <w:r>
        <w:rPr>
          <w:b/>
          <w:spacing w:val="1"/>
        </w:rPr>
        <w:t xml:space="preserve"> </w:t>
      </w:r>
      <w:r>
        <w:rPr>
          <w:b/>
        </w:rPr>
        <w:t>S.</w:t>
      </w:r>
      <w:r>
        <w:rPr>
          <w:b/>
          <w:spacing w:val="1"/>
        </w:rPr>
        <w:t xml:space="preserve"> </w:t>
      </w:r>
      <w:r>
        <w:rPr>
          <w:b/>
        </w:rPr>
        <w:t>Srinivas,</w:t>
      </w:r>
      <w:r>
        <w:rPr>
          <w:b/>
          <w:spacing w:val="1"/>
        </w:rPr>
        <w:t xml:space="preserve"> </w:t>
      </w:r>
      <w:r>
        <w:rPr>
          <w:b/>
        </w:rPr>
        <w:t>Principal</w:t>
      </w:r>
      <w:r>
        <w:t>,</w:t>
      </w:r>
      <w:r>
        <w:rPr>
          <w:spacing w:val="1"/>
        </w:rPr>
        <w:t xml:space="preserve"> </w:t>
      </w:r>
      <w:r>
        <w:t>and</w:t>
      </w:r>
      <w:r>
        <w:rPr>
          <w:spacing w:val="1"/>
        </w:rPr>
        <w:t xml:space="preserve"> </w:t>
      </w:r>
      <w:r>
        <w:rPr>
          <w:b/>
        </w:rPr>
        <w:t>Dr.</w:t>
      </w:r>
      <w:r>
        <w:rPr>
          <w:b/>
          <w:spacing w:val="1"/>
        </w:rPr>
        <w:t xml:space="preserve"> </w:t>
      </w:r>
      <w:r>
        <w:rPr>
          <w:b/>
        </w:rPr>
        <w:t>G.</w:t>
      </w:r>
      <w:r>
        <w:rPr>
          <w:b/>
          <w:spacing w:val="1"/>
        </w:rPr>
        <w:t xml:space="preserve"> </w:t>
      </w:r>
      <w:r>
        <w:rPr>
          <w:b/>
        </w:rPr>
        <w:t>Sreeram</w:t>
      </w:r>
      <w:r>
        <w:t>,</w:t>
      </w:r>
      <w:r>
        <w:rPr>
          <w:spacing w:val="1"/>
        </w:rPr>
        <w:t xml:space="preserve"> </w:t>
      </w:r>
      <w:r>
        <w:t>Head</w:t>
      </w:r>
      <w:r>
        <w:rPr>
          <w:spacing w:val="1"/>
        </w:rPr>
        <w:t xml:space="preserve"> </w:t>
      </w:r>
      <w:r>
        <w:t>of</w:t>
      </w:r>
      <w:r>
        <w:rPr>
          <w:spacing w:val="1"/>
        </w:rPr>
        <w:t xml:space="preserve"> </w:t>
      </w:r>
      <w:r>
        <w:t>the</w:t>
      </w:r>
      <w:r>
        <w:rPr>
          <w:spacing w:val="1"/>
        </w:rPr>
        <w:t xml:space="preserve"> </w:t>
      </w:r>
      <w:r>
        <w:t>Department, Computer Science and Engineering for their encouragement and support and</w:t>
      </w:r>
      <w:r>
        <w:rPr>
          <w:spacing w:val="1"/>
        </w:rPr>
        <w:t xml:space="preserve"> </w:t>
      </w:r>
      <w:r>
        <w:t>guidance in</w:t>
      </w:r>
      <w:r>
        <w:rPr>
          <w:spacing w:val="-3"/>
        </w:rPr>
        <w:t xml:space="preserve"> </w:t>
      </w:r>
      <w:r>
        <w:t>carrying out the</w:t>
      </w:r>
      <w:r>
        <w:rPr>
          <w:spacing w:val="-1"/>
        </w:rPr>
        <w:t xml:space="preserve"> </w:t>
      </w:r>
      <w:r>
        <w:t>project.</w:t>
      </w:r>
    </w:p>
    <w:p w14:paraId="528EF1B9" w14:textId="41A3AC2F" w:rsidR="00822DDA" w:rsidRDefault="001E43DF">
      <w:pPr>
        <w:pStyle w:val="BodyText"/>
        <w:spacing w:before="201" w:line="360" w:lineRule="auto"/>
        <w:ind w:left="277" w:right="552" w:firstLine="300"/>
        <w:jc w:val="both"/>
      </w:pPr>
      <w:r>
        <w:t xml:space="preserve">We would like to express our indebtedness to the project coordinator, </w:t>
      </w:r>
      <w:r>
        <w:rPr>
          <w:b/>
        </w:rPr>
        <w:t xml:space="preserve">Dr. </w:t>
      </w:r>
      <w:r w:rsidR="00B35840">
        <w:rPr>
          <w:b/>
        </w:rPr>
        <w:t>G</w:t>
      </w:r>
      <w:r>
        <w:rPr>
          <w:b/>
        </w:rPr>
        <w:t xml:space="preserve">. </w:t>
      </w:r>
      <w:r w:rsidR="00D4309A">
        <w:rPr>
          <w:b/>
        </w:rPr>
        <w:t>Sreeram</w:t>
      </w:r>
      <w:r>
        <w:t>,</w:t>
      </w:r>
      <w:r>
        <w:rPr>
          <w:spacing w:val="1"/>
        </w:rPr>
        <w:t xml:space="preserve"> </w:t>
      </w:r>
      <w:r>
        <w:t xml:space="preserve">Associate Professor, Department of CSE, </w:t>
      </w:r>
      <w:r>
        <w:rPr>
          <w:b/>
        </w:rPr>
        <w:t>Mr. G. Srikanth Reddy</w:t>
      </w:r>
      <w:r>
        <w:t>, Associate Professor, Department</w:t>
      </w:r>
      <w:r>
        <w:rPr>
          <w:spacing w:val="1"/>
        </w:rPr>
        <w:t xml:space="preserve"> </w:t>
      </w:r>
      <w:r>
        <w:t xml:space="preserve">of CSE, </w:t>
      </w:r>
      <w:r>
        <w:rPr>
          <w:b/>
        </w:rPr>
        <w:t>Mrs. P. Subhadra</w:t>
      </w:r>
      <w:r>
        <w:t>, Associate Professor, Department of CSE, for her valuable</w:t>
      </w:r>
      <w:r>
        <w:rPr>
          <w:spacing w:val="1"/>
        </w:rPr>
        <w:t xml:space="preserve"> </w:t>
      </w:r>
      <w:r>
        <w:t>guidance during the</w:t>
      </w:r>
      <w:r>
        <w:rPr>
          <w:spacing w:val="-1"/>
        </w:rPr>
        <w:t xml:space="preserve"> </w:t>
      </w:r>
      <w:r>
        <w:t>course</w:t>
      </w:r>
      <w:r>
        <w:rPr>
          <w:spacing w:val="1"/>
        </w:rPr>
        <w:t xml:space="preserve"> </w:t>
      </w:r>
      <w:r>
        <w:t>of</w:t>
      </w:r>
      <w:r>
        <w:rPr>
          <w:spacing w:val="-1"/>
        </w:rPr>
        <w:t xml:space="preserve"> </w:t>
      </w:r>
      <w:r>
        <w:t>project</w:t>
      </w:r>
      <w:r>
        <w:rPr>
          <w:spacing w:val="2"/>
        </w:rPr>
        <w:t xml:space="preserve"> </w:t>
      </w:r>
      <w:r>
        <w:t>work.</w:t>
      </w:r>
    </w:p>
    <w:p w14:paraId="528EF1BA" w14:textId="77777777" w:rsidR="00822DDA" w:rsidRDefault="001E43DF">
      <w:pPr>
        <w:pStyle w:val="BodyText"/>
        <w:spacing w:before="202" w:line="360" w:lineRule="auto"/>
        <w:ind w:left="277" w:right="553" w:firstLine="300"/>
        <w:jc w:val="both"/>
      </w:pPr>
      <w:r>
        <w:t xml:space="preserve">We thank our Project Guide, </w:t>
      </w:r>
      <w:r>
        <w:rPr>
          <w:b/>
        </w:rPr>
        <w:t xml:space="preserve">Mr. G. Anil kumar, </w:t>
      </w:r>
      <w:r>
        <w:t>Associate Professor, for providing us</w:t>
      </w:r>
      <w:r>
        <w:rPr>
          <w:spacing w:val="1"/>
        </w:rPr>
        <w:t xml:space="preserve"> </w:t>
      </w:r>
      <w:r>
        <w:t>with</w:t>
      </w:r>
      <w:r>
        <w:rPr>
          <w:spacing w:val="-1"/>
        </w:rPr>
        <w:t xml:space="preserve"> </w:t>
      </w:r>
      <w:r>
        <w:t>an</w:t>
      </w:r>
      <w:r>
        <w:rPr>
          <w:spacing w:val="-1"/>
        </w:rPr>
        <w:t xml:space="preserve"> </w:t>
      </w:r>
      <w:r>
        <w:t>excellent</w:t>
      </w:r>
      <w:r>
        <w:rPr>
          <w:spacing w:val="-1"/>
        </w:rPr>
        <w:t xml:space="preserve"> </w:t>
      </w:r>
      <w:r>
        <w:t>project</w:t>
      </w:r>
      <w:r>
        <w:rPr>
          <w:spacing w:val="1"/>
        </w:rPr>
        <w:t xml:space="preserve"> </w:t>
      </w:r>
      <w:r>
        <w:t>and guiding</w:t>
      </w:r>
      <w:r>
        <w:rPr>
          <w:spacing w:val="1"/>
        </w:rPr>
        <w:t xml:space="preserve"> </w:t>
      </w:r>
      <w:r>
        <w:t>us</w:t>
      </w:r>
      <w:r>
        <w:rPr>
          <w:spacing w:val="-4"/>
        </w:rPr>
        <w:t xml:space="preserve"> </w:t>
      </w:r>
      <w:r>
        <w:t>in</w:t>
      </w:r>
      <w:r>
        <w:rPr>
          <w:spacing w:val="-1"/>
        </w:rPr>
        <w:t xml:space="preserve"> </w:t>
      </w:r>
      <w:r>
        <w:t>completing our mini</w:t>
      </w:r>
      <w:r>
        <w:rPr>
          <w:spacing w:val="-3"/>
        </w:rPr>
        <w:t xml:space="preserve"> </w:t>
      </w:r>
      <w:r>
        <w:t>project</w:t>
      </w:r>
      <w:r>
        <w:rPr>
          <w:spacing w:val="-1"/>
        </w:rPr>
        <w:t xml:space="preserve"> </w:t>
      </w:r>
      <w:r>
        <w:t>successfully.</w:t>
      </w:r>
    </w:p>
    <w:p w14:paraId="528EF1BB" w14:textId="77777777" w:rsidR="00822DDA" w:rsidRDefault="001E43DF">
      <w:pPr>
        <w:pStyle w:val="BodyText"/>
        <w:spacing w:before="199" w:line="360" w:lineRule="auto"/>
        <w:ind w:left="277" w:right="552" w:firstLine="331"/>
        <w:jc w:val="both"/>
      </w:pPr>
      <w:r>
        <w:t>We would like to express our sincere thanks to all the staff of Computer Science and</w:t>
      </w:r>
      <w:r>
        <w:rPr>
          <w:spacing w:val="1"/>
        </w:rPr>
        <w:t xml:space="preserve"> </w:t>
      </w:r>
      <w:r>
        <w:t>Engineering,</w:t>
      </w:r>
      <w:r>
        <w:rPr>
          <w:spacing w:val="-7"/>
        </w:rPr>
        <w:t xml:space="preserve"> </w:t>
      </w:r>
      <w:r>
        <w:t>VBIT,</w:t>
      </w:r>
      <w:r>
        <w:rPr>
          <w:spacing w:val="-6"/>
        </w:rPr>
        <w:t xml:space="preserve"> </w:t>
      </w:r>
      <w:r>
        <w:t>for</w:t>
      </w:r>
      <w:r>
        <w:rPr>
          <w:spacing w:val="-12"/>
        </w:rPr>
        <w:t xml:space="preserve"> </w:t>
      </w:r>
      <w:r>
        <w:t>their</w:t>
      </w:r>
      <w:r>
        <w:rPr>
          <w:spacing w:val="-10"/>
        </w:rPr>
        <w:t xml:space="preserve"> </w:t>
      </w:r>
      <w:r>
        <w:t>kind</w:t>
      </w:r>
      <w:r>
        <w:rPr>
          <w:spacing w:val="-9"/>
        </w:rPr>
        <w:t xml:space="preserve"> </w:t>
      </w:r>
      <w:r>
        <w:t>cooperation</w:t>
      </w:r>
      <w:r>
        <w:rPr>
          <w:spacing w:val="-9"/>
        </w:rPr>
        <w:t xml:space="preserve"> </w:t>
      </w:r>
      <w:r>
        <w:t>and</w:t>
      </w:r>
      <w:r>
        <w:rPr>
          <w:spacing w:val="-5"/>
        </w:rPr>
        <w:t xml:space="preserve"> </w:t>
      </w:r>
      <w:r>
        <w:t>timely</w:t>
      </w:r>
      <w:r>
        <w:rPr>
          <w:spacing w:val="-11"/>
        </w:rPr>
        <w:t xml:space="preserve"> </w:t>
      </w:r>
      <w:r>
        <w:t>help</w:t>
      </w:r>
      <w:r>
        <w:rPr>
          <w:spacing w:val="-6"/>
        </w:rPr>
        <w:t xml:space="preserve"> </w:t>
      </w:r>
      <w:r>
        <w:t>during</w:t>
      </w:r>
      <w:r>
        <w:rPr>
          <w:spacing w:val="-12"/>
        </w:rPr>
        <w:t xml:space="preserve"> </w:t>
      </w:r>
      <w:r>
        <w:t>the</w:t>
      </w:r>
      <w:r>
        <w:rPr>
          <w:spacing w:val="-12"/>
        </w:rPr>
        <w:t xml:space="preserve"> </w:t>
      </w:r>
      <w:r>
        <w:t>course</w:t>
      </w:r>
      <w:r>
        <w:rPr>
          <w:spacing w:val="-7"/>
        </w:rPr>
        <w:t xml:space="preserve"> </w:t>
      </w:r>
      <w:r>
        <w:t>of</w:t>
      </w:r>
      <w:r>
        <w:rPr>
          <w:spacing w:val="-9"/>
        </w:rPr>
        <w:t xml:space="preserve"> </w:t>
      </w:r>
      <w:r>
        <w:t>our</w:t>
      </w:r>
      <w:r>
        <w:rPr>
          <w:spacing w:val="-10"/>
        </w:rPr>
        <w:t xml:space="preserve"> </w:t>
      </w:r>
      <w:r>
        <w:t>project.</w:t>
      </w:r>
      <w:r>
        <w:rPr>
          <w:spacing w:val="-57"/>
        </w:rPr>
        <w:t xml:space="preserve"> </w:t>
      </w:r>
      <w:r>
        <w:t>Finally,</w:t>
      </w:r>
      <w:r>
        <w:rPr>
          <w:spacing w:val="-5"/>
        </w:rPr>
        <w:t xml:space="preserve"> </w:t>
      </w:r>
      <w:r>
        <w:t>we</w:t>
      </w:r>
      <w:r>
        <w:rPr>
          <w:spacing w:val="-7"/>
        </w:rPr>
        <w:t xml:space="preserve"> </w:t>
      </w:r>
      <w:r>
        <w:t>would</w:t>
      </w:r>
      <w:r>
        <w:rPr>
          <w:spacing w:val="-9"/>
        </w:rPr>
        <w:t xml:space="preserve"> </w:t>
      </w:r>
      <w:r>
        <w:t>like</w:t>
      </w:r>
      <w:r>
        <w:rPr>
          <w:spacing w:val="-8"/>
        </w:rPr>
        <w:t xml:space="preserve"> </w:t>
      </w:r>
      <w:r>
        <w:t>to</w:t>
      </w:r>
      <w:r>
        <w:rPr>
          <w:spacing w:val="-6"/>
        </w:rPr>
        <w:t xml:space="preserve"> </w:t>
      </w:r>
      <w:r>
        <w:t>thank</w:t>
      </w:r>
      <w:r>
        <w:rPr>
          <w:spacing w:val="-6"/>
        </w:rPr>
        <w:t xml:space="preserve"> </w:t>
      </w:r>
      <w:r>
        <w:t>our</w:t>
      </w:r>
      <w:r>
        <w:rPr>
          <w:spacing w:val="-10"/>
        </w:rPr>
        <w:t xml:space="preserve"> </w:t>
      </w:r>
      <w:r>
        <w:t>parents</w:t>
      </w:r>
      <w:r>
        <w:rPr>
          <w:spacing w:val="-6"/>
        </w:rPr>
        <w:t xml:space="preserve"> </w:t>
      </w:r>
      <w:r>
        <w:t>and</w:t>
      </w:r>
      <w:r>
        <w:rPr>
          <w:spacing w:val="-5"/>
        </w:rPr>
        <w:t xml:space="preserve"> </w:t>
      </w:r>
      <w:r>
        <w:t>friends</w:t>
      </w:r>
      <w:r>
        <w:rPr>
          <w:spacing w:val="-6"/>
        </w:rPr>
        <w:t xml:space="preserve"> </w:t>
      </w:r>
      <w:r>
        <w:t>who</w:t>
      </w:r>
      <w:r>
        <w:rPr>
          <w:spacing w:val="-6"/>
        </w:rPr>
        <w:t xml:space="preserve"> </w:t>
      </w:r>
      <w:r>
        <w:t>have</w:t>
      </w:r>
      <w:r>
        <w:rPr>
          <w:spacing w:val="-8"/>
        </w:rPr>
        <w:t xml:space="preserve"> </w:t>
      </w:r>
      <w:r>
        <w:t>always</w:t>
      </w:r>
      <w:r>
        <w:rPr>
          <w:spacing w:val="-1"/>
        </w:rPr>
        <w:t xml:space="preserve"> </w:t>
      </w:r>
      <w:r>
        <w:t>stood</w:t>
      </w:r>
      <w:r>
        <w:rPr>
          <w:spacing w:val="-11"/>
        </w:rPr>
        <w:t xml:space="preserve"> </w:t>
      </w:r>
      <w:r>
        <w:t>by</w:t>
      </w:r>
      <w:r>
        <w:rPr>
          <w:spacing w:val="-9"/>
        </w:rPr>
        <w:t xml:space="preserve"> </w:t>
      </w:r>
      <w:r>
        <w:t>us</w:t>
      </w:r>
      <w:r>
        <w:rPr>
          <w:spacing w:val="-7"/>
        </w:rPr>
        <w:t xml:space="preserve"> </w:t>
      </w:r>
      <w:r>
        <w:t>whenever</w:t>
      </w:r>
      <w:r>
        <w:rPr>
          <w:spacing w:val="-57"/>
        </w:rPr>
        <w:t xml:space="preserve"> </w:t>
      </w:r>
      <w:r>
        <w:t>we</w:t>
      </w:r>
      <w:r>
        <w:rPr>
          <w:spacing w:val="-2"/>
        </w:rPr>
        <w:t xml:space="preserve"> </w:t>
      </w:r>
      <w:r>
        <w:t>were</w:t>
      </w:r>
      <w:r>
        <w:rPr>
          <w:spacing w:val="3"/>
        </w:rPr>
        <w:t xml:space="preserve"> </w:t>
      </w:r>
      <w:r>
        <w:t>in</w:t>
      </w:r>
      <w:r>
        <w:rPr>
          <w:spacing w:val="-3"/>
        </w:rPr>
        <w:t xml:space="preserve"> </w:t>
      </w:r>
      <w:r>
        <w:t>need</w:t>
      </w:r>
      <w:r>
        <w:rPr>
          <w:spacing w:val="2"/>
        </w:rPr>
        <w:t xml:space="preserve"> </w:t>
      </w:r>
      <w:r>
        <w:t>of</w:t>
      </w:r>
      <w:r>
        <w:rPr>
          <w:spacing w:val="1"/>
        </w:rPr>
        <w:t xml:space="preserve"> </w:t>
      </w:r>
      <w:r>
        <w:t>them.</w:t>
      </w:r>
    </w:p>
    <w:p w14:paraId="528EF1BC" w14:textId="77777777" w:rsidR="00822DDA" w:rsidRDefault="00822DDA">
      <w:pPr>
        <w:spacing w:line="360" w:lineRule="auto"/>
        <w:jc w:val="both"/>
      </w:pPr>
    </w:p>
    <w:p w14:paraId="528EF1BD" w14:textId="77777777" w:rsidR="00822DDA" w:rsidRDefault="00822DDA">
      <w:pPr>
        <w:spacing w:line="360" w:lineRule="auto"/>
        <w:jc w:val="both"/>
      </w:pPr>
    </w:p>
    <w:p w14:paraId="528EF1BE" w14:textId="77777777" w:rsidR="00822DDA" w:rsidRDefault="00822DDA">
      <w:pPr>
        <w:spacing w:line="360" w:lineRule="auto"/>
        <w:jc w:val="both"/>
      </w:pPr>
    </w:p>
    <w:p w14:paraId="528EF1BF" w14:textId="77777777" w:rsidR="00822DDA" w:rsidRDefault="00822DDA">
      <w:pPr>
        <w:spacing w:line="360" w:lineRule="auto"/>
        <w:jc w:val="both"/>
      </w:pPr>
    </w:p>
    <w:p w14:paraId="528EF1C0" w14:textId="77777777" w:rsidR="00822DDA" w:rsidRDefault="00822DDA">
      <w:pPr>
        <w:spacing w:line="360" w:lineRule="auto"/>
        <w:jc w:val="both"/>
      </w:pPr>
    </w:p>
    <w:p w14:paraId="528EF1C1" w14:textId="77777777" w:rsidR="00822DDA" w:rsidRDefault="00822DDA">
      <w:pPr>
        <w:spacing w:line="360" w:lineRule="auto"/>
        <w:jc w:val="both"/>
      </w:pPr>
    </w:p>
    <w:p w14:paraId="528EF1C2" w14:textId="77777777" w:rsidR="00822DDA" w:rsidRDefault="00822DDA">
      <w:pPr>
        <w:spacing w:line="360" w:lineRule="auto"/>
        <w:jc w:val="both"/>
      </w:pPr>
    </w:p>
    <w:p w14:paraId="528EF1C3" w14:textId="77777777" w:rsidR="00822DDA" w:rsidRDefault="00822DDA">
      <w:pPr>
        <w:spacing w:line="360" w:lineRule="auto"/>
        <w:jc w:val="both"/>
      </w:pPr>
    </w:p>
    <w:p w14:paraId="528EF1C4" w14:textId="77777777" w:rsidR="00822DDA" w:rsidRDefault="00822DDA">
      <w:pPr>
        <w:spacing w:line="360" w:lineRule="auto"/>
        <w:jc w:val="both"/>
      </w:pPr>
    </w:p>
    <w:p w14:paraId="528EF1C5" w14:textId="77777777" w:rsidR="00822DDA" w:rsidRDefault="00822DDA">
      <w:pPr>
        <w:spacing w:line="360" w:lineRule="auto"/>
        <w:jc w:val="both"/>
      </w:pPr>
    </w:p>
    <w:p w14:paraId="528EF1C6" w14:textId="77777777" w:rsidR="00822DDA" w:rsidRDefault="00822DDA">
      <w:pPr>
        <w:spacing w:line="360" w:lineRule="auto"/>
        <w:jc w:val="both"/>
      </w:pPr>
    </w:p>
    <w:p w14:paraId="528EF1C8" w14:textId="77777777" w:rsidR="00822DDA" w:rsidRDefault="00822DDA">
      <w:pPr>
        <w:spacing w:line="360" w:lineRule="auto"/>
        <w:jc w:val="both"/>
      </w:pPr>
    </w:p>
    <w:p w14:paraId="679800AC" w14:textId="250ECB1F" w:rsidR="00D5193B" w:rsidRDefault="00E82301" w:rsidP="00E82301">
      <w:pPr>
        <w:spacing w:before="1"/>
        <w:ind w:right="346"/>
        <w:jc w:val="center"/>
        <w:rPr>
          <w:rFonts w:ascii="Calibri"/>
          <w:sz w:val="24"/>
        </w:rPr>
      </w:pPr>
      <w:r>
        <w:rPr>
          <w:rFonts w:ascii="Calibri"/>
          <w:sz w:val="24"/>
        </w:rPr>
        <w:t>ii</w:t>
      </w:r>
    </w:p>
    <w:p w14:paraId="439320F4" w14:textId="412BBC9D" w:rsidR="00D5193B" w:rsidRDefault="00D5193B" w:rsidP="00D5193B">
      <w:pPr>
        <w:pStyle w:val="Normal2"/>
        <w:spacing w:after="0" w:line="240" w:lineRule="auto"/>
      </w:pPr>
      <w:r>
        <w:br w:type="page"/>
      </w:r>
      <w:r>
        <w:rPr>
          <w:rFonts w:ascii="SimSun" w:eastAsia="SimSun" w:hAnsi="SimSun" w:cs="SimSun"/>
          <w:noProof/>
        </w:rPr>
        <w:lastRenderedPageBreak/>
        <w:drawing>
          <wp:inline distT="0" distB="0" distL="114300" distR="114300" wp14:anchorId="5CA33CB3" wp14:editId="2E64B316">
            <wp:extent cx="6200775" cy="1257300"/>
            <wp:effectExtent l="0" t="0" r="9525" b="0"/>
            <wp:docPr id="14"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0" descr="IMG_256"/>
                    <pic:cNvPicPr>
                      <a:picLocks noChangeAspect="1"/>
                    </pic:cNvPicPr>
                  </pic:nvPicPr>
                  <pic:blipFill>
                    <a:blip r:embed="rId9"/>
                    <a:stretch>
                      <a:fillRect/>
                    </a:stretch>
                  </pic:blipFill>
                  <pic:spPr>
                    <a:xfrm>
                      <a:off x="0" y="0"/>
                      <a:ext cx="6200775" cy="1257300"/>
                    </a:xfrm>
                    <a:prstGeom prst="rect">
                      <a:avLst/>
                    </a:prstGeom>
                    <a:noFill/>
                    <a:ln w="9525">
                      <a:noFill/>
                    </a:ln>
                  </pic:spPr>
                </pic:pic>
              </a:graphicData>
            </a:graphic>
          </wp:inline>
        </w:drawing>
      </w:r>
    </w:p>
    <w:p w14:paraId="45EFB32B" w14:textId="273C9B41" w:rsidR="00D5193B" w:rsidRDefault="00D5193B" w:rsidP="009B7FBD">
      <w:pPr>
        <w:pStyle w:val="Normal2"/>
        <w:ind w:firstLine="0"/>
        <w:jc w:val="center"/>
        <w:rPr>
          <w:sz w:val="24"/>
          <w:szCs w:val="24"/>
        </w:rPr>
      </w:pPr>
      <w:r w:rsidRPr="00D5193B">
        <w:rPr>
          <w:sz w:val="24"/>
          <w:szCs w:val="24"/>
        </w:rPr>
        <w:t>Aushapur(V), Ghatkesar(M), Hyderabad, Medchal – Dist, Telangana – 501 301</w:t>
      </w:r>
      <w:r>
        <w:rPr>
          <w:sz w:val="24"/>
          <w:szCs w:val="24"/>
        </w:rPr>
        <w:t>.</w:t>
      </w:r>
    </w:p>
    <w:p w14:paraId="09FAEFC9" w14:textId="77777777" w:rsidR="00DE0DFD" w:rsidRPr="00DE0DFD" w:rsidRDefault="00D5193B" w:rsidP="00D5193B">
      <w:pPr>
        <w:pStyle w:val="Normal2"/>
        <w:jc w:val="center"/>
        <w:rPr>
          <w:rFonts w:ascii="Times New Roman" w:hAnsi="Times New Roman" w:cs="Times New Roman"/>
          <w:b/>
          <w:bCs/>
          <w:sz w:val="36"/>
          <w:szCs w:val="36"/>
          <w:u w:val="single"/>
        </w:rPr>
      </w:pPr>
      <w:r w:rsidRPr="00DE0DFD">
        <w:rPr>
          <w:rFonts w:ascii="Times New Roman" w:hAnsi="Times New Roman" w:cs="Times New Roman"/>
          <w:b/>
          <w:bCs/>
          <w:sz w:val="36"/>
          <w:szCs w:val="36"/>
          <w:u w:val="single"/>
        </w:rPr>
        <w:t xml:space="preserve">DEPARTMENT OF </w:t>
      </w:r>
    </w:p>
    <w:p w14:paraId="481C56C5" w14:textId="53E7B5BE" w:rsidR="00002A88" w:rsidRDefault="00D5193B" w:rsidP="005D176B">
      <w:pPr>
        <w:pStyle w:val="Normal2"/>
        <w:jc w:val="center"/>
        <w:rPr>
          <w:rFonts w:ascii="Times New Roman" w:hAnsi="Times New Roman" w:cs="Times New Roman"/>
          <w:b/>
          <w:bCs/>
          <w:sz w:val="36"/>
          <w:szCs w:val="36"/>
          <w:u w:val="single"/>
        </w:rPr>
      </w:pPr>
      <w:r w:rsidRPr="00DE0DFD">
        <w:rPr>
          <w:rFonts w:ascii="Times New Roman" w:hAnsi="Times New Roman" w:cs="Times New Roman"/>
          <w:b/>
          <w:bCs/>
          <w:sz w:val="36"/>
          <w:szCs w:val="36"/>
          <w:u w:val="single"/>
        </w:rPr>
        <w:t xml:space="preserve">COMPUTER SCIENCE AND ENGINEERING </w:t>
      </w:r>
    </w:p>
    <w:p w14:paraId="0F2E05C8" w14:textId="16369C71" w:rsidR="00D5193B" w:rsidRPr="00DE0DFD" w:rsidRDefault="00D5193B" w:rsidP="00BE37FC">
      <w:pPr>
        <w:pStyle w:val="Normal2"/>
        <w:spacing w:before="240" w:line="360" w:lineRule="auto"/>
        <w:jc w:val="center"/>
        <w:rPr>
          <w:sz w:val="36"/>
          <w:szCs w:val="36"/>
          <w:u w:val="single"/>
        </w:rPr>
      </w:pPr>
      <w:r w:rsidRPr="00DE0DFD">
        <w:rPr>
          <w:rFonts w:ascii="Times New Roman" w:hAnsi="Times New Roman" w:cs="Times New Roman"/>
          <w:b/>
          <w:bCs/>
          <w:sz w:val="36"/>
          <w:szCs w:val="36"/>
          <w:u w:val="single"/>
        </w:rPr>
        <w:t>VISION</w:t>
      </w:r>
      <w:r w:rsidRPr="00DE0DFD">
        <w:rPr>
          <w:rFonts w:ascii="Times New Roman" w:hAnsi="Times New Roman" w:cs="Times New Roman"/>
          <w:sz w:val="36"/>
          <w:szCs w:val="36"/>
          <w:u w:val="single"/>
        </w:rPr>
        <w:t xml:space="preserve"> </w:t>
      </w:r>
    </w:p>
    <w:p w14:paraId="555A8DA0" w14:textId="6C6C14A2" w:rsidR="00002A88" w:rsidRPr="00002A88" w:rsidRDefault="00D5193B" w:rsidP="00BE37FC">
      <w:pPr>
        <w:pStyle w:val="Normal2"/>
        <w:spacing w:line="360" w:lineRule="auto"/>
        <w:jc w:val="center"/>
        <w:rPr>
          <w:rFonts w:ascii="Times New Roman" w:hAnsi="Times New Roman" w:cs="Times New Roman"/>
          <w:sz w:val="24"/>
          <w:szCs w:val="24"/>
        </w:rPr>
      </w:pPr>
      <w:r w:rsidRPr="00D5193B">
        <w:rPr>
          <w:rFonts w:ascii="Times New Roman" w:hAnsi="Times New Roman" w:cs="Times New Roman"/>
          <w:sz w:val="24"/>
          <w:szCs w:val="24"/>
        </w:rPr>
        <w:t xml:space="preserve">To become, a Center for Excellence in Computer Science and Engineering with a focused Research, Innovation through Skill Development and Social Responsibility. </w:t>
      </w:r>
    </w:p>
    <w:p w14:paraId="6209DB80" w14:textId="5423B28B" w:rsidR="00D5193B" w:rsidRPr="00DE0DFD" w:rsidRDefault="00D5193B" w:rsidP="00BE37FC">
      <w:pPr>
        <w:pStyle w:val="Normal2"/>
        <w:spacing w:before="240" w:line="360" w:lineRule="auto"/>
        <w:jc w:val="center"/>
        <w:rPr>
          <w:rFonts w:ascii="Times New Roman" w:hAnsi="Times New Roman" w:cs="Times New Roman"/>
          <w:b/>
          <w:bCs/>
          <w:sz w:val="36"/>
          <w:szCs w:val="36"/>
          <w:u w:val="single"/>
        </w:rPr>
      </w:pPr>
      <w:r w:rsidRPr="00DE0DFD">
        <w:rPr>
          <w:rFonts w:ascii="Times New Roman" w:hAnsi="Times New Roman" w:cs="Times New Roman"/>
          <w:b/>
          <w:bCs/>
          <w:sz w:val="36"/>
          <w:szCs w:val="36"/>
          <w:u w:val="single"/>
        </w:rPr>
        <w:t xml:space="preserve">MISSION </w:t>
      </w:r>
    </w:p>
    <w:p w14:paraId="5FD98DED" w14:textId="12B91C30" w:rsidR="00D5193B" w:rsidRDefault="00D5193B" w:rsidP="00BE37FC">
      <w:pPr>
        <w:pStyle w:val="Normal2"/>
        <w:spacing w:after="0" w:line="360" w:lineRule="auto"/>
        <w:ind w:left="58" w:right="57"/>
        <w:rPr>
          <w:rFonts w:ascii="Times New Roman" w:hAnsi="Times New Roman" w:cs="Times New Roman"/>
          <w:sz w:val="24"/>
          <w:szCs w:val="24"/>
        </w:rPr>
      </w:pPr>
      <w:r w:rsidRPr="00D5193B">
        <w:rPr>
          <w:rFonts w:ascii="Times New Roman" w:hAnsi="Times New Roman" w:cs="Times New Roman"/>
          <w:sz w:val="24"/>
          <w:szCs w:val="24"/>
        </w:rPr>
        <w:t xml:space="preserve">M-1: Provide a rigorous theoretical and practical framework across state-of-the-art infrastructure with an emphasis on software development. </w:t>
      </w:r>
    </w:p>
    <w:p w14:paraId="627B1F13" w14:textId="77777777" w:rsidR="00D5193B" w:rsidRDefault="00D5193B" w:rsidP="00BE37FC">
      <w:pPr>
        <w:pStyle w:val="Normal2"/>
        <w:spacing w:after="0" w:line="360" w:lineRule="auto"/>
        <w:ind w:left="58" w:right="57"/>
        <w:rPr>
          <w:rFonts w:ascii="Times New Roman" w:hAnsi="Times New Roman" w:cs="Times New Roman"/>
          <w:sz w:val="24"/>
          <w:szCs w:val="24"/>
        </w:rPr>
      </w:pPr>
    </w:p>
    <w:p w14:paraId="3E30E790" w14:textId="2864113E" w:rsidR="00D5193B" w:rsidRDefault="00D5193B" w:rsidP="00BE37FC">
      <w:pPr>
        <w:pStyle w:val="Normal2"/>
        <w:spacing w:after="0" w:line="360" w:lineRule="auto"/>
        <w:ind w:left="58" w:right="57"/>
        <w:rPr>
          <w:rFonts w:ascii="Times New Roman" w:hAnsi="Times New Roman" w:cs="Times New Roman"/>
          <w:sz w:val="24"/>
          <w:szCs w:val="24"/>
        </w:rPr>
      </w:pPr>
      <w:r w:rsidRPr="00D5193B">
        <w:rPr>
          <w:rFonts w:ascii="Times New Roman" w:hAnsi="Times New Roman" w:cs="Times New Roman"/>
          <w:sz w:val="24"/>
          <w:szCs w:val="24"/>
        </w:rPr>
        <w:t xml:space="preserve">M-2: Impart the skills necessary to amplify the pedagogy to grow technically and to meet interdisciplinary needs with collaborations. </w:t>
      </w:r>
    </w:p>
    <w:p w14:paraId="21F63C3C" w14:textId="77777777" w:rsidR="00D5193B" w:rsidRDefault="00D5193B" w:rsidP="00BE37FC">
      <w:pPr>
        <w:pStyle w:val="Normal2"/>
        <w:spacing w:after="0" w:line="360" w:lineRule="auto"/>
        <w:ind w:left="58" w:right="57"/>
        <w:rPr>
          <w:rFonts w:ascii="Times New Roman" w:hAnsi="Times New Roman" w:cs="Times New Roman"/>
          <w:sz w:val="24"/>
          <w:szCs w:val="24"/>
        </w:rPr>
      </w:pPr>
    </w:p>
    <w:p w14:paraId="034BEC69" w14:textId="7E7192EC" w:rsidR="00D5193B" w:rsidRDefault="00D5193B" w:rsidP="00BE37FC">
      <w:pPr>
        <w:pStyle w:val="Normal2"/>
        <w:spacing w:after="0" w:line="360" w:lineRule="auto"/>
        <w:ind w:left="58" w:right="57"/>
        <w:rPr>
          <w:rFonts w:ascii="Times New Roman" w:hAnsi="Times New Roman" w:cs="Times New Roman"/>
          <w:sz w:val="24"/>
          <w:szCs w:val="24"/>
        </w:rPr>
      </w:pPr>
      <w:r w:rsidRPr="00D5193B">
        <w:rPr>
          <w:rFonts w:ascii="Times New Roman" w:hAnsi="Times New Roman" w:cs="Times New Roman"/>
          <w:sz w:val="24"/>
          <w:szCs w:val="24"/>
        </w:rPr>
        <w:t xml:space="preserve">M-3: Inculcate the habit of attaining the professional knowledge, firm ethical values, innovative research abilities and societal needs. </w:t>
      </w:r>
    </w:p>
    <w:p w14:paraId="661E72B9" w14:textId="77777777" w:rsidR="00D5193B" w:rsidRDefault="00D5193B" w:rsidP="00D5193B">
      <w:pPr>
        <w:pStyle w:val="Normal2"/>
        <w:spacing w:after="0"/>
        <w:ind w:left="58" w:right="57"/>
        <w:rPr>
          <w:rFonts w:ascii="Times New Roman" w:hAnsi="Times New Roman" w:cs="Times New Roman"/>
          <w:sz w:val="24"/>
          <w:szCs w:val="24"/>
        </w:rPr>
      </w:pPr>
    </w:p>
    <w:p w14:paraId="2BDF27C1" w14:textId="77777777" w:rsidR="00002A88" w:rsidRDefault="00002A88" w:rsidP="00D5193B">
      <w:pPr>
        <w:pStyle w:val="Normal2"/>
        <w:jc w:val="center"/>
        <w:rPr>
          <w:rFonts w:ascii="Times New Roman" w:hAnsi="Times New Roman" w:cs="Times New Roman"/>
          <w:b/>
          <w:bCs/>
          <w:sz w:val="36"/>
          <w:szCs w:val="36"/>
          <w:u w:val="single"/>
        </w:rPr>
      </w:pPr>
    </w:p>
    <w:p w14:paraId="73C29EAB" w14:textId="77777777" w:rsidR="00002A88" w:rsidRDefault="00002A88" w:rsidP="00D5193B">
      <w:pPr>
        <w:pStyle w:val="Normal2"/>
        <w:jc w:val="center"/>
        <w:rPr>
          <w:rFonts w:ascii="Times New Roman" w:hAnsi="Times New Roman" w:cs="Times New Roman"/>
          <w:b/>
          <w:bCs/>
          <w:sz w:val="36"/>
          <w:szCs w:val="36"/>
          <w:u w:val="single"/>
        </w:rPr>
      </w:pPr>
    </w:p>
    <w:p w14:paraId="27611AF8" w14:textId="77777777" w:rsidR="00002A88" w:rsidRDefault="00002A88" w:rsidP="00D5193B">
      <w:pPr>
        <w:pStyle w:val="Normal2"/>
        <w:jc w:val="center"/>
        <w:rPr>
          <w:rFonts w:ascii="Times New Roman" w:hAnsi="Times New Roman" w:cs="Times New Roman"/>
          <w:b/>
          <w:bCs/>
          <w:sz w:val="36"/>
          <w:szCs w:val="36"/>
          <w:u w:val="single"/>
        </w:rPr>
      </w:pPr>
    </w:p>
    <w:p w14:paraId="674365C4" w14:textId="77777777" w:rsidR="00002A88" w:rsidRDefault="00002A88" w:rsidP="00D5193B">
      <w:pPr>
        <w:pStyle w:val="Normal2"/>
        <w:jc w:val="center"/>
        <w:rPr>
          <w:rFonts w:ascii="Times New Roman" w:hAnsi="Times New Roman" w:cs="Times New Roman"/>
          <w:b/>
          <w:bCs/>
          <w:sz w:val="36"/>
          <w:szCs w:val="36"/>
          <w:u w:val="single"/>
        </w:rPr>
      </w:pPr>
    </w:p>
    <w:p w14:paraId="70F43B88" w14:textId="77777777" w:rsidR="00002A88" w:rsidRDefault="00002A88" w:rsidP="00D5193B">
      <w:pPr>
        <w:pStyle w:val="Normal2"/>
        <w:jc w:val="center"/>
        <w:rPr>
          <w:rFonts w:ascii="Times New Roman" w:hAnsi="Times New Roman" w:cs="Times New Roman"/>
          <w:b/>
          <w:bCs/>
          <w:sz w:val="36"/>
          <w:szCs w:val="36"/>
          <w:u w:val="single"/>
        </w:rPr>
      </w:pPr>
    </w:p>
    <w:p w14:paraId="6EBF6535" w14:textId="3E4D2285" w:rsidR="00002A88" w:rsidRPr="001267A4" w:rsidRDefault="00002A88" w:rsidP="001267A4">
      <w:pPr>
        <w:spacing w:before="1"/>
        <w:ind w:right="346"/>
        <w:jc w:val="center"/>
        <w:rPr>
          <w:rFonts w:ascii="Calibri"/>
          <w:sz w:val="24"/>
        </w:rPr>
      </w:pPr>
    </w:p>
    <w:p w14:paraId="244F6DDE" w14:textId="2A697C83" w:rsidR="00002A88" w:rsidRPr="001267A4" w:rsidRDefault="001267A4" w:rsidP="001267A4">
      <w:pPr>
        <w:spacing w:before="1"/>
        <w:ind w:right="346"/>
        <w:jc w:val="center"/>
        <w:rPr>
          <w:rFonts w:ascii="Calibri"/>
          <w:sz w:val="24"/>
        </w:rPr>
      </w:pPr>
      <w:r>
        <w:rPr>
          <w:rFonts w:ascii="Calibri"/>
          <w:sz w:val="24"/>
        </w:rPr>
        <w:t>iii</w:t>
      </w:r>
    </w:p>
    <w:p w14:paraId="5ACD7F5B" w14:textId="185F8A75" w:rsidR="00D5193B" w:rsidRPr="00DE0DFD" w:rsidRDefault="00D5193B" w:rsidP="00D5193B">
      <w:pPr>
        <w:pStyle w:val="Normal2"/>
        <w:jc w:val="center"/>
        <w:rPr>
          <w:rFonts w:ascii="Times New Roman" w:hAnsi="Times New Roman" w:cs="Times New Roman"/>
          <w:sz w:val="36"/>
          <w:szCs w:val="36"/>
          <w:u w:val="single"/>
        </w:rPr>
      </w:pPr>
      <w:r w:rsidRPr="00DE0DFD">
        <w:rPr>
          <w:rFonts w:ascii="Times New Roman" w:hAnsi="Times New Roman" w:cs="Times New Roman"/>
          <w:b/>
          <w:bCs/>
          <w:sz w:val="36"/>
          <w:szCs w:val="36"/>
          <w:u w:val="single"/>
        </w:rPr>
        <w:lastRenderedPageBreak/>
        <w:t>PROGRAM EDUCATIONAL OBJECTIVES (PEOs)</w:t>
      </w:r>
      <w:r w:rsidRPr="00DE0DFD">
        <w:rPr>
          <w:rFonts w:ascii="Times New Roman" w:hAnsi="Times New Roman" w:cs="Times New Roman"/>
          <w:sz w:val="36"/>
          <w:szCs w:val="36"/>
          <w:u w:val="single"/>
        </w:rPr>
        <w:t xml:space="preserve"> </w:t>
      </w:r>
    </w:p>
    <w:p w14:paraId="27BEF04B" w14:textId="77777777"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PEO-01:</w:t>
      </w:r>
      <w:r w:rsidRPr="009D2E77">
        <w:rPr>
          <w:rFonts w:ascii="Times New Roman" w:hAnsi="Times New Roman" w:cs="Times New Roman"/>
          <w:sz w:val="24"/>
          <w:szCs w:val="24"/>
        </w:rPr>
        <w:t xml:space="preserve"> Domain Knowledge: Synthesize mathematics, science, engineering fundamentals, pragmatic programming concepts to formulate and solve engineering problems using prevalent and prominent software. </w:t>
      </w:r>
    </w:p>
    <w:p w14:paraId="4118B6E4" w14:textId="77777777"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PEO-02:</w:t>
      </w:r>
      <w:r w:rsidRPr="009D2E77">
        <w:rPr>
          <w:rFonts w:ascii="Times New Roman" w:hAnsi="Times New Roman" w:cs="Times New Roman"/>
          <w:sz w:val="24"/>
          <w:szCs w:val="24"/>
        </w:rPr>
        <w:t xml:space="preserve"> Professional Employment: Succeed at entry- level engineering positions in the software industries and government agencies. </w:t>
      </w:r>
    </w:p>
    <w:p w14:paraId="197858BA" w14:textId="77777777"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PEO-03:</w:t>
      </w:r>
      <w:r w:rsidRPr="009D2E77">
        <w:rPr>
          <w:rFonts w:ascii="Times New Roman" w:hAnsi="Times New Roman" w:cs="Times New Roman"/>
          <w:sz w:val="24"/>
          <w:szCs w:val="24"/>
        </w:rPr>
        <w:t xml:space="preserve"> Higher Degree: Succeed in the pursuit of higher degree in engineering or other by applying mathematics, science, and engineering fundamentals. </w:t>
      </w:r>
    </w:p>
    <w:p w14:paraId="11C30236" w14:textId="08F002D8" w:rsidR="00D5193B" w:rsidRPr="009D2E77" w:rsidRDefault="00D5193B"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PEO-04:</w:t>
      </w:r>
      <w:r w:rsidRPr="009D2E77">
        <w:rPr>
          <w:rFonts w:ascii="Times New Roman" w:hAnsi="Times New Roman" w:cs="Times New Roman"/>
          <w:sz w:val="24"/>
          <w:szCs w:val="24"/>
        </w:rPr>
        <w:t xml:space="preserve"> Engineering Citizenship: Communicate and work effectively on team-based engineering projects and practice the ethics of the profession, consistent with a sense of social responsibility.</w:t>
      </w:r>
    </w:p>
    <w:p w14:paraId="7AA9D695" w14:textId="2E5928D0" w:rsidR="00DE0DFD" w:rsidRPr="009D2E77" w:rsidRDefault="00DE0DFD" w:rsidP="00C60E60">
      <w:pPr>
        <w:pStyle w:val="Normal2"/>
        <w:spacing w:line="360" w:lineRule="auto"/>
        <w:ind w:left="58" w:right="57"/>
        <w:rPr>
          <w:rFonts w:ascii="Times New Roman" w:hAnsi="Times New Roman" w:cs="Times New Roman"/>
          <w:sz w:val="24"/>
          <w:szCs w:val="24"/>
        </w:rPr>
      </w:pPr>
      <w:r w:rsidRPr="009D2E77">
        <w:rPr>
          <w:rFonts w:ascii="Times New Roman" w:hAnsi="Times New Roman" w:cs="Times New Roman"/>
          <w:b/>
          <w:bCs/>
          <w:sz w:val="24"/>
          <w:szCs w:val="24"/>
        </w:rPr>
        <w:t>PEO-05:</w:t>
      </w:r>
      <w:r w:rsidRPr="009D2E77">
        <w:rPr>
          <w:rFonts w:ascii="Times New Roman" w:hAnsi="Times New Roman" w:cs="Times New Roman"/>
          <w:sz w:val="24"/>
          <w:szCs w:val="24"/>
        </w:rPr>
        <w:t xml:space="preserve"> Lifelong Learning: Recognize the significance of independent learning to become experts in chosen fields and broaden professional knowledge.</w:t>
      </w:r>
    </w:p>
    <w:p w14:paraId="2D356CA3" w14:textId="77777777" w:rsidR="00C60E60" w:rsidRPr="009D2E77" w:rsidRDefault="00C60E60" w:rsidP="00D5193B">
      <w:pPr>
        <w:pStyle w:val="Normal2"/>
        <w:ind w:left="58" w:right="57"/>
        <w:rPr>
          <w:rFonts w:ascii="Times New Roman" w:hAnsi="Times New Roman" w:cs="Times New Roman"/>
          <w:sz w:val="24"/>
          <w:szCs w:val="24"/>
        </w:rPr>
      </w:pPr>
    </w:p>
    <w:p w14:paraId="78049F23" w14:textId="77777777" w:rsidR="00C60E60" w:rsidRPr="009D2E77" w:rsidRDefault="00C60E60" w:rsidP="00C60E60">
      <w:pPr>
        <w:pStyle w:val="Normal2"/>
        <w:ind w:firstLine="0"/>
        <w:jc w:val="center"/>
        <w:rPr>
          <w:rFonts w:ascii="Times New Roman" w:hAnsi="Times New Roman" w:cs="Times New Roman"/>
          <w:sz w:val="36"/>
          <w:szCs w:val="36"/>
          <w:u w:val="single"/>
        </w:rPr>
      </w:pPr>
      <w:r w:rsidRPr="009D2E77">
        <w:rPr>
          <w:rFonts w:ascii="Times New Roman" w:hAnsi="Times New Roman" w:cs="Times New Roman"/>
          <w:b/>
          <w:bCs/>
          <w:sz w:val="36"/>
          <w:szCs w:val="36"/>
          <w:u w:val="single"/>
        </w:rPr>
        <w:t>PROGRAM SPECIFIC OUTCOMES (PSOs)</w:t>
      </w:r>
    </w:p>
    <w:p w14:paraId="6459EF43" w14:textId="77777777" w:rsidR="00C60E60" w:rsidRPr="009D2E77" w:rsidRDefault="00C60E60" w:rsidP="00C60E60">
      <w:pPr>
        <w:spacing w:before="1" w:line="360" w:lineRule="auto"/>
        <w:ind w:left="57" w:right="57"/>
        <w:jc w:val="both"/>
        <w:rPr>
          <w:sz w:val="24"/>
          <w:szCs w:val="24"/>
        </w:rPr>
      </w:pPr>
      <w:r w:rsidRPr="009D2E77">
        <w:rPr>
          <w:b/>
          <w:bCs/>
          <w:sz w:val="24"/>
          <w:szCs w:val="24"/>
        </w:rPr>
        <w:t>PSO-01:</w:t>
      </w:r>
      <w:r w:rsidRPr="009D2E77">
        <w:rPr>
          <w:sz w:val="24"/>
          <w:szCs w:val="24"/>
        </w:rPr>
        <w:t xml:space="preserve"> Ability to explore emerging technologies in the field of computer science and engineering. </w:t>
      </w:r>
    </w:p>
    <w:p w14:paraId="693CBD52" w14:textId="77777777" w:rsidR="00C60E60" w:rsidRPr="009D2E77" w:rsidRDefault="00C60E60" w:rsidP="00C60E60">
      <w:pPr>
        <w:spacing w:before="1" w:line="360" w:lineRule="auto"/>
        <w:ind w:left="57" w:right="57"/>
        <w:jc w:val="both"/>
        <w:rPr>
          <w:sz w:val="24"/>
          <w:szCs w:val="24"/>
        </w:rPr>
      </w:pPr>
      <w:r w:rsidRPr="009D2E77">
        <w:rPr>
          <w:b/>
          <w:bCs/>
          <w:sz w:val="24"/>
          <w:szCs w:val="24"/>
        </w:rPr>
        <w:t>PSO-02:</w:t>
      </w:r>
      <w:r w:rsidRPr="009D2E77">
        <w:rPr>
          <w:sz w:val="24"/>
          <w:szCs w:val="24"/>
        </w:rPr>
        <w:t xml:space="preserve"> Ability to apply different algorithms indifferent domains to create innovative products. </w:t>
      </w:r>
    </w:p>
    <w:p w14:paraId="5A37E6C7" w14:textId="77777777" w:rsidR="00C60E60" w:rsidRPr="009D2E77" w:rsidRDefault="00C60E60" w:rsidP="00C60E60">
      <w:pPr>
        <w:spacing w:before="1" w:line="360" w:lineRule="auto"/>
        <w:ind w:left="57" w:right="57"/>
        <w:jc w:val="both"/>
        <w:rPr>
          <w:sz w:val="24"/>
          <w:szCs w:val="24"/>
        </w:rPr>
      </w:pPr>
      <w:r w:rsidRPr="009D2E77">
        <w:rPr>
          <w:b/>
          <w:bCs/>
          <w:sz w:val="24"/>
          <w:szCs w:val="24"/>
        </w:rPr>
        <w:t>PSO-03:</w:t>
      </w:r>
      <w:r w:rsidRPr="009D2E77">
        <w:rPr>
          <w:sz w:val="24"/>
          <w:szCs w:val="24"/>
        </w:rPr>
        <w:t xml:space="preserve"> Ability to gain knowledge to work on various platforms to develop useful and secured applications to the society. </w:t>
      </w:r>
    </w:p>
    <w:p w14:paraId="2D9D4107" w14:textId="77777777" w:rsidR="00C60E60" w:rsidRPr="009D2E77" w:rsidRDefault="00C60E60" w:rsidP="00C60E60">
      <w:pPr>
        <w:spacing w:before="1" w:after="240" w:line="360" w:lineRule="auto"/>
        <w:ind w:left="57" w:right="57"/>
        <w:jc w:val="both"/>
        <w:rPr>
          <w:sz w:val="24"/>
          <w:szCs w:val="24"/>
        </w:rPr>
      </w:pPr>
      <w:r w:rsidRPr="009D2E77">
        <w:rPr>
          <w:b/>
          <w:bCs/>
          <w:sz w:val="24"/>
          <w:szCs w:val="24"/>
        </w:rPr>
        <w:t>PSO-04:</w:t>
      </w:r>
      <w:r w:rsidRPr="009D2E77">
        <w:rPr>
          <w:sz w:val="24"/>
          <w:szCs w:val="24"/>
        </w:rPr>
        <w:t xml:space="preserve"> Ability to apply the intelligence of system architecture and organization in designing the new era of computing environment. </w:t>
      </w:r>
    </w:p>
    <w:p w14:paraId="03308901" w14:textId="77777777" w:rsidR="00C60E60" w:rsidRPr="00DE0DFD" w:rsidRDefault="00C60E60" w:rsidP="00D5193B">
      <w:pPr>
        <w:pStyle w:val="Normal2"/>
        <w:ind w:left="58" w:right="57"/>
        <w:rPr>
          <w:rFonts w:ascii="Times New Roman" w:hAnsi="Times New Roman" w:cs="Times New Roman"/>
          <w:sz w:val="24"/>
          <w:szCs w:val="24"/>
        </w:rPr>
      </w:pPr>
    </w:p>
    <w:p w14:paraId="338F8C86" w14:textId="7AAF2796" w:rsidR="00D5193B" w:rsidRDefault="00D5193B" w:rsidP="00E82301">
      <w:pPr>
        <w:spacing w:before="1"/>
        <w:ind w:right="346"/>
        <w:jc w:val="center"/>
        <w:rPr>
          <w:rFonts w:ascii="Calibri"/>
          <w:b/>
          <w:sz w:val="24"/>
        </w:rPr>
      </w:pPr>
    </w:p>
    <w:p w14:paraId="6EDCF648" w14:textId="4D592414" w:rsidR="00C54865" w:rsidRDefault="00C54865" w:rsidP="00C54865">
      <w:pPr>
        <w:spacing w:line="360" w:lineRule="auto"/>
        <w:jc w:val="center"/>
      </w:pPr>
    </w:p>
    <w:p w14:paraId="76543D9E" w14:textId="77777777" w:rsidR="001267A4" w:rsidRDefault="001267A4" w:rsidP="00C97976">
      <w:pPr>
        <w:pStyle w:val="Normal2"/>
        <w:jc w:val="center"/>
      </w:pPr>
    </w:p>
    <w:p w14:paraId="03A836D6" w14:textId="77777777" w:rsidR="001267A4" w:rsidRDefault="001267A4" w:rsidP="00C97976">
      <w:pPr>
        <w:pStyle w:val="Normal2"/>
        <w:jc w:val="center"/>
      </w:pPr>
    </w:p>
    <w:p w14:paraId="78EBC87C" w14:textId="77777777" w:rsidR="001267A4" w:rsidRDefault="001267A4" w:rsidP="00C97976">
      <w:pPr>
        <w:pStyle w:val="Normal2"/>
        <w:jc w:val="center"/>
      </w:pPr>
    </w:p>
    <w:p w14:paraId="62C5E2CA" w14:textId="77777777" w:rsidR="001267A4" w:rsidRDefault="001267A4" w:rsidP="00C97976">
      <w:pPr>
        <w:pStyle w:val="Normal2"/>
        <w:jc w:val="center"/>
      </w:pPr>
    </w:p>
    <w:p w14:paraId="70E8BEFC" w14:textId="77777777" w:rsidR="001267A4" w:rsidRDefault="001267A4" w:rsidP="003741DD">
      <w:pPr>
        <w:pStyle w:val="Normal2"/>
        <w:ind w:firstLine="0"/>
      </w:pPr>
    </w:p>
    <w:p w14:paraId="7D4CFE67" w14:textId="20840A05" w:rsidR="00DE0DFD" w:rsidRPr="003741DD" w:rsidRDefault="00E17F09" w:rsidP="003741DD">
      <w:pPr>
        <w:spacing w:before="1"/>
        <w:ind w:right="346"/>
        <w:jc w:val="center"/>
        <w:rPr>
          <w:rFonts w:ascii="Calibri"/>
          <w:sz w:val="24"/>
        </w:rPr>
      </w:pPr>
      <w:r w:rsidRPr="00927077">
        <w:rPr>
          <w:rFonts w:ascii="Calibri"/>
          <w:sz w:val="28"/>
          <w:szCs w:val="28"/>
        </w:rPr>
        <w:t>i</w:t>
      </w:r>
      <w:r w:rsidR="0085171C" w:rsidRPr="00927077">
        <w:rPr>
          <w:rFonts w:asciiTheme="minorHAnsi" w:hAnsiTheme="minorHAnsi" w:cstheme="minorHAnsi"/>
          <w:sz w:val="24"/>
          <w:szCs w:val="24"/>
        </w:rPr>
        <w:t>V</w:t>
      </w:r>
    </w:p>
    <w:p w14:paraId="1EE8BBEF" w14:textId="77777777" w:rsidR="00DE0DFD" w:rsidRPr="00DE0DFD" w:rsidRDefault="00DE0DFD" w:rsidP="0027687D">
      <w:pPr>
        <w:spacing w:after="240" w:line="360" w:lineRule="auto"/>
        <w:ind w:right="346"/>
        <w:jc w:val="center"/>
        <w:rPr>
          <w:sz w:val="36"/>
          <w:szCs w:val="36"/>
          <w:u w:val="single"/>
        </w:rPr>
      </w:pPr>
      <w:r w:rsidRPr="00DE0DFD">
        <w:rPr>
          <w:b/>
          <w:bCs/>
          <w:sz w:val="36"/>
          <w:szCs w:val="36"/>
          <w:u w:val="single"/>
        </w:rPr>
        <w:lastRenderedPageBreak/>
        <w:t>PROGRAM OUTCOMES (POs)</w:t>
      </w:r>
      <w:r w:rsidRPr="00DE0DFD">
        <w:rPr>
          <w:sz w:val="36"/>
          <w:szCs w:val="36"/>
          <w:u w:val="single"/>
        </w:rPr>
        <w:t xml:space="preserve"> </w:t>
      </w:r>
    </w:p>
    <w:p w14:paraId="4CDA8E78" w14:textId="77777777" w:rsidR="00DE0DFD" w:rsidRPr="00DE0DFD" w:rsidRDefault="00DE0DFD" w:rsidP="00DE0DFD">
      <w:pPr>
        <w:spacing w:before="1" w:line="360" w:lineRule="auto"/>
        <w:ind w:right="346"/>
        <w:rPr>
          <w:b/>
          <w:bCs/>
          <w:sz w:val="24"/>
          <w:szCs w:val="24"/>
        </w:rPr>
      </w:pPr>
      <w:r w:rsidRPr="00DE0DFD">
        <w:rPr>
          <w:b/>
          <w:bCs/>
          <w:sz w:val="24"/>
          <w:szCs w:val="24"/>
        </w:rPr>
        <w:t xml:space="preserve">Engineering graduates will be able to: </w:t>
      </w:r>
    </w:p>
    <w:p w14:paraId="2EB183BD" w14:textId="77777777" w:rsidR="00DE0DFD" w:rsidRDefault="00DE0DFD" w:rsidP="00144C87">
      <w:pPr>
        <w:spacing w:line="360" w:lineRule="auto"/>
        <w:ind w:left="57" w:right="57"/>
        <w:rPr>
          <w:sz w:val="24"/>
          <w:szCs w:val="24"/>
        </w:rPr>
      </w:pPr>
      <w:r w:rsidRPr="00DE0DFD">
        <w:rPr>
          <w:b/>
          <w:bCs/>
          <w:sz w:val="24"/>
          <w:szCs w:val="24"/>
        </w:rPr>
        <w:t>PO-01:</w:t>
      </w:r>
      <w:r w:rsidRPr="00DE0DFD">
        <w:rPr>
          <w:sz w:val="24"/>
          <w:szCs w:val="24"/>
        </w:rPr>
        <w:t xml:space="preserve"> </w:t>
      </w:r>
      <w:r w:rsidRPr="00DE0DFD">
        <w:rPr>
          <w:b/>
          <w:bCs/>
          <w:sz w:val="24"/>
          <w:szCs w:val="24"/>
        </w:rPr>
        <w:t>Engineering knowledge:</w:t>
      </w:r>
      <w:r w:rsidRPr="00DE0DFD">
        <w:rPr>
          <w:sz w:val="24"/>
          <w:szCs w:val="24"/>
        </w:rPr>
        <w:t xml:space="preserve"> Apply the knowledge of mathematics, science, engineering fundamentals, and an engineering specialization to the solution of complex engineering problems. </w:t>
      </w:r>
    </w:p>
    <w:p w14:paraId="05C004B3" w14:textId="77777777" w:rsidR="00DE0DFD" w:rsidRDefault="00DE0DFD" w:rsidP="00144C87">
      <w:pPr>
        <w:spacing w:line="360" w:lineRule="auto"/>
        <w:ind w:left="57" w:right="57"/>
        <w:rPr>
          <w:sz w:val="24"/>
          <w:szCs w:val="24"/>
        </w:rPr>
      </w:pPr>
      <w:r w:rsidRPr="00DE0DFD">
        <w:rPr>
          <w:b/>
          <w:bCs/>
          <w:sz w:val="24"/>
          <w:szCs w:val="24"/>
        </w:rPr>
        <w:t>PO-02:</w:t>
      </w:r>
      <w:r w:rsidRPr="00DE0DFD">
        <w:rPr>
          <w:sz w:val="24"/>
          <w:szCs w:val="24"/>
        </w:rPr>
        <w:t xml:space="preserve"> </w:t>
      </w:r>
      <w:r w:rsidRPr="00DE0DFD">
        <w:rPr>
          <w:b/>
          <w:bCs/>
          <w:sz w:val="24"/>
          <w:szCs w:val="24"/>
        </w:rPr>
        <w:t>Problem analysis:</w:t>
      </w:r>
      <w:r w:rsidRPr="00DE0DFD">
        <w:rPr>
          <w:sz w:val="24"/>
          <w:szCs w:val="24"/>
        </w:rPr>
        <w:t xml:space="preserve"> Identify, formulate, review research literature, and analyze complex engineering problems reaching substantiated conclusions using first principles of mathematics, natural sciences, and engineering sciences. </w:t>
      </w:r>
    </w:p>
    <w:p w14:paraId="17F78578" w14:textId="77777777" w:rsidR="00DE0DFD" w:rsidRDefault="00DE0DFD" w:rsidP="00144C87">
      <w:pPr>
        <w:spacing w:line="360" w:lineRule="auto"/>
        <w:ind w:left="57" w:right="57"/>
        <w:rPr>
          <w:sz w:val="24"/>
          <w:szCs w:val="24"/>
        </w:rPr>
      </w:pPr>
      <w:r w:rsidRPr="00DE0DFD">
        <w:rPr>
          <w:b/>
          <w:bCs/>
          <w:sz w:val="24"/>
          <w:szCs w:val="24"/>
        </w:rPr>
        <w:t>PO-03: Design/development of solutions:</w:t>
      </w:r>
      <w:r w:rsidRPr="00DE0DFD">
        <w:rPr>
          <w:sz w:val="24"/>
          <w:szCs w:val="24"/>
        </w:rPr>
        <w:t xml:space="preserve"> Design solutions for complex engineering problems and design system components or processes that meet the specified needs with appropriate consideration for the public health and safety, and cultural, societal, and environmental considerations. </w:t>
      </w:r>
    </w:p>
    <w:p w14:paraId="30B81A9D" w14:textId="69DDEBDA" w:rsidR="00822DDA" w:rsidRPr="00144C87" w:rsidRDefault="00DE0DFD" w:rsidP="00144C87">
      <w:pPr>
        <w:spacing w:line="360" w:lineRule="auto"/>
        <w:ind w:left="57" w:right="57"/>
        <w:rPr>
          <w:b/>
          <w:sz w:val="24"/>
          <w:szCs w:val="24"/>
        </w:rPr>
      </w:pPr>
      <w:r w:rsidRPr="00DE0DFD">
        <w:rPr>
          <w:b/>
          <w:bCs/>
          <w:sz w:val="24"/>
          <w:szCs w:val="24"/>
        </w:rPr>
        <w:t>PO-04:</w:t>
      </w:r>
      <w:r w:rsidRPr="00DE0DFD">
        <w:rPr>
          <w:sz w:val="24"/>
          <w:szCs w:val="24"/>
        </w:rPr>
        <w:t xml:space="preserve"> </w:t>
      </w:r>
      <w:r w:rsidRPr="00DE0DFD">
        <w:rPr>
          <w:b/>
          <w:bCs/>
          <w:sz w:val="24"/>
          <w:szCs w:val="24"/>
        </w:rPr>
        <w:t>Conduct investigations of complex problems:</w:t>
      </w:r>
      <w:r w:rsidRPr="00DE0DFD">
        <w:rPr>
          <w:sz w:val="24"/>
          <w:szCs w:val="24"/>
        </w:rPr>
        <w:t xml:space="preserve"> Use research-based knowledge and research methods including design of experiments, analysis and interpretation of data, and synthesis of the information to provide valid conclusions.</w:t>
      </w:r>
    </w:p>
    <w:p w14:paraId="23E835D5"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PO-05: Modern tool usage:</w:t>
      </w:r>
      <w:r w:rsidRPr="00144C87">
        <w:rPr>
          <w:rFonts w:ascii="Times New Roman" w:hAnsi="Times New Roman" w:cs="Times New Roman"/>
          <w:sz w:val="24"/>
          <w:szCs w:val="24"/>
        </w:rPr>
        <w:t xml:space="preserve"> Create, select, and apply appropriate techniques, resources, and modern engineering and IT tools including prediction and modelling to complex engineering activities with an understanding of the limitations. </w:t>
      </w:r>
    </w:p>
    <w:p w14:paraId="49C1B2C2"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PO-06: The engineer and society:</w:t>
      </w:r>
      <w:r w:rsidRPr="00144C87">
        <w:rPr>
          <w:rFonts w:ascii="Times New Roman" w:hAnsi="Times New Roman" w:cs="Times New Roman"/>
          <w:sz w:val="24"/>
          <w:szCs w:val="24"/>
        </w:rPr>
        <w:t xml:space="preserve"> Apply reasoning informed by the contextual knowledge to assess societal, health, safety, legal and cultural issues and the consequent responsibilities relevant to the professional engineering practice. </w:t>
      </w:r>
    </w:p>
    <w:p w14:paraId="6B336394"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PO-07: Environment and sustainability:</w:t>
      </w:r>
      <w:r w:rsidRPr="00144C87">
        <w:rPr>
          <w:rFonts w:ascii="Times New Roman" w:hAnsi="Times New Roman" w:cs="Times New Roman"/>
          <w:sz w:val="24"/>
          <w:szCs w:val="24"/>
        </w:rPr>
        <w:t xml:space="preserve"> Understand the impact of the professional engineering solutions in societal and environmental contexts, and demonstrate the knowledge of, and need for sustainable development. </w:t>
      </w:r>
    </w:p>
    <w:p w14:paraId="2E18EE4F" w14:textId="353E7F06" w:rsidR="00C54865" w:rsidRPr="00144C87" w:rsidRDefault="00144C87" w:rsidP="003741DD">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PO-08: Ethics:</w:t>
      </w:r>
      <w:r w:rsidRPr="00144C87">
        <w:rPr>
          <w:rFonts w:ascii="Times New Roman" w:hAnsi="Times New Roman" w:cs="Times New Roman"/>
          <w:sz w:val="24"/>
          <w:szCs w:val="24"/>
        </w:rPr>
        <w:t xml:space="preserve"> Apply ethical principles and commit to professional ethics and responsibilities and norms of the engineering practice.</w:t>
      </w:r>
    </w:p>
    <w:p w14:paraId="698560A7"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PO-09: Individual and team work:</w:t>
      </w:r>
      <w:r w:rsidRPr="00144C87">
        <w:rPr>
          <w:rFonts w:ascii="Times New Roman" w:hAnsi="Times New Roman" w:cs="Times New Roman"/>
          <w:sz w:val="24"/>
          <w:szCs w:val="24"/>
        </w:rPr>
        <w:t xml:space="preserve"> Function effectively as an individual, and as a member or leader in diverse teams, and in multidisciplinary settings. </w:t>
      </w:r>
    </w:p>
    <w:p w14:paraId="0EC86732" w14:textId="77777777" w:rsidR="00144C87" w:rsidRPr="00144C87" w:rsidRDefault="00144C87" w:rsidP="00144C87">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PO-10: Communication:</w:t>
      </w:r>
      <w:r w:rsidRPr="00144C87">
        <w:rPr>
          <w:rFonts w:ascii="Times New Roman" w:hAnsi="Times New Roman" w:cs="Times New Roman"/>
          <w:sz w:val="24"/>
          <w:szCs w:val="24"/>
        </w:rPr>
        <w:t xml:space="preserve"> Communicate effectively on complex engineering activities with the engineering community and with society at large, such as, being able to comprehend and write effective reports and design documentation, make effective presentations, and give and receive clear instructions. </w:t>
      </w:r>
    </w:p>
    <w:p w14:paraId="59A66B6E" w14:textId="77777777" w:rsidR="00144C87" w:rsidRPr="00144C87" w:rsidRDefault="00144C87" w:rsidP="00BE37FC">
      <w:pPr>
        <w:pStyle w:val="Normal2"/>
        <w:spacing w:after="0" w:line="360" w:lineRule="auto"/>
        <w:ind w:left="57" w:right="57"/>
        <w:rPr>
          <w:rFonts w:ascii="Times New Roman" w:hAnsi="Times New Roman" w:cs="Times New Roman"/>
          <w:sz w:val="24"/>
          <w:szCs w:val="24"/>
        </w:rPr>
      </w:pPr>
      <w:r w:rsidRPr="00144C87">
        <w:rPr>
          <w:rFonts w:ascii="Times New Roman" w:hAnsi="Times New Roman" w:cs="Times New Roman"/>
          <w:b/>
          <w:bCs/>
          <w:sz w:val="24"/>
          <w:szCs w:val="24"/>
        </w:rPr>
        <w:t>PO-11: Project management and finance:</w:t>
      </w:r>
      <w:r w:rsidRPr="00144C87">
        <w:rPr>
          <w:rFonts w:ascii="Times New Roman" w:hAnsi="Times New Roman" w:cs="Times New Roman"/>
          <w:sz w:val="24"/>
          <w:szCs w:val="24"/>
        </w:rPr>
        <w:t xml:space="preserve"> Demonstrate knowledge and understanding of the engineering and management principles and apply these to one's own work, as a member and leader in a team, to manage projects and in multidisciplinary environments. </w:t>
      </w:r>
    </w:p>
    <w:p w14:paraId="012A4B04" w14:textId="70186A4D" w:rsidR="00C54865" w:rsidRDefault="00927077" w:rsidP="00927077">
      <w:pPr>
        <w:pStyle w:val="Normal2"/>
        <w:spacing w:after="0" w:line="360" w:lineRule="auto"/>
        <w:ind w:left="57" w:right="57"/>
        <w:jc w:val="center"/>
        <w:rPr>
          <w:rFonts w:ascii="Times New Roman" w:hAnsi="Times New Roman" w:cs="Times New Roman"/>
          <w:sz w:val="24"/>
          <w:szCs w:val="24"/>
        </w:rPr>
      </w:pPr>
      <w:r w:rsidRPr="00927077">
        <w:rPr>
          <w:rFonts w:asciiTheme="minorHAnsi" w:hAnsiTheme="minorHAnsi" w:cstheme="minorHAnsi"/>
          <w:sz w:val="24"/>
          <w:szCs w:val="24"/>
        </w:rPr>
        <w:t>V</w:t>
      </w:r>
    </w:p>
    <w:p w14:paraId="528EF1C9" w14:textId="4CEED33B" w:rsidR="00C54865" w:rsidRPr="00144C87" w:rsidRDefault="00C54865" w:rsidP="00144C87">
      <w:pPr>
        <w:pStyle w:val="Normal2"/>
        <w:spacing w:after="0" w:line="360" w:lineRule="auto"/>
        <w:ind w:left="57" w:right="57"/>
        <w:rPr>
          <w:rFonts w:ascii="Times New Roman" w:hAnsi="Times New Roman" w:cs="Times New Roman"/>
          <w:sz w:val="24"/>
          <w:szCs w:val="24"/>
        </w:rPr>
        <w:sectPr w:rsidR="00C54865" w:rsidRPr="00144C87" w:rsidSect="00514312">
          <w:footerReference w:type="default" r:id="rId11"/>
          <w:pgSz w:w="11910" w:h="16840"/>
          <w:pgMar w:top="1580" w:right="880" w:bottom="800" w:left="1160" w:header="0" w:footer="616"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1CA" w14:textId="77777777" w:rsidR="00822DDA" w:rsidRPr="008F4F43" w:rsidRDefault="001E43DF">
      <w:pPr>
        <w:pStyle w:val="Heading2"/>
        <w:spacing w:before="180"/>
        <w:ind w:right="2669"/>
        <w:jc w:val="center"/>
        <w:rPr>
          <w:sz w:val="36"/>
          <w:szCs w:val="36"/>
          <w:u w:val="single"/>
        </w:rPr>
      </w:pPr>
      <w:r w:rsidRPr="008F4F43">
        <w:rPr>
          <w:w w:val="115"/>
          <w:sz w:val="36"/>
          <w:szCs w:val="36"/>
          <w:u w:val="single"/>
        </w:rPr>
        <w:lastRenderedPageBreak/>
        <w:t>ABSTRACT</w:t>
      </w:r>
    </w:p>
    <w:p w14:paraId="528EF1CD" w14:textId="77777777" w:rsidR="00822DDA" w:rsidRDefault="00822DDA">
      <w:pPr>
        <w:pStyle w:val="BodyText"/>
        <w:spacing w:before="3"/>
        <w:rPr>
          <w:rFonts w:ascii="Cambria"/>
          <w:b/>
          <w:sz w:val="17"/>
        </w:rPr>
      </w:pPr>
    </w:p>
    <w:p w14:paraId="547ED84D" w14:textId="77777777" w:rsidR="005D1E2E" w:rsidRPr="005D1E2E" w:rsidRDefault="005D1E2E" w:rsidP="005D1E2E">
      <w:pPr>
        <w:pStyle w:val="Abstract"/>
        <w:spacing w:line="360" w:lineRule="auto"/>
        <w:ind w:firstLine="720"/>
        <w:rPr>
          <w:b w:val="0"/>
          <w:bCs w:val="0"/>
          <w:sz w:val="24"/>
          <w:szCs w:val="24"/>
        </w:rPr>
      </w:pPr>
      <w:r w:rsidRPr="005D1E2E">
        <w:rPr>
          <w:b w:val="0"/>
          <w:bCs w:val="0"/>
          <w:sz w:val="24"/>
          <w:szCs w:val="24"/>
        </w:rPr>
        <w:t xml:space="preserve">Humans depend heavily on communication since it gives us the ability to express ourselves. Speaking is one of the most prevalent ways we communicate, along with body language, gestures, reading, writing, and visual assistance. Sadly, there remains a communication gap for the minority who are speech and hearing impaired. Deaf and mute persons can learn sign language, which is typically unknown to hearing people. It occurs to us that communication should be made simpler in order to eliminate the communication gap between hearing-impaired people and the general population. </w:t>
      </w:r>
    </w:p>
    <w:p w14:paraId="213CE6FA" w14:textId="77777777" w:rsidR="005D1E2E" w:rsidRPr="005D1E2E" w:rsidRDefault="005D1E2E" w:rsidP="005D1E2E">
      <w:pPr>
        <w:spacing w:line="360" w:lineRule="auto"/>
        <w:ind w:firstLine="720"/>
        <w:jc w:val="both"/>
        <w:rPr>
          <w:sz w:val="24"/>
          <w:szCs w:val="24"/>
        </w:rPr>
      </w:pPr>
      <w:r w:rsidRPr="005D1E2E">
        <w:rPr>
          <w:sz w:val="24"/>
          <w:szCs w:val="24"/>
        </w:rPr>
        <w:t>To get over this obstacle, we suggest a technique in which sign language movements are gathered using a webcam and trained a Tensor Flow model using transfer learning to construct a Real-time Sign Language Recognition system. Many individuals will benefit from this when trying to communicate with the deaf and the mute.</w:t>
      </w:r>
    </w:p>
    <w:p w14:paraId="528EF1D0" w14:textId="77777777" w:rsidR="00822DDA" w:rsidRDefault="00822DDA">
      <w:pPr>
        <w:pStyle w:val="BodyText"/>
        <w:spacing w:before="2" w:line="360" w:lineRule="auto"/>
        <w:ind w:left="219" w:right="488" w:firstLine="436"/>
        <w:jc w:val="both"/>
      </w:pPr>
    </w:p>
    <w:p w14:paraId="36A25427" w14:textId="77777777" w:rsidR="00822DDA" w:rsidRDefault="00822DDA">
      <w:pPr>
        <w:spacing w:line="360" w:lineRule="auto"/>
        <w:jc w:val="both"/>
      </w:pPr>
    </w:p>
    <w:p w14:paraId="1F34CDFD" w14:textId="77777777" w:rsidR="00BB3291" w:rsidRDefault="00BB3291" w:rsidP="00BB3291">
      <w:pPr>
        <w:pStyle w:val="Normal2"/>
      </w:pPr>
    </w:p>
    <w:p w14:paraId="720A3E0F" w14:textId="77777777" w:rsidR="00BB3291" w:rsidRDefault="00BB3291" w:rsidP="00BB3291">
      <w:pPr>
        <w:pStyle w:val="Normal2"/>
      </w:pPr>
    </w:p>
    <w:p w14:paraId="0F86E1A9" w14:textId="77777777" w:rsidR="00BB3291" w:rsidRDefault="00BB3291" w:rsidP="00BB3291">
      <w:pPr>
        <w:pStyle w:val="Normal2"/>
      </w:pPr>
    </w:p>
    <w:p w14:paraId="3F50C5EB" w14:textId="77777777" w:rsidR="00BB3291" w:rsidRDefault="00BB3291" w:rsidP="00BB3291">
      <w:pPr>
        <w:pStyle w:val="Normal2"/>
      </w:pPr>
    </w:p>
    <w:p w14:paraId="01AF3D75" w14:textId="77777777" w:rsidR="00925BC4" w:rsidRDefault="00925BC4" w:rsidP="00BB3291">
      <w:pPr>
        <w:pStyle w:val="Normal2"/>
      </w:pPr>
    </w:p>
    <w:p w14:paraId="28675929" w14:textId="77777777" w:rsidR="00925BC4" w:rsidRDefault="00925BC4" w:rsidP="00BB3291">
      <w:pPr>
        <w:pStyle w:val="Normal2"/>
      </w:pPr>
    </w:p>
    <w:p w14:paraId="2CEB4402" w14:textId="77777777" w:rsidR="00925BC4" w:rsidRDefault="00925BC4" w:rsidP="00BB3291">
      <w:pPr>
        <w:pStyle w:val="Normal2"/>
      </w:pPr>
    </w:p>
    <w:p w14:paraId="13268D9C" w14:textId="77777777" w:rsidR="00925BC4" w:rsidRDefault="00925BC4" w:rsidP="00BB3291">
      <w:pPr>
        <w:pStyle w:val="Normal2"/>
      </w:pPr>
    </w:p>
    <w:p w14:paraId="0854D082" w14:textId="77777777" w:rsidR="00925BC4" w:rsidRDefault="00925BC4" w:rsidP="00BB3291">
      <w:pPr>
        <w:pStyle w:val="Normal2"/>
      </w:pPr>
    </w:p>
    <w:p w14:paraId="177FF249" w14:textId="77777777" w:rsidR="00925BC4" w:rsidRDefault="00925BC4" w:rsidP="00BB3291">
      <w:pPr>
        <w:pStyle w:val="Normal2"/>
      </w:pPr>
    </w:p>
    <w:p w14:paraId="6E87255F" w14:textId="77777777" w:rsidR="00925BC4" w:rsidRDefault="00925BC4" w:rsidP="00BB3291">
      <w:pPr>
        <w:pStyle w:val="Normal2"/>
      </w:pPr>
    </w:p>
    <w:p w14:paraId="2725E574" w14:textId="77777777" w:rsidR="00925BC4" w:rsidRDefault="00925BC4" w:rsidP="00BB3291">
      <w:pPr>
        <w:pStyle w:val="Normal2"/>
      </w:pPr>
    </w:p>
    <w:p w14:paraId="6E8122F4" w14:textId="73D0A0EB" w:rsidR="00925BC4" w:rsidRDefault="00925BC4" w:rsidP="00925BC4">
      <w:pPr>
        <w:pStyle w:val="Normal2"/>
        <w:jc w:val="center"/>
      </w:pPr>
    </w:p>
    <w:p w14:paraId="25BA3B41" w14:textId="747FE508" w:rsidR="00C54865" w:rsidRDefault="00C54865" w:rsidP="00925BC4">
      <w:pPr>
        <w:pStyle w:val="Normal2"/>
        <w:jc w:val="center"/>
      </w:pPr>
    </w:p>
    <w:p w14:paraId="528EF1D1" w14:textId="2D332123" w:rsidR="00BB3291" w:rsidRPr="00BB3291" w:rsidRDefault="00BB3291" w:rsidP="008D058A">
      <w:pPr>
        <w:pStyle w:val="Normal2"/>
        <w:jc w:val="center"/>
        <w:sectPr w:rsidR="00BB3291" w:rsidRPr="00BB3291" w:rsidSect="00514312">
          <w:pgSz w:w="11910" w:h="16840"/>
          <w:pgMar w:top="1580" w:right="880" w:bottom="800" w:left="1160" w:header="0" w:footer="616"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1D2" w14:textId="77777777" w:rsidR="00822DDA" w:rsidRDefault="001E43DF">
      <w:pPr>
        <w:pStyle w:val="Heading2"/>
        <w:spacing w:before="80"/>
        <w:ind w:right="2664"/>
        <w:jc w:val="center"/>
        <w:rPr>
          <w:rFonts w:ascii="Cambria"/>
          <w:u w:val="single"/>
        </w:rPr>
      </w:pPr>
      <w:r>
        <w:rPr>
          <w:rFonts w:ascii="Cambria"/>
          <w:w w:val="115"/>
        </w:rPr>
        <w:lastRenderedPageBreak/>
        <w:t>CONTENTS</w:t>
      </w:r>
    </w:p>
    <w:p w14:paraId="528EF1D3" w14:textId="77777777" w:rsidR="00822DDA" w:rsidRDefault="00822DDA">
      <w:pPr>
        <w:pStyle w:val="BodyText"/>
        <w:rPr>
          <w:rFonts w:ascii="Cambria"/>
          <w:b/>
          <w:sz w:val="20"/>
        </w:rPr>
      </w:pPr>
    </w:p>
    <w:p w14:paraId="528EF1D7" w14:textId="5BE2B3AB" w:rsidR="00822DDA" w:rsidRDefault="001E43DF" w:rsidP="00623075">
      <w:pPr>
        <w:pStyle w:val="Heading3"/>
        <w:tabs>
          <w:tab w:val="left" w:pos="7739"/>
        </w:tabs>
        <w:spacing w:before="218"/>
        <w:ind w:left="416"/>
      </w:pPr>
      <w:r>
        <w:t>CHAPTER</w:t>
      </w:r>
      <w:r>
        <w:tab/>
        <w:t>PAGE</w:t>
      </w:r>
      <w:r>
        <w:rPr>
          <w:spacing w:val="-10"/>
        </w:rPr>
        <w:t xml:space="preserve"> </w:t>
      </w:r>
      <w:r>
        <w:t>NO.</w:t>
      </w:r>
    </w:p>
    <w:p w14:paraId="528EF1D8" w14:textId="77777777" w:rsidR="00822DDA" w:rsidRDefault="00822DDA">
      <w:pPr>
        <w:pStyle w:val="BodyText"/>
        <w:rPr>
          <w:b/>
          <w:sz w:val="26"/>
        </w:rPr>
      </w:pPr>
    </w:p>
    <w:p w14:paraId="528EF1D9" w14:textId="77777777" w:rsidR="00822DDA" w:rsidRDefault="001E43DF">
      <w:pPr>
        <w:pStyle w:val="ListParagraph"/>
        <w:numPr>
          <w:ilvl w:val="0"/>
          <w:numId w:val="1"/>
        </w:numPr>
        <w:tabs>
          <w:tab w:val="left" w:pos="641"/>
        </w:tabs>
        <w:spacing w:before="150"/>
        <w:ind w:hanging="364"/>
        <w:rPr>
          <w:b/>
          <w:sz w:val="24"/>
        </w:rPr>
      </w:pPr>
      <w:r>
        <w:rPr>
          <w:b/>
          <w:sz w:val="24"/>
        </w:rPr>
        <w:t>Introduction</w:t>
      </w:r>
    </w:p>
    <w:sdt>
      <w:sdtPr>
        <w:id w:val="1"/>
        <w:docPartObj>
          <w:docPartGallery w:val="Table of Contents"/>
          <w:docPartUnique/>
        </w:docPartObj>
      </w:sdtPr>
      <w:sdtEndPr/>
      <w:sdtContent>
        <w:p w14:paraId="528EF1DA" w14:textId="3FA0F98E" w:rsidR="00822DDA" w:rsidRDefault="00272CDF" w:rsidP="007E0D84">
          <w:pPr>
            <w:pStyle w:val="TOC3"/>
            <w:numPr>
              <w:ilvl w:val="1"/>
              <w:numId w:val="1"/>
            </w:numPr>
            <w:tabs>
              <w:tab w:val="left" w:pos="1492"/>
              <w:tab w:val="right" w:pos="8080"/>
            </w:tabs>
            <w:spacing w:before="137"/>
            <w:ind w:hanging="421"/>
          </w:pPr>
          <w:hyperlink w:anchor="_TOC_250012" w:history="1">
            <w:r w:rsidR="001E43DF">
              <w:t>Introduction</w:t>
            </w:r>
            <w:r w:rsidR="001E43DF">
              <w:rPr>
                <w:spacing w:val="-4"/>
              </w:rPr>
              <w:t xml:space="preserve"> </w:t>
            </w:r>
            <w:r w:rsidR="001E43DF">
              <w:t>to</w:t>
            </w:r>
            <w:r w:rsidR="001E43DF">
              <w:rPr>
                <w:spacing w:val="-3"/>
              </w:rPr>
              <w:t xml:space="preserve"> </w:t>
            </w:r>
            <w:r w:rsidR="001E43DF">
              <w:t>the</w:t>
            </w:r>
            <w:r w:rsidR="001E43DF">
              <w:rPr>
                <w:spacing w:val="-1"/>
              </w:rPr>
              <w:t xml:space="preserve"> </w:t>
            </w:r>
            <w:r w:rsidR="001E43DF">
              <w:t>system</w:t>
            </w:r>
            <w:r w:rsidR="001E43DF">
              <w:tab/>
            </w:r>
            <w:r w:rsidR="003127FE">
              <w:t xml:space="preserve">      </w:t>
            </w:r>
            <w:r w:rsidR="001567B1">
              <w:t>2</w:t>
            </w:r>
          </w:hyperlink>
        </w:p>
        <w:p w14:paraId="528EF1DB" w14:textId="53DE38F8" w:rsidR="00822DDA" w:rsidRDefault="001E43DF">
          <w:pPr>
            <w:pStyle w:val="TOC3"/>
            <w:numPr>
              <w:ilvl w:val="1"/>
              <w:numId w:val="1"/>
            </w:numPr>
            <w:tabs>
              <w:tab w:val="left" w:pos="1492"/>
              <w:tab w:val="right" w:pos="7724"/>
            </w:tabs>
            <w:ind w:hanging="421"/>
          </w:pPr>
          <w:r>
            <w:t>Problem</w:t>
          </w:r>
          <w:r>
            <w:rPr>
              <w:spacing w:val="-6"/>
            </w:rPr>
            <w:t xml:space="preserve"> </w:t>
          </w:r>
          <w:r>
            <w:t>Definition</w:t>
          </w:r>
          <w:r>
            <w:tab/>
          </w:r>
          <w:r w:rsidR="009F2F78">
            <w:t xml:space="preserve">   </w:t>
          </w:r>
          <w:r w:rsidR="008F3593">
            <w:tab/>
          </w:r>
          <w:r w:rsidR="00807259">
            <w:t>3</w:t>
          </w:r>
        </w:p>
        <w:p w14:paraId="528EF1DC" w14:textId="7C7761FC" w:rsidR="00822DDA" w:rsidRDefault="001E43DF">
          <w:pPr>
            <w:pStyle w:val="TOC3"/>
            <w:numPr>
              <w:ilvl w:val="1"/>
              <w:numId w:val="1"/>
            </w:numPr>
            <w:tabs>
              <w:tab w:val="left" w:pos="1480"/>
              <w:tab w:val="right" w:pos="7724"/>
            </w:tabs>
            <w:spacing w:before="137"/>
            <w:ind w:left="1480" w:hanging="409"/>
          </w:pPr>
          <w:r>
            <w:t>Objectives</w:t>
          </w:r>
          <w:r>
            <w:tab/>
          </w:r>
          <w:r w:rsidR="008F3593">
            <w:tab/>
          </w:r>
          <w:r w:rsidR="00807259">
            <w:t>4</w:t>
          </w:r>
        </w:p>
        <w:p w14:paraId="528EF1DD" w14:textId="48D3B299" w:rsidR="00822DDA" w:rsidRDefault="00272CDF">
          <w:pPr>
            <w:pStyle w:val="TOC3"/>
            <w:numPr>
              <w:ilvl w:val="1"/>
              <w:numId w:val="1"/>
            </w:numPr>
            <w:tabs>
              <w:tab w:val="left" w:pos="1492"/>
              <w:tab w:val="right" w:pos="7724"/>
            </w:tabs>
            <w:ind w:hanging="421"/>
          </w:pPr>
          <w:hyperlink w:anchor="_TOC_250011" w:history="1">
            <w:r w:rsidR="001E43DF">
              <w:t>Aim</w:t>
            </w:r>
            <w:r w:rsidR="001E43DF">
              <w:rPr>
                <w:spacing w:val="-3"/>
              </w:rPr>
              <w:t xml:space="preserve"> </w:t>
            </w:r>
            <w:r w:rsidR="001E43DF">
              <w:t>of</w:t>
            </w:r>
            <w:r w:rsidR="001E43DF">
              <w:rPr>
                <w:spacing w:val="-1"/>
              </w:rPr>
              <w:t xml:space="preserve"> </w:t>
            </w:r>
            <w:r w:rsidR="001E43DF">
              <w:t>the</w:t>
            </w:r>
            <w:r w:rsidR="001E43DF">
              <w:rPr>
                <w:spacing w:val="-1"/>
              </w:rPr>
              <w:t xml:space="preserve"> </w:t>
            </w:r>
            <w:r w:rsidR="001E43DF">
              <w:t>project</w:t>
            </w:r>
            <w:r w:rsidR="001E43DF">
              <w:tab/>
            </w:r>
            <w:r w:rsidR="008F3593">
              <w:tab/>
            </w:r>
            <w:r w:rsidR="00807259">
              <w:t>4</w:t>
            </w:r>
          </w:hyperlink>
        </w:p>
        <w:p w14:paraId="528EF1DE" w14:textId="77777777" w:rsidR="00822DDA" w:rsidRDefault="00272CDF">
          <w:pPr>
            <w:pStyle w:val="TOC1"/>
            <w:numPr>
              <w:ilvl w:val="0"/>
              <w:numId w:val="1"/>
            </w:numPr>
            <w:tabs>
              <w:tab w:val="left" w:pos="638"/>
            </w:tabs>
            <w:ind w:left="637" w:hanging="361"/>
            <w:rPr>
              <w:u w:val="none"/>
            </w:rPr>
          </w:pPr>
          <w:hyperlink w:anchor="_TOC_250010" w:history="1">
            <w:r w:rsidR="001E43DF">
              <w:rPr>
                <w:u w:val="none"/>
              </w:rPr>
              <w:t>Literature</w:t>
            </w:r>
            <w:r w:rsidR="001E43DF">
              <w:rPr>
                <w:spacing w:val="-11"/>
                <w:u w:val="none"/>
              </w:rPr>
              <w:t xml:space="preserve"> </w:t>
            </w:r>
            <w:r w:rsidR="001E43DF">
              <w:rPr>
                <w:spacing w:val="-11"/>
                <w:u w:val="none"/>
                <w:lang w:val="en-IN"/>
              </w:rPr>
              <w:t>S</w:t>
            </w:r>
            <w:r w:rsidR="001E43DF">
              <w:rPr>
                <w:u w:val="none"/>
              </w:rPr>
              <w:t>urvey</w:t>
            </w:r>
          </w:hyperlink>
        </w:p>
        <w:p w14:paraId="528EF1DF" w14:textId="5FC2046D" w:rsidR="00822DDA" w:rsidRDefault="00272CDF">
          <w:pPr>
            <w:pStyle w:val="TOC3"/>
            <w:numPr>
              <w:ilvl w:val="1"/>
              <w:numId w:val="1"/>
            </w:numPr>
            <w:tabs>
              <w:tab w:val="left" w:pos="1492"/>
              <w:tab w:val="right" w:pos="7691"/>
            </w:tabs>
            <w:ind w:hanging="421"/>
          </w:pPr>
          <w:hyperlink w:anchor="_TOC_250009" w:history="1">
            <w:r w:rsidR="001E43DF">
              <w:t>Existing</w:t>
            </w:r>
            <w:r w:rsidR="001E43DF">
              <w:rPr>
                <w:spacing w:val="-6"/>
              </w:rPr>
              <w:t xml:space="preserve"> </w:t>
            </w:r>
            <w:r w:rsidR="001E43DF">
              <w:t>System</w:t>
            </w:r>
            <w:r w:rsidR="001E43DF">
              <w:tab/>
            </w:r>
            <w:r w:rsidR="008F3593">
              <w:tab/>
            </w:r>
            <w:r w:rsidR="00CF5743">
              <w:t>1</w:t>
            </w:r>
            <w:r w:rsidR="00787E8C">
              <w:t>0</w:t>
            </w:r>
          </w:hyperlink>
        </w:p>
        <w:p w14:paraId="528EF1E0" w14:textId="2E08434D" w:rsidR="00822DDA" w:rsidRDefault="00272CDF">
          <w:pPr>
            <w:pStyle w:val="TOC3"/>
            <w:numPr>
              <w:ilvl w:val="1"/>
              <w:numId w:val="1"/>
            </w:numPr>
            <w:tabs>
              <w:tab w:val="left" w:pos="1492"/>
              <w:tab w:val="right" w:pos="7691"/>
            </w:tabs>
            <w:spacing w:before="137"/>
            <w:ind w:hanging="421"/>
          </w:pPr>
          <w:hyperlink w:anchor="_TOC_250008" w:history="1">
            <w:r w:rsidR="001E43DF">
              <w:t>Proposed</w:t>
            </w:r>
            <w:r w:rsidR="001E43DF">
              <w:rPr>
                <w:spacing w:val="-13"/>
              </w:rPr>
              <w:t xml:space="preserve"> </w:t>
            </w:r>
            <w:r w:rsidR="001E43DF">
              <w:t>System</w:t>
            </w:r>
            <w:r w:rsidR="001E43DF">
              <w:tab/>
            </w:r>
            <w:r w:rsidR="008F3593">
              <w:tab/>
            </w:r>
            <w:r w:rsidR="00CF5743">
              <w:t>11</w:t>
            </w:r>
          </w:hyperlink>
        </w:p>
        <w:p w14:paraId="528EF1E1" w14:textId="33C3DCCC" w:rsidR="00822DDA" w:rsidRDefault="00272CDF">
          <w:pPr>
            <w:pStyle w:val="TOC3"/>
            <w:numPr>
              <w:ilvl w:val="1"/>
              <w:numId w:val="1"/>
            </w:numPr>
            <w:tabs>
              <w:tab w:val="left" w:pos="1492"/>
              <w:tab w:val="right" w:pos="7669"/>
            </w:tabs>
            <w:ind w:hanging="421"/>
          </w:pPr>
          <w:hyperlink w:anchor="_TOC_250007" w:history="1">
            <w:r w:rsidR="001E43DF">
              <w:t>Scope</w:t>
            </w:r>
            <w:r w:rsidR="001E43DF">
              <w:rPr>
                <w:spacing w:val="-7"/>
              </w:rPr>
              <w:t xml:space="preserve"> </w:t>
            </w:r>
            <w:r w:rsidR="001E43DF">
              <w:t>of</w:t>
            </w:r>
            <w:r w:rsidR="001E43DF">
              <w:rPr>
                <w:spacing w:val="-4"/>
              </w:rPr>
              <w:t xml:space="preserve"> </w:t>
            </w:r>
            <w:r w:rsidR="001E43DF">
              <w:t>the</w:t>
            </w:r>
            <w:r w:rsidR="001E43DF">
              <w:rPr>
                <w:spacing w:val="-4"/>
              </w:rPr>
              <w:t xml:space="preserve"> </w:t>
            </w:r>
            <w:r w:rsidR="001E43DF">
              <w:t>project</w:t>
            </w:r>
            <w:r w:rsidR="001E43DF">
              <w:tab/>
            </w:r>
            <w:r w:rsidR="00040C04">
              <w:t xml:space="preserve"> </w:t>
            </w:r>
            <w:r w:rsidR="00CF5743">
              <w:t xml:space="preserve">  </w:t>
            </w:r>
            <w:r w:rsidR="008F3593">
              <w:tab/>
            </w:r>
            <w:r w:rsidR="00CF5743">
              <w:t>1</w:t>
            </w:r>
            <w:r w:rsidR="00787E8C">
              <w:t>1</w:t>
            </w:r>
          </w:hyperlink>
        </w:p>
        <w:p w14:paraId="528EF1E2" w14:textId="77777777" w:rsidR="00822DDA" w:rsidRDefault="00272CDF">
          <w:pPr>
            <w:pStyle w:val="TOC1"/>
            <w:numPr>
              <w:ilvl w:val="0"/>
              <w:numId w:val="1"/>
            </w:numPr>
            <w:tabs>
              <w:tab w:val="left" w:pos="569"/>
            </w:tabs>
            <w:ind w:left="568" w:hanging="292"/>
            <w:rPr>
              <w:u w:val="none"/>
            </w:rPr>
          </w:pPr>
          <w:hyperlink w:anchor="_TOC_250006" w:history="1">
            <w:r w:rsidR="001E43DF">
              <w:rPr>
                <w:u w:val="none"/>
              </w:rPr>
              <w:t>Analysis</w:t>
            </w:r>
          </w:hyperlink>
        </w:p>
        <w:p w14:paraId="528EF1E3" w14:textId="55C8D83D" w:rsidR="00822DDA" w:rsidRDefault="00272CDF">
          <w:pPr>
            <w:pStyle w:val="TOC2"/>
            <w:numPr>
              <w:ilvl w:val="1"/>
              <w:numId w:val="1"/>
            </w:numPr>
            <w:tabs>
              <w:tab w:val="left" w:pos="1418"/>
              <w:tab w:val="right" w:pos="7691"/>
            </w:tabs>
            <w:ind w:left="1417" w:hanging="421"/>
          </w:pPr>
          <w:hyperlink w:anchor="_TOC_250005" w:history="1">
            <w:r w:rsidR="001E43DF">
              <w:t>Technical</w:t>
            </w:r>
            <w:r w:rsidR="001E43DF">
              <w:rPr>
                <w:spacing w:val="-6"/>
              </w:rPr>
              <w:t xml:space="preserve"> </w:t>
            </w:r>
            <w:r w:rsidR="001E43DF">
              <w:t>Feasibility</w:t>
            </w:r>
            <w:r w:rsidR="001E43DF">
              <w:tab/>
            </w:r>
            <w:r w:rsidR="007E0D84">
              <w:tab/>
            </w:r>
            <w:r w:rsidR="000B1B96">
              <w:t>1</w:t>
            </w:r>
            <w:r w:rsidR="002A0C54">
              <w:t>3</w:t>
            </w:r>
          </w:hyperlink>
        </w:p>
        <w:p w14:paraId="528EF1E4" w14:textId="56D16357" w:rsidR="00822DDA" w:rsidRDefault="00272CDF">
          <w:pPr>
            <w:pStyle w:val="TOC2"/>
            <w:numPr>
              <w:ilvl w:val="1"/>
              <w:numId w:val="1"/>
            </w:numPr>
            <w:tabs>
              <w:tab w:val="left" w:pos="1418"/>
              <w:tab w:val="right" w:pos="7691"/>
            </w:tabs>
            <w:spacing w:before="139"/>
            <w:ind w:left="1417" w:hanging="421"/>
          </w:pPr>
          <w:hyperlink w:anchor="_TOC_250004" w:history="1">
            <w:r w:rsidR="001E43DF">
              <w:t>Operational</w:t>
            </w:r>
            <w:r w:rsidR="001E43DF">
              <w:rPr>
                <w:spacing w:val="-8"/>
              </w:rPr>
              <w:t xml:space="preserve"> </w:t>
            </w:r>
            <w:r w:rsidR="001E43DF">
              <w:t>Feasibility</w:t>
            </w:r>
            <w:r w:rsidR="001E43DF">
              <w:tab/>
            </w:r>
            <w:r w:rsidR="007E0D84">
              <w:tab/>
            </w:r>
            <w:r w:rsidR="000B1B96">
              <w:t>14</w:t>
            </w:r>
          </w:hyperlink>
        </w:p>
        <w:p w14:paraId="528EF1E5" w14:textId="01745DD4" w:rsidR="00822DDA" w:rsidRDefault="00272CDF">
          <w:pPr>
            <w:pStyle w:val="TOC2"/>
            <w:numPr>
              <w:ilvl w:val="1"/>
              <w:numId w:val="1"/>
            </w:numPr>
            <w:tabs>
              <w:tab w:val="left" w:pos="1418"/>
              <w:tab w:val="right" w:pos="7710"/>
            </w:tabs>
            <w:ind w:left="1417" w:hanging="421"/>
          </w:pPr>
          <w:hyperlink w:anchor="_TOC_250003" w:history="1">
            <w:r w:rsidR="001E43DF">
              <w:t>Economical</w:t>
            </w:r>
            <w:r w:rsidR="001E43DF">
              <w:rPr>
                <w:spacing w:val="-11"/>
              </w:rPr>
              <w:t xml:space="preserve"> </w:t>
            </w:r>
            <w:r w:rsidR="001E43DF">
              <w:t>Feasibility</w:t>
            </w:r>
            <w:r w:rsidR="001E43DF">
              <w:tab/>
            </w:r>
            <w:r w:rsidR="007E0D84">
              <w:tab/>
            </w:r>
            <w:r w:rsidR="000B1B96">
              <w:t>1</w:t>
            </w:r>
            <w:r w:rsidR="002A0C54">
              <w:t>4</w:t>
            </w:r>
          </w:hyperlink>
        </w:p>
        <w:p w14:paraId="528EF1E6" w14:textId="77777777" w:rsidR="00822DDA" w:rsidRDefault="00272CDF">
          <w:pPr>
            <w:pStyle w:val="TOC1"/>
            <w:numPr>
              <w:ilvl w:val="0"/>
              <w:numId w:val="1"/>
            </w:numPr>
            <w:tabs>
              <w:tab w:val="left" w:pos="597"/>
            </w:tabs>
            <w:spacing w:before="136"/>
            <w:ind w:left="596" w:hanging="361"/>
            <w:rPr>
              <w:u w:val="none"/>
            </w:rPr>
          </w:pPr>
          <w:hyperlink w:anchor="_TOC_250002" w:history="1">
            <w:r w:rsidR="001E43DF">
              <w:rPr>
                <w:spacing w:val="-1"/>
                <w:u w:val="none"/>
              </w:rPr>
              <w:t>Hardware</w:t>
            </w:r>
            <w:r w:rsidR="001E43DF">
              <w:rPr>
                <w:spacing w:val="-11"/>
                <w:u w:val="none"/>
              </w:rPr>
              <w:t xml:space="preserve"> </w:t>
            </w:r>
            <w:r w:rsidR="001E43DF">
              <w:rPr>
                <w:u w:val="none"/>
              </w:rPr>
              <w:t>and</w:t>
            </w:r>
            <w:r w:rsidR="001E43DF">
              <w:rPr>
                <w:spacing w:val="-9"/>
                <w:u w:val="none"/>
              </w:rPr>
              <w:t xml:space="preserve"> </w:t>
            </w:r>
            <w:r w:rsidR="001E43DF">
              <w:rPr>
                <w:u w:val="none"/>
              </w:rPr>
              <w:t>Software</w:t>
            </w:r>
            <w:r w:rsidR="001E43DF">
              <w:rPr>
                <w:spacing w:val="-14"/>
                <w:u w:val="none"/>
              </w:rPr>
              <w:t xml:space="preserve"> </w:t>
            </w:r>
            <w:r w:rsidR="001E43DF">
              <w:rPr>
                <w:u w:val="none"/>
              </w:rPr>
              <w:t>requirements</w:t>
            </w:r>
          </w:hyperlink>
        </w:p>
        <w:p w14:paraId="528EF1E7" w14:textId="7BFFB46F" w:rsidR="00822DDA" w:rsidRDefault="001E43DF">
          <w:pPr>
            <w:pStyle w:val="TOC3"/>
            <w:numPr>
              <w:ilvl w:val="1"/>
              <w:numId w:val="1"/>
            </w:numPr>
            <w:tabs>
              <w:tab w:val="left" w:pos="1492"/>
              <w:tab w:val="right" w:pos="7727"/>
            </w:tabs>
            <w:spacing w:before="140"/>
            <w:ind w:hanging="421"/>
          </w:pPr>
          <w:r>
            <w:t>Software</w:t>
          </w:r>
          <w:r>
            <w:rPr>
              <w:spacing w:val="-12"/>
            </w:rPr>
            <w:t xml:space="preserve"> </w:t>
          </w:r>
          <w:r>
            <w:t>requirements</w:t>
          </w:r>
          <w:r>
            <w:tab/>
          </w:r>
          <w:r w:rsidR="007E0D84">
            <w:tab/>
          </w:r>
          <w:r>
            <w:t>1</w:t>
          </w:r>
          <w:r w:rsidR="0095791A">
            <w:t>7</w:t>
          </w:r>
        </w:p>
        <w:p w14:paraId="528EF1E8" w14:textId="481277F6" w:rsidR="00822DDA" w:rsidRDefault="001E43DF">
          <w:pPr>
            <w:pStyle w:val="TOC3"/>
            <w:numPr>
              <w:ilvl w:val="1"/>
              <w:numId w:val="1"/>
            </w:numPr>
            <w:tabs>
              <w:tab w:val="left" w:pos="1492"/>
              <w:tab w:val="right" w:pos="7727"/>
            </w:tabs>
            <w:spacing w:before="136"/>
            <w:ind w:hanging="421"/>
          </w:pPr>
          <w:r>
            <w:t>Hardware</w:t>
          </w:r>
          <w:r>
            <w:rPr>
              <w:spacing w:val="-10"/>
            </w:rPr>
            <w:t xml:space="preserve"> </w:t>
          </w:r>
          <w:r>
            <w:t>requirements</w:t>
          </w:r>
          <w:r>
            <w:tab/>
          </w:r>
          <w:r w:rsidR="007E0D84">
            <w:tab/>
          </w:r>
          <w:r>
            <w:t>1</w:t>
          </w:r>
          <w:r w:rsidR="0095791A">
            <w:t>7</w:t>
          </w:r>
        </w:p>
        <w:p w14:paraId="528EF1E9" w14:textId="77777777" w:rsidR="00822DDA" w:rsidRDefault="00272CDF">
          <w:pPr>
            <w:pStyle w:val="TOC1"/>
            <w:numPr>
              <w:ilvl w:val="0"/>
              <w:numId w:val="1"/>
            </w:numPr>
            <w:tabs>
              <w:tab w:val="left" w:pos="568"/>
            </w:tabs>
            <w:ind w:left="567" w:hanging="337"/>
            <w:rPr>
              <w:u w:val="none"/>
            </w:rPr>
          </w:pPr>
          <w:hyperlink w:anchor="_TOC_250001" w:history="1">
            <w:r w:rsidR="001E43DF">
              <w:rPr>
                <w:u w:val="none"/>
              </w:rPr>
              <w:t>System</w:t>
            </w:r>
            <w:r w:rsidR="001E43DF">
              <w:rPr>
                <w:spacing w:val="-14"/>
                <w:u w:val="none"/>
              </w:rPr>
              <w:t xml:space="preserve"> </w:t>
            </w:r>
            <w:r w:rsidR="001E43DF">
              <w:rPr>
                <w:u w:val="none"/>
              </w:rPr>
              <w:t>Design</w:t>
            </w:r>
          </w:hyperlink>
        </w:p>
        <w:p w14:paraId="528EF1EA" w14:textId="0AD7C2E4" w:rsidR="00822DDA" w:rsidRDefault="001E43DF">
          <w:pPr>
            <w:pStyle w:val="TOC3"/>
            <w:tabs>
              <w:tab w:val="right" w:pos="8046"/>
            </w:tabs>
            <w:ind w:left="1071" w:firstLine="0"/>
          </w:pPr>
          <w:r>
            <w:rPr>
              <w:b/>
              <w:bCs/>
            </w:rPr>
            <w:t xml:space="preserve">5.1. </w:t>
          </w:r>
          <w:r>
            <w:t xml:space="preserve">Software Design                                                                         </w:t>
          </w:r>
          <w:r w:rsidR="007E0D84">
            <w:tab/>
          </w:r>
          <w:r w:rsidR="009F2F78">
            <w:t xml:space="preserve">       </w:t>
          </w:r>
          <w:r>
            <w:t>1</w:t>
          </w:r>
          <w:r w:rsidR="0095791A">
            <w:t>9</w:t>
          </w:r>
        </w:p>
        <w:p w14:paraId="528EF1EB" w14:textId="768550A6" w:rsidR="00822DDA" w:rsidRDefault="001E43DF">
          <w:pPr>
            <w:pStyle w:val="TOC3"/>
            <w:tabs>
              <w:tab w:val="right" w:pos="8046"/>
            </w:tabs>
            <w:ind w:left="1071" w:firstLine="0"/>
          </w:pPr>
          <w:r>
            <w:rPr>
              <w:b/>
              <w:bCs/>
            </w:rPr>
            <w:t>5.2.</w:t>
          </w:r>
          <w:r>
            <w:t xml:space="preserve"> Input Design                                                                               </w:t>
          </w:r>
          <w:r w:rsidR="007E0D84">
            <w:tab/>
          </w:r>
          <w:r w:rsidR="009F2F78">
            <w:t xml:space="preserve">       </w:t>
          </w:r>
          <w:r w:rsidR="002432F2">
            <w:t>20</w:t>
          </w:r>
        </w:p>
        <w:p w14:paraId="528EF1EC" w14:textId="75DBAF75" w:rsidR="00822DDA" w:rsidRDefault="001E43DF">
          <w:pPr>
            <w:pStyle w:val="TOC3"/>
            <w:tabs>
              <w:tab w:val="right" w:pos="8046"/>
            </w:tabs>
            <w:ind w:left="1071" w:firstLine="0"/>
          </w:pPr>
          <w:r>
            <w:rPr>
              <w:b/>
              <w:bCs/>
            </w:rPr>
            <w:t>5.3.</w:t>
          </w:r>
          <w:r>
            <w:t xml:space="preserve"> Output Design                                                                            </w:t>
          </w:r>
          <w:r w:rsidR="007E0D84">
            <w:tab/>
          </w:r>
          <w:r w:rsidR="009F2F78">
            <w:t xml:space="preserve">       </w:t>
          </w:r>
          <w:r w:rsidR="002432F2">
            <w:t>20</w:t>
          </w:r>
        </w:p>
        <w:p w14:paraId="528EF1ED" w14:textId="11785044" w:rsidR="00822DDA" w:rsidRDefault="001E43DF">
          <w:pPr>
            <w:pStyle w:val="TOC3"/>
            <w:tabs>
              <w:tab w:val="right" w:pos="8046"/>
            </w:tabs>
            <w:ind w:left="1071" w:firstLine="0"/>
          </w:pPr>
          <w:r>
            <w:rPr>
              <w:b/>
              <w:bCs/>
            </w:rPr>
            <w:t>5.4.</w:t>
          </w:r>
          <w:r>
            <w:t xml:space="preserve"> Architecture                                                                                </w:t>
          </w:r>
          <w:r w:rsidR="007E0D84">
            <w:tab/>
          </w:r>
          <w:r w:rsidR="009F2F78">
            <w:t xml:space="preserve">       </w:t>
          </w:r>
          <w:r w:rsidR="002432F2">
            <w:t>21</w:t>
          </w:r>
        </w:p>
        <w:p w14:paraId="528EF1EE" w14:textId="652C2197" w:rsidR="00822DDA" w:rsidRDefault="001E43DF" w:rsidP="007E0D84">
          <w:pPr>
            <w:pStyle w:val="TOC3"/>
            <w:tabs>
              <w:tab w:val="right" w:pos="8364"/>
            </w:tabs>
            <w:ind w:left="1071" w:firstLine="0"/>
            <w:rPr>
              <w:b/>
            </w:rPr>
          </w:pPr>
          <w:r>
            <w:rPr>
              <w:b/>
              <w:bCs/>
            </w:rPr>
            <w:t>5.5.</w:t>
          </w:r>
          <w:r>
            <w:t xml:space="preserve"> </w:t>
          </w:r>
          <w:hyperlink w:anchor="_TOC_250000" w:history="1">
            <w:r>
              <w:t>UML</w:t>
            </w:r>
            <w:r>
              <w:rPr>
                <w:spacing w:val="-9"/>
              </w:rPr>
              <w:t xml:space="preserve"> </w:t>
            </w:r>
            <w:r>
              <w:t>Diagrams</w:t>
            </w:r>
            <w:r>
              <w:tab/>
            </w:r>
            <w:r w:rsidR="009F2F78">
              <w:t xml:space="preserve">                   </w:t>
            </w:r>
            <w:r w:rsidR="000A08D7">
              <w:t xml:space="preserve">    </w:t>
            </w:r>
            <w:r w:rsidR="009F2F78">
              <w:t xml:space="preserve"> </w:t>
            </w:r>
            <w:r w:rsidR="002432F2">
              <w:t>2</w:t>
            </w:r>
            <w:r w:rsidR="00962A43">
              <w:t>4</w:t>
            </w:r>
            <w:r>
              <w:t>-</w:t>
            </w:r>
            <w:r w:rsidR="00962A43">
              <w:t>30</w:t>
            </w:r>
          </w:hyperlink>
        </w:p>
      </w:sdtContent>
    </w:sdt>
    <w:p w14:paraId="0D3B5C6C" w14:textId="5B5D8F7C" w:rsidR="006333B0" w:rsidRDefault="006333B0" w:rsidP="00ED4F61">
      <w:pPr>
        <w:pStyle w:val="Heading4"/>
        <w:numPr>
          <w:ilvl w:val="0"/>
          <w:numId w:val="1"/>
        </w:numPr>
        <w:tabs>
          <w:tab w:val="left" w:pos="621"/>
        </w:tabs>
        <w:spacing w:before="240" w:after="240"/>
        <w:ind w:left="620" w:hanging="351"/>
        <w:rPr>
          <w:b w:val="0"/>
          <w:bCs w:val="0"/>
          <w:spacing w:val="-1"/>
        </w:rPr>
      </w:pPr>
      <w:r>
        <w:rPr>
          <w:spacing w:val="-2"/>
        </w:rPr>
        <w:t>Results</w:t>
      </w:r>
      <w:r>
        <w:rPr>
          <w:spacing w:val="-10"/>
        </w:rPr>
        <w:t xml:space="preserve"> </w:t>
      </w:r>
      <w:r>
        <w:rPr>
          <w:spacing w:val="-1"/>
        </w:rPr>
        <w:t>and</w:t>
      </w:r>
      <w:r>
        <w:rPr>
          <w:spacing w:val="-10"/>
        </w:rPr>
        <w:t xml:space="preserve"> </w:t>
      </w:r>
      <w:r>
        <w:rPr>
          <w:spacing w:val="-1"/>
        </w:rPr>
        <w:t>Performance</w:t>
      </w:r>
      <w:r>
        <w:rPr>
          <w:spacing w:val="-13"/>
        </w:rPr>
        <w:t xml:space="preserve"> </w:t>
      </w:r>
      <w:r>
        <w:rPr>
          <w:spacing w:val="-1"/>
        </w:rPr>
        <w:t xml:space="preserve">Evaluation                                                      </w:t>
      </w:r>
    </w:p>
    <w:p w14:paraId="54B68261" w14:textId="72336FFB" w:rsidR="00ED4F61" w:rsidRPr="00ED4F61" w:rsidRDefault="00ED4F61" w:rsidP="00ED4F61">
      <w:pPr>
        <w:spacing w:line="360" w:lineRule="auto"/>
        <w:ind w:left="720"/>
        <w:rPr>
          <w:b/>
          <w:bCs/>
          <w:sz w:val="24"/>
          <w:szCs w:val="24"/>
        </w:rPr>
      </w:pPr>
      <w:r>
        <w:rPr>
          <w:b/>
          <w:bCs/>
        </w:rPr>
        <w:t xml:space="preserve">      </w:t>
      </w:r>
      <w:r w:rsidRPr="00ED4F61">
        <w:rPr>
          <w:b/>
          <w:bCs/>
          <w:sz w:val="24"/>
          <w:szCs w:val="24"/>
        </w:rPr>
        <w:t xml:space="preserve">6.1 </w:t>
      </w:r>
      <w:r>
        <w:rPr>
          <w:sz w:val="24"/>
          <w:szCs w:val="24"/>
        </w:rPr>
        <w:t>C</w:t>
      </w:r>
      <w:r w:rsidRPr="00ED4F61">
        <w:rPr>
          <w:sz w:val="24"/>
          <w:szCs w:val="24"/>
        </w:rPr>
        <w:t>ode</w:t>
      </w:r>
      <w:r>
        <w:rPr>
          <w:sz w:val="24"/>
          <w:szCs w:val="24"/>
        </w:rPr>
        <w:t xml:space="preserve">                                                                                            </w:t>
      </w:r>
      <w:r w:rsidR="00DB68DB">
        <w:rPr>
          <w:sz w:val="24"/>
          <w:szCs w:val="24"/>
        </w:rPr>
        <w:tab/>
      </w:r>
      <w:r w:rsidR="00083156">
        <w:rPr>
          <w:sz w:val="24"/>
          <w:szCs w:val="24"/>
        </w:rPr>
        <w:t>32-41</w:t>
      </w:r>
    </w:p>
    <w:p w14:paraId="72D06CF7" w14:textId="08151BA1" w:rsidR="00ED4F61" w:rsidRPr="00ED4F61" w:rsidRDefault="00ED4F61" w:rsidP="00ED4F61">
      <w:pPr>
        <w:pStyle w:val="Normal2"/>
        <w:spacing w:line="360" w:lineRule="auto"/>
        <w:ind w:left="720" w:firstLine="0"/>
        <w:rPr>
          <w:rFonts w:ascii="Times New Roman" w:hAnsi="Times New Roman" w:cs="Times New Roman"/>
          <w:sz w:val="24"/>
          <w:szCs w:val="24"/>
        </w:rPr>
      </w:pPr>
      <w:r w:rsidRPr="00ED4F61">
        <w:rPr>
          <w:rFonts w:ascii="Times New Roman" w:hAnsi="Times New Roman" w:cs="Times New Roman"/>
          <w:b/>
          <w:bCs/>
          <w:sz w:val="24"/>
          <w:szCs w:val="24"/>
        </w:rPr>
        <w:t xml:space="preserve">      6.2 </w:t>
      </w:r>
      <w:r w:rsidRPr="00ED4F61">
        <w:rPr>
          <w:rFonts w:ascii="Times New Roman" w:hAnsi="Times New Roman" w:cs="Times New Roman"/>
          <w:sz w:val="24"/>
          <w:szCs w:val="24"/>
        </w:rPr>
        <w:t>Screenshots</w:t>
      </w:r>
      <w:r>
        <w:rPr>
          <w:rFonts w:ascii="Times New Roman" w:hAnsi="Times New Roman" w:cs="Times New Roman"/>
          <w:sz w:val="24"/>
          <w:szCs w:val="24"/>
        </w:rPr>
        <w:t xml:space="preserve">                                                                                  </w:t>
      </w:r>
      <w:r w:rsidR="00DB68DB">
        <w:rPr>
          <w:rFonts w:ascii="Times New Roman" w:hAnsi="Times New Roman" w:cs="Times New Roman"/>
          <w:sz w:val="24"/>
          <w:szCs w:val="24"/>
        </w:rPr>
        <w:tab/>
      </w:r>
      <w:r w:rsidR="00083156">
        <w:rPr>
          <w:rFonts w:ascii="Times New Roman" w:hAnsi="Times New Roman" w:cs="Times New Roman"/>
          <w:sz w:val="24"/>
          <w:szCs w:val="24"/>
        </w:rPr>
        <w:t>42-4</w:t>
      </w:r>
      <w:r w:rsidR="00842A70">
        <w:rPr>
          <w:rFonts w:ascii="Times New Roman" w:hAnsi="Times New Roman" w:cs="Times New Roman"/>
          <w:sz w:val="24"/>
          <w:szCs w:val="24"/>
        </w:rPr>
        <w:t>4</w:t>
      </w:r>
    </w:p>
    <w:p w14:paraId="6269C63D" w14:textId="623030A5" w:rsidR="006333B0" w:rsidRPr="006333B0" w:rsidRDefault="006333B0" w:rsidP="00ED4F61">
      <w:pPr>
        <w:pStyle w:val="ListParagraph"/>
        <w:numPr>
          <w:ilvl w:val="0"/>
          <w:numId w:val="1"/>
        </w:numPr>
        <w:tabs>
          <w:tab w:val="left" w:pos="621"/>
        </w:tabs>
        <w:ind w:left="620" w:hanging="351"/>
        <w:rPr>
          <w:b/>
          <w:sz w:val="24"/>
        </w:rPr>
      </w:pPr>
      <w:r>
        <w:rPr>
          <w:b/>
          <w:spacing w:val="-1"/>
          <w:sz w:val="24"/>
        </w:rPr>
        <w:t>Conclusion</w:t>
      </w:r>
      <w:r>
        <w:rPr>
          <w:b/>
          <w:spacing w:val="-14"/>
          <w:sz w:val="24"/>
        </w:rPr>
        <w:t xml:space="preserve"> </w:t>
      </w:r>
      <w:r>
        <w:rPr>
          <w:b/>
          <w:spacing w:val="-1"/>
          <w:sz w:val="24"/>
        </w:rPr>
        <w:t>and</w:t>
      </w:r>
      <w:r>
        <w:rPr>
          <w:b/>
          <w:spacing w:val="-11"/>
          <w:sz w:val="24"/>
        </w:rPr>
        <w:t xml:space="preserve"> </w:t>
      </w:r>
      <w:r>
        <w:rPr>
          <w:b/>
          <w:spacing w:val="-1"/>
          <w:sz w:val="24"/>
        </w:rPr>
        <w:t>Future</w:t>
      </w:r>
      <w:r>
        <w:rPr>
          <w:b/>
          <w:spacing w:val="-8"/>
          <w:sz w:val="24"/>
        </w:rPr>
        <w:t xml:space="preserve"> </w:t>
      </w:r>
      <w:r>
        <w:rPr>
          <w:b/>
          <w:sz w:val="24"/>
        </w:rPr>
        <w:t xml:space="preserve">Work                                                                </w:t>
      </w:r>
      <w:r w:rsidR="00DB68DB">
        <w:rPr>
          <w:b/>
          <w:sz w:val="24"/>
        </w:rPr>
        <w:tab/>
      </w:r>
      <w:r w:rsidR="00083156">
        <w:rPr>
          <w:bCs/>
          <w:sz w:val="24"/>
        </w:rPr>
        <w:t>4</w:t>
      </w:r>
      <w:r w:rsidR="004E70BB">
        <w:rPr>
          <w:bCs/>
          <w:sz w:val="24"/>
        </w:rPr>
        <w:t>6</w:t>
      </w:r>
    </w:p>
    <w:p w14:paraId="528EF1EF" w14:textId="0AFC5DDA" w:rsidR="00822DDA" w:rsidRPr="006333B0" w:rsidRDefault="006333B0" w:rsidP="006333B0">
      <w:pPr>
        <w:pStyle w:val="ListParagraph"/>
        <w:numPr>
          <w:ilvl w:val="0"/>
          <w:numId w:val="1"/>
        </w:numPr>
        <w:tabs>
          <w:tab w:val="left" w:pos="621"/>
        </w:tabs>
        <w:spacing w:before="420"/>
        <w:ind w:left="620" w:hanging="351"/>
        <w:rPr>
          <w:b/>
          <w:sz w:val="24"/>
        </w:rPr>
        <w:sectPr w:rsidR="00822DDA" w:rsidRPr="006333B0" w:rsidSect="00514312">
          <w:footerReference w:type="default" r:id="rId12"/>
          <w:pgSz w:w="11910" w:h="16840"/>
          <w:pgMar w:top="132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6333B0">
        <w:rPr>
          <w:b/>
          <w:sz w:val="24"/>
        </w:rPr>
        <w:t xml:space="preserve">References                                                                                                 </w:t>
      </w:r>
      <w:r w:rsidR="00DB68DB">
        <w:rPr>
          <w:b/>
          <w:sz w:val="24"/>
        </w:rPr>
        <w:tab/>
      </w:r>
      <w:r w:rsidR="00083156">
        <w:rPr>
          <w:bCs/>
          <w:sz w:val="24"/>
        </w:rPr>
        <w:t>4</w:t>
      </w:r>
      <w:r w:rsidR="004E70BB">
        <w:rPr>
          <w:bCs/>
          <w:sz w:val="24"/>
        </w:rPr>
        <w:t>8</w:t>
      </w:r>
    </w:p>
    <w:p w14:paraId="528EF1F0" w14:textId="0F4D43B3" w:rsidR="00822DDA" w:rsidRPr="007022C8" w:rsidRDefault="007022C8">
      <w:pPr>
        <w:spacing w:before="80"/>
        <w:ind w:left="2391" w:right="2656"/>
        <w:jc w:val="center"/>
        <w:rPr>
          <w:b/>
          <w:sz w:val="28"/>
        </w:rPr>
      </w:pPr>
      <w:r w:rsidRPr="007022C8">
        <w:rPr>
          <w:b/>
          <w:w w:val="115"/>
          <w:sz w:val="28"/>
        </w:rPr>
        <w:lastRenderedPageBreak/>
        <w:t>LIST</w:t>
      </w:r>
      <w:r w:rsidRPr="007022C8">
        <w:rPr>
          <w:b/>
          <w:spacing w:val="64"/>
          <w:w w:val="115"/>
          <w:sz w:val="28"/>
        </w:rPr>
        <w:t xml:space="preserve"> </w:t>
      </w:r>
      <w:r w:rsidRPr="007022C8">
        <w:rPr>
          <w:b/>
          <w:w w:val="115"/>
          <w:sz w:val="28"/>
        </w:rPr>
        <w:t>OF</w:t>
      </w:r>
      <w:r w:rsidRPr="007022C8">
        <w:rPr>
          <w:b/>
          <w:spacing w:val="58"/>
          <w:w w:val="115"/>
          <w:sz w:val="28"/>
        </w:rPr>
        <w:t xml:space="preserve"> </w:t>
      </w:r>
      <w:r w:rsidRPr="007022C8">
        <w:rPr>
          <w:b/>
          <w:w w:val="115"/>
          <w:sz w:val="28"/>
        </w:rPr>
        <w:t>FIGURES</w:t>
      </w:r>
    </w:p>
    <w:p w14:paraId="528EF1F1" w14:textId="77777777" w:rsidR="00822DDA" w:rsidRDefault="00822DDA">
      <w:pPr>
        <w:pStyle w:val="BodyText"/>
        <w:rPr>
          <w:rFonts w:ascii="Cambria"/>
          <w:b/>
          <w:sz w:val="20"/>
        </w:rPr>
      </w:pPr>
    </w:p>
    <w:p w14:paraId="528EF1F2" w14:textId="77777777" w:rsidR="00822DDA" w:rsidRDefault="00822DDA">
      <w:pPr>
        <w:pStyle w:val="BodyText"/>
        <w:rPr>
          <w:rFonts w:ascii="Cambria"/>
          <w:b/>
          <w:sz w:val="20"/>
        </w:rPr>
      </w:pPr>
    </w:p>
    <w:p w14:paraId="528EF1F3" w14:textId="77777777" w:rsidR="00822DDA" w:rsidRDefault="00822DDA">
      <w:pPr>
        <w:pStyle w:val="BodyText"/>
        <w:spacing w:before="1"/>
        <w:rPr>
          <w:rFonts w:ascii="Cambria"/>
          <w:b/>
        </w:rPr>
      </w:pPr>
    </w:p>
    <w:tbl>
      <w:tblPr>
        <w:tblW w:w="0" w:type="auto"/>
        <w:tblInd w:w="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87"/>
        <w:gridCol w:w="5134"/>
        <w:gridCol w:w="2409"/>
      </w:tblGrid>
      <w:tr w:rsidR="00822DDA" w14:paraId="528EF1F7" w14:textId="77777777" w:rsidTr="00A51B02">
        <w:trPr>
          <w:trHeight w:val="363"/>
        </w:trPr>
        <w:tc>
          <w:tcPr>
            <w:tcW w:w="1287" w:type="dxa"/>
          </w:tcPr>
          <w:p w14:paraId="528EF1F4" w14:textId="77777777" w:rsidR="00822DDA" w:rsidRDefault="001E43DF">
            <w:pPr>
              <w:pStyle w:val="TableParagraph"/>
              <w:spacing w:line="360" w:lineRule="auto"/>
              <w:rPr>
                <w:b/>
                <w:sz w:val="24"/>
              </w:rPr>
            </w:pPr>
            <w:r>
              <w:rPr>
                <w:b/>
                <w:sz w:val="24"/>
              </w:rPr>
              <w:t>S.NO.</w:t>
            </w:r>
          </w:p>
        </w:tc>
        <w:tc>
          <w:tcPr>
            <w:tcW w:w="5134" w:type="dxa"/>
          </w:tcPr>
          <w:p w14:paraId="528EF1F5" w14:textId="77777777" w:rsidR="00822DDA" w:rsidRDefault="001E43DF">
            <w:pPr>
              <w:pStyle w:val="TableParagraph"/>
              <w:spacing w:line="480" w:lineRule="auto"/>
              <w:ind w:left="637" w:firstLineChars="50" w:firstLine="120"/>
              <w:rPr>
                <w:b/>
                <w:sz w:val="24"/>
              </w:rPr>
            </w:pPr>
            <w:r>
              <w:rPr>
                <w:b/>
                <w:spacing w:val="-1"/>
                <w:sz w:val="24"/>
              </w:rPr>
              <w:t>Figure</w:t>
            </w:r>
            <w:r>
              <w:rPr>
                <w:b/>
                <w:spacing w:val="-13"/>
                <w:sz w:val="24"/>
              </w:rPr>
              <w:t xml:space="preserve"> </w:t>
            </w:r>
            <w:r>
              <w:rPr>
                <w:b/>
                <w:spacing w:val="-1"/>
                <w:sz w:val="24"/>
              </w:rPr>
              <w:t>Name</w:t>
            </w:r>
          </w:p>
        </w:tc>
        <w:tc>
          <w:tcPr>
            <w:tcW w:w="2409" w:type="dxa"/>
          </w:tcPr>
          <w:p w14:paraId="528EF1F6" w14:textId="77777777" w:rsidR="00822DDA" w:rsidRDefault="001E43DF">
            <w:pPr>
              <w:pStyle w:val="TableParagraph"/>
              <w:spacing w:line="266" w:lineRule="exact"/>
              <w:ind w:left="1364"/>
              <w:rPr>
                <w:b/>
                <w:sz w:val="24"/>
              </w:rPr>
            </w:pPr>
            <w:r>
              <w:rPr>
                <w:b/>
                <w:sz w:val="24"/>
              </w:rPr>
              <w:t>Page</w:t>
            </w:r>
            <w:r>
              <w:rPr>
                <w:b/>
                <w:spacing w:val="-6"/>
                <w:sz w:val="24"/>
              </w:rPr>
              <w:t xml:space="preserve"> </w:t>
            </w:r>
            <w:r>
              <w:rPr>
                <w:b/>
                <w:sz w:val="24"/>
              </w:rPr>
              <w:t>No.</w:t>
            </w:r>
          </w:p>
        </w:tc>
      </w:tr>
      <w:tr w:rsidR="00822DDA" w14:paraId="528EF1FB" w14:textId="77777777" w:rsidTr="00A51B02">
        <w:trPr>
          <w:trHeight w:val="435"/>
        </w:trPr>
        <w:tc>
          <w:tcPr>
            <w:tcW w:w="1287" w:type="dxa"/>
          </w:tcPr>
          <w:p w14:paraId="528EF1F8" w14:textId="1299454C" w:rsidR="00822DDA" w:rsidRDefault="00DF075E">
            <w:pPr>
              <w:pStyle w:val="TableParagraph"/>
              <w:spacing w:before="87" w:line="360" w:lineRule="auto"/>
              <w:rPr>
                <w:sz w:val="24"/>
              </w:rPr>
            </w:pPr>
            <w:r>
              <w:rPr>
                <w:sz w:val="24"/>
              </w:rPr>
              <w:t>5.4.1</w:t>
            </w:r>
          </w:p>
        </w:tc>
        <w:tc>
          <w:tcPr>
            <w:tcW w:w="5134" w:type="dxa"/>
          </w:tcPr>
          <w:p w14:paraId="528EF1F9" w14:textId="051862EF" w:rsidR="00822DDA" w:rsidRDefault="00094629">
            <w:pPr>
              <w:pStyle w:val="TableParagraph"/>
              <w:spacing w:before="87"/>
              <w:ind w:left="682"/>
              <w:rPr>
                <w:sz w:val="24"/>
              </w:rPr>
            </w:pPr>
            <w:r w:rsidRPr="00094629">
              <w:rPr>
                <w:sz w:val="24"/>
                <w:szCs w:val="24"/>
              </w:rPr>
              <w:t>Architecture of Sign Language recognition</w:t>
            </w:r>
          </w:p>
        </w:tc>
        <w:tc>
          <w:tcPr>
            <w:tcW w:w="2409" w:type="dxa"/>
          </w:tcPr>
          <w:p w14:paraId="528EF1FA" w14:textId="5729C829" w:rsidR="00822DDA" w:rsidRDefault="00B801D7">
            <w:pPr>
              <w:pStyle w:val="TableParagraph"/>
              <w:spacing w:before="87"/>
              <w:ind w:left="1390"/>
              <w:rPr>
                <w:sz w:val="24"/>
                <w:lang w:val="en-IN"/>
              </w:rPr>
            </w:pPr>
            <w:r>
              <w:rPr>
                <w:sz w:val="24"/>
                <w:lang w:val="en-IN"/>
              </w:rPr>
              <w:t xml:space="preserve">   </w:t>
            </w:r>
            <w:r w:rsidR="000A08D7">
              <w:rPr>
                <w:sz w:val="24"/>
                <w:lang w:val="en-IN"/>
              </w:rPr>
              <w:t>2</w:t>
            </w:r>
            <w:r w:rsidR="00600CD9">
              <w:rPr>
                <w:sz w:val="24"/>
                <w:lang w:val="en-IN"/>
              </w:rPr>
              <w:t>1</w:t>
            </w:r>
          </w:p>
        </w:tc>
      </w:tr>
      <w:tr w:rsidR="008A2FE2" w14:paraId="119EE8D9" w14:textId="77777777" w:rsidTr="00A51B02">
        <w:trPr>
          <w:trHeight w:val="435"/>
        </w:trPr>
        <w:tc>
          <w:tcPr>
            <w:tcW w:w="1287" w:type="dxa"/>
          </w:tcPr>
          <w:p w14:paraId="0270D49C" w14:textId="69318C0D" w:rsidR="008A2FE2" w:rsidRDefault="00DF075E">
            <w:pPr>
              <w:pStyle w:val="TableParagraph"/>
              <w:spacing w:before="87" w:line="360" w:lineRule="auto"/>
              <w:rPr>
                <w:sz w:val="24"/>
              </w:rPr>
            </w:pPr>
            <w:r>
              <w:rPr>
                <w:sz w:val="24"/>
              </w:rPr>
              <w:t>5.5.1</w:t>
            </w:r>
          </w:p>
        </w:tc>
        <w:tc>
          <w:tcPr>
            <w:tcW w:w="5134" w:type="dxa"/>
          </w:tcPr>
          <w:p w14:paraId="3D992257" w14:textId="1F89D0B5" w:rsidR="008A2FE2" w:rsidRPr="00094629" w:rsidRDefault="00094629" w:rsidP="000451AC">
            <w:pPr>
              <w:pStyle w:val="TableParagraph"/>
              <w:spacing w:before="87"/>
              <w:ind w:left="682" w:right="-857"/>
              <w:rPr>
                <w:sz w:val="24"/>
                <w:szCs w:val="24"/>
              </w:rPr>
            </w:pPr>
            <w:r>
              <w:rPr>
                <w:sz w:val="24"/>
              </w:rPr>
              <w:t>Use</w:t>
            </w:r>
            <w:r>
              <w:rPr>
                <w:spacing w:val="-10"/>
                <w:sz w:val="24"/>
              </w:rPr>
              <w:t xml:space="preserve"> </w:t>
            </w:r>
            <w:r>
              <w:rPr>
                <w:sz w:val="24"/>
              </w:rPr>
              <w:t>case</w:t>
            </w:r>
            <w:r>
              <w:rPr>
                <w:spacing w:val="-5"/>
                <w:sz w:val="24"/>
              </w:rPr>
              <w:t xml:space="preserve"> </w:t>
            </w:r>
            <w:r>
              <w:rPr>
                <w:sz w:val="24"/>
              </w:rPr>
              <w:t>Diagram</w:t>
            </w:r>
          </w:p>
        </w:tc>
        <w:tc>
          <w:tcPr>
            <w:tcW w:w="2409" w:type="dxa"/>
          </w:tcPr>
          <w:p w14:paraId="36C729E4" w14:textId="6FAAEEFA" w:rsidR="008A2FE2" w:rsidRDefault="00600CD9">
            <w:pPr>
              <w:pStyle w:val="TableParagraph"/>
              <w:spacing w:before="87"/>
              <w:ind w:left="1390"/>
              <w:rPr>
                <w:sz w:val="24"/>
                <w:lang w:val="en-IN"/>
              </w:rPr>
            </w:pPr>
            <w:r>
              <w:rPr>
                <w:sz w:val="24"/>
                <w:lang w:val="en-IN"/>
              </w:rPr>
              <w:t xml:space="preserve">   2</w:t>
            </w:r>
            <w:r w:rsidR="001B471E">
              <w:rPr>
                <w:sz w:val="24"/>
                <w:lang w:val="en-IN"/>
              </w:rPr>
              <w:t>5</w:t>
            </w:r>
          </w:p>
        </w:tc>
      </w:tr>
      <w:tr w:rsidR="00822DDA" w14:paraId="528EF1FF" w14:textId="77777777" w:rsidTr="00A51B02">
        <w:trPr>
          <w:trHeight w:val="412"/>
        </w:trPr>
        <w:tc>
          <w:tcPr>
            <w:tcW w:w="1287" w:type="dxa"/>
          </w:tcPr>
          <w:p w14:paraId="528EF1FC" w14:textId="6D46126A" w:rsidR="00822DDA" w:rsidRDefault="00DF075E">
            <w:pPr>
              <w:pStyle w:val="TableParagraph"/>
              <w:spacing w:before="62" w:line="360" w:lineRule="auto"/>
              <w:rPr>
                <w:sz w:val="24"/>
              </w:rPr>
            </w:pPr>
            <w:r>
              <w:rPr>
                <w:sz w:val="24"/>
              </w:rPr>
              <w:t>5.5.2</w:t>
            </w:r>
          </w:p>
        </w:tc>
        <w:tc>
          <w:tcPr>
            <w:tcW w:w="5134" w:type="dxa"/>
          </w:tcPr>
          <w:p w14:paraId="528EF1FD" w14:textId="77777777" w:rsidR="00822DDA" w:rsidRDefault="001E43DF">
            <w:pPr>
              <w:pStyle w:val="TableParagraph"/>
              <w:spacing w:before="62"/>
              <w:ind w:left="682"/>
              <w:rPr>
                <w:sz w:val="24"/>
              </w:rPr>
            </w:pPr>
            <w:r>
              <w:rPr>
                <w:sz w:val="24"/>
              </w:rPr>
              <w:t>Class</w:t>
            </w:r>
            <w:r>
              <w:rPr>
                <w:spacing w:val="-11"/>
                <w:sz w:val="24"/>
              </w:rPr>
              <w:t xml:space="preserve"> </w:t>
            </w:r>
            <w:r>
              <w:rPr>
                <w:sz w:val="24"/>
              </w:rPr>
              <w:t>Diagram</w:t>
            </w:r>
          </w:p>
        </w:tc>
        <w:tc>
          <w:tcPr>
            <w:tcW w:w="2409" w:type="dxa"/>
          </w:tcPr>
          <w:p w14:paraId="528EF1FE" w14:textId="6A3A1976" w:rsidR="00822DDA" w:rsidRDefault="00B801D7">
            <w:pPr>
              <w:pStyle w:val="TableParagraph"/>
              <w:spacing w:before="62"/>
              <w:ind w:left="1390"/>
              <w:rPr>
                <w:sz w:val="24"/>
                <w:lang w:val="en-IN"/>
              </w:rPr>
            </w:pPr>
            <w:r>
              <w:rPr>
                <w:sz w:val="24"/>
                <w:lang w:val="en-IN"/>
              </w:rPr>
              <w:t xml:space="preserve">   2</w:t>
            </w:r>
            <w:r w:rsidR="001B471E">
              <w:rPr>
                <w:sz w:val="24"/>
                <w:lang w:val="en-IN"/>
              </w:rPr>
              <w:t>7</w:t>
            </w:r>
          </w:p>
        </w:tc>
      </w:tr>
      <w:tr w:rsidR="00822DDA" w14:paraId="528EF203" w14:textId="77777777" w:rsidTr="00A51B02">
        <w:trPr>
          <w:trHeight w:val="404"/>
        </w:trPr>
        <w:tc>
          <w:tcPr>
            <w:tcW w:w="1287" w:type="dxa"/>
          </w:tcPr>
          <w:p w14:paraId="528EF200" w14:textId="5DFA293F" w:rsidR="00822DDA" w:rsidRDefault="005D1CB6">
            <w:pPr>
              <w:pStyle w:val="TableParagraph"/>
              <w:spacing w:before="64" w:line="360" w:lineRule="auto"/>
              <w:rPr>
                <w:sz w:val="24"/>
              </w:rPr>
            </w:pPr>
            <w:r>
              <w:rPr>
                <w:sz w:val="24"/>
              </w:rPr>
              <w:t>5.5.3</w:t>
            </w:r>
          </w:p>
        </w:tc>
        <w:tc>
          <w:tcPr>
            <w:tcW w:w="5134" w:type="dxa"/>
          </w:tcPr>
          <w:p w14:paraId="528EF201" w14:textId="77777777" w:rsidR="00822DDA" w:rsidRDefault="001E43DF">
            <w:pPr>
              <w:pStyle w:val="TableParagraph"/>
              <w:spacing w:before="64"/>
              <w:ind w:left="682"/>
              <w:rPr>
                <w:sz w:val="24"/>
              </w:rPr>
            </w:pPr>
            <w:r>
              <w:rPr>
                <w:sz w:val="24"/>
              </w:rPr>
              <w:t>Activity</w:t>
            </w:r>
            <w:r>
              <w:rPr>
                <w:spacing w:val="-14"/>
                <w:sz w:val="24"/>
              </w:rPr>
              <w:t xml:space="preserve"> </w:t>
            </w:r>
            <w:r>
              <w:rPr>
                <w:sz w:val="24"/>
              </w:rPr>
              <w:t>Diagram</w:t>
            </w:r>
          </w:p>
        </w:tc>
        <w:tc>
          <w:tcPr>
            <w:tcW w:w="2409" w:type="dxa"/>
          </w:tcPr>
          <w:p w14:paraId="528EF202" w14:textId="72004939" w:rsidR="00822DDA" w:rsidRDefault="00B801D7">
            <w:pPr>
              <w:pStyle w:val="TableParagraph"/>
              <w:spacing w:before="64"/>
              <w:ind w:left="1390"/>
              <w:rPr>
                <w:sz w:val="24"/>
                <w:lang w:val="en-IN"/>
              </w:rPr>
            </w:pPr>
            <w:r>
              <w:rPr>
                <w:sz w:val="24"/>
              </w:rPr>
              <w:t xml:space="preserve">   2</w:t>
            </w:r>
            <w:r w:rsidR="001B471E">
              <w:rPr>
                <w:sz w:val="24"/>
              </w:rPr>
              <w:t>8</w:t>
            </w:r>
          </w:p>
        </w:tc>
      </w:tr>
      <w:tr w:rsidR="00822DDA" w14:paraId="528EF207" w14:textId="77777777" w:rsidTr="00A51B02">
        <w:trPr>
          <w:trHeight w:val="329"/>
        </w:trPr>
        <w:tc>
          <w:tcPr>
            <w:tcW w:w="1287" w:type="dxa"/>
          </w:tcPr>
          <w:p w14:paraId="528EF204" w14:textId="48C9B262" w:rsidR="00822DDA" w:rsidRDefault="005D1CB6">
            <w:pPr>
              <w:pStyle w:val="TableParagraph"/>
              <w:spacing w:before="53" w:line="360" w:lineRule="auto"/>
              <w:rPr>
                <w:sz w:val="24"/>
              </w:rPr>
            </w:pPr>
            <w:r>
              <w:rPr>
                <w:sz w:val="24"/>
              </w:rPr>
              <w:t>5.5.4</w:t>
            </w:r>
          </w:p>
        </w:tc>
        <w:tc>
          <w:tcPr>
            <w:tcW w:w="5134" w:type="dxa"/>
          </w:tcPr>
          <w:p w14:paraId="528EF205" w14:textId="77777777" w:rsidR="00822DDA" w:rsidRDefault="001E43DF">
            <w:pPr>
              <w:pStyle w:val="TableParagraph"/>
              <w:spacing w:before="53" w:line="256" w:lineRule="exact"/>
              <w:ind w:left="682"/>
              <w:rPr>
                <w:sz w:val="24"/>
              </w:rPr>
            </w:pPr>
            <w:r>
              <w:rPr>
                <w:sz w:val="24"/>
              </w:rPr>
              <w:t>Sequence</w:t>
            </w:r>
            <w:r>
              <w:rPr>
                <w:spacing w:val="-11"/>
                <w:sz w:val="24"/>
              </w:rPr>
              <w:t xml:space="preserve"> </w:t>
            </w:r>
            <w:r>
              <w:rPr>
                <w:sz w:val="24"/>
              </w:rPr>
              <w:t>Diagram</w:t>
            </w:r>
          </w:p>
        </w:tc>
        <w:tc>
          <w:tcPr>
            <w:tcW w:w="2409" w:type="dxa"/>
          </w:tcPr>
          <w:p w14:paraId="528EF206" w14:textId="51E56341" w:rsidR="00822DDA" w:rsidRDefault="00B801D7">
            <w:pPr>
              <w:pStyle w:val="TableParagraph"/>
              <w:spacing w:before="53" w:line="256" w:lineRule="exact"/>
              <w:ind w:left="1390"/>
              <w:rPr>
                <w:sz w:val="24"/>
                <w:lang w:val="en-IN"/>
              </w:rPr>
            </w:pPr>
            <w:r>
              <w:rPr>
                <w:sz w:val="24"/>
              </w:rPr>
              <w:t xml:space="preserve">   </w:t>
            </w:r>
            <w:r w:rsidR="001E43DF">
              <w:rPr>
                <w:sz w:val="24"/>
              </w:rPr>
              <w:t>2</w:t>
            </w:r>
            <w:r w:rsidR="001B471E">
              <w:rPr>
                <w:sz w:val="24"/>
                <w:lang w:val="en-IN"/>
              </w:rPr>
              <w:t>9</w:t>
            </w:r>
          </w:p>
        </w:tc>
      </w:tr>
      <w:tr w:rsidR="00822FA7" w14:paraId="6172D19F" w14:textId="77777777" w:rsidTr="00A51B02">
        <w:trPr>
          <w:trHeight w:val="329"/>
        </w:trPr>
        <w:tc>
          <w:tcPr>
            <w:tcW w:w="1287" w:type="dxa"/>
          </w:tcPr>
          <w:p w14:paraId="6136BC1A" w14:textId="244F47ED" w:rsidR="00822FA7" w:rsidRDefault="005D1CB6">
            <w:pPr>
              <w:pStyle w:val="TableParagraph"/>
              <w:spacing w:before="53" w:line="360" w:lineRule="auto"/>
              <w:rPr>
                <w:sz w:val="24"/>
              </w:rPr>
            </w:pPr>
            <w:r>
              <w:rPr>
                <w:sz w:val="24"/>
              </w:rPr>
              <w:t>5.5.5</w:t>
            </w:r>
          </w:p>
        </w:tc>
        <w:tc>
          <w:tcPr>
            <w:tcW w:w="5134" w:type="dxa"/>
          </w:tcPr>
          <w:p w14:paraId="0BDB1D7F" w14:textId="362CC0BA" w:rsidR="00822FA7" w:rsidRDefault="003573A6">
            <w:pPr>
              <w:pStyle w:val="TableParagraph"/>
              <w:spacing w:before="53" w:line="256" w:lineRule="exact"/>
              <w:ind w:left="682"/>
              <w:rPr>
                <w:sz w:val="24"/>
              </w:rPr>
            </w:pPr>
            <w:r>
              <w:rPr>
                <w:sz w:val="24"/>
              </w:rPr>
              <w:t>Start chart Diagram</w:t>
            </w:r>
          </w:p>
        </w:tc>
        <w:tc>
          <w:tcPr>
            <w:tcW w:w="2409" w:type="dxa"/>
          </w:tcPr>
          <w:p w14:paraId="700741C3" w14:textId="68297DC3" w:rsidR="00822FA7" w:rsidRDefault="001D7167" w:rsidP="001D7167">
            <w:pPr>
              <w:pStyle w:val="TableParagraph"/>
              <w:spacing w:before="53" w:line="256" w:lineRule="exact"/>
              <w:ind w:left="1390"/>
              <w:rPr>
                <w:sz w:val="24"/>
              </w:rPr>
            </w:pPr>
            <w:r>
              <w:rPr>
                <w:sz w:val="24"/>
              </w:rPr>
              <w:t xml:space="preserve">   </w:t>
            </w:r>
            <w:r w:rsidR="001B471E">
              <w:rPr>
                <w:sz w:val="24"/>
              </w:rPr>
              <w:t>30</w:t>
            </w:r>
          </w:p>
        </w:tc>
      </w:tr>
      <w:tr w:rsidR="00FA32FB" w14:paraId="08A27D42" w14:textId="77777777" w:rsidTr="00A51B02">
        <w:trPr>
          <w:trHeight w:val="202"/>
        </w:trPr>
        <w:tc>
          <w:tcPr>
            <w:tcW w:w="1287" w:type="dxa"/>
          </w:tcPr>
          <w:p w14:paraId="5CE85C64" w14:textId="06D2F982" w:rsidR="00FA32FB" w:rsidRDefault="005D1CB6">
            <w:pPr>
              <w:pStyle w:val="TableParagraph"/>
              <w:spacing w:before="53" w:line="360" w:lineRule="auto"/>
              <w:rPr>
                <w:sz w:val="24"/>
              </w:rPr>
            </w:pPr>
            <w:r>
              <w:rPr>
                <w:sz w:val="24"/>
              </w:rPr>
              <w:t>6.2.1</w:t>
            </w:r>
          </w:p>
        </w:tc>
        <w:tc>
          <w:tcPr>
            <w:tcW w:w="5134" w:type="dxa"/>
          </w:tcPr>
          <w:p w14:paraId="54A46AFE" w14:textId="3C4B7BF2" w:rsidR="00FA32FB" w:rsidRPr="000451AC" w:rsidRDefault="00600CD9" w:rsidP="000451AC">
            <w:pPr>
              <w:ind w:right="57"/>
              <w:rPr>
                <w:sz w:val="24"/>
                <w:szCs w:val="24"/>
              </w:rPr>
            </w:pPr>
            <w:r>
              <w:rPr>
                <w:sz w:val="24"/>
                <w:szCs w:val="24"/>
              </w:rPr>
              <w:t xml:space="preserve">           </w:t>
            </w:r>
            <w:r w:rsidR="00FA32FB" w:rsidRPr="000451AC">
              <w:rPr>
                <w:sz w:val="24"/>
                <w:szCs w:val="24"/>
              </w:rPr>
              <w:t>Result obtained for letter A</w:t>
            </w:r>
          </w:p>
          <w:p w14:paraId="592D52E0" w14:textId="77777777" w:rsidR="00FA32FB" w:rsidRDefault="00FA32FB">
            <w:pPr>
              <w:pStyle w:val="TableParagraph"/>
              <w:spacing w:before="53" w:line="256" w:lineRule="exact"/>
              <w:ind w:left="682"/>
              <w:rPr>
                <w:sz w:val="24"/>
              </w:rPr>
            </w:pPr>
          </w:p>
        </w:tc>
        <w:tc>
          <w:tcPr>
            <w:tcW w:w="2409" w:type="dxa"/>
          </w:tcPr>
          <w:p w14:paraId="3AD14074" w14:textId="5EF25881" w:rsidR="00FA32FB" w:rsidRDefault="00EF283A">
            <w:pPr>
              <w:pStyle w:val="TableParagraph"/>
              <w:spacing w:before="53" w:line="256" w:lineRule="exact"/>
              <w:ind w:left="1390"/>
              <w:rPr>
                <w:sz w:val="24"/>
              </w:rPr>
            </w:pPr>
            <w:r>
              <w:rPr>
                <w:sz w:val="24"/>
              </w:rPr>
              <w:t xml:space="preserve">   </w:t>
            </w:r>
            <w:r w:rsidR="001B471E">
              <w:rPr>
                <w:sz w:val="24"/>
              </w:rPr>
              <w:t>42</w:t>
            </w:r>
          </w:p>
        </w:tc>
      </w:tr>
      <w:tr w:rsidR="00FA32FB" w14:paraId="206AE0A5" w14:textId="77777777" w:rsidTr="00A51B02">
        <w:trPr>
          <w:trHeight w:val="465"/>
        </w:trPr>
        <w:tc>
          <w:tcPr>
            <w:tcW w:w="1287" w:type="dxa"/>
          </w:tcPr>
          <w:p w14:paraId="2234D663" w14:textId="1698AAFA" w:rsidR="00FA32FB" w:rsidRDefault="005D1CB6">
            <w:pPr>
              <w:pStyle w:val="TableParagraph"/>
              <w:spacing w:before="53" w:line="360" w:lineRule="auto"/>
              <w:rPr>
                <w:sz w:val="24"/>
              </w:rPr>
            </w:pPr>
            <w:r>
              <w:rPr>
                <w:sz w:val="24"/>
              </w:rPr>
              <w:t>6.2.2</w:t>
            </w:r>
          </w:p>
        </w:tc>
        <w:tc>
          <w:tcPr>
            <w:tcW w:w="5134" w:type="dxa"/>
          </w:tcPr>
          <w:p w14:paraId="68DD90F6" w14:textId="1A67DCA8" w:rsidR="00FA32FB" w:rsidRPr="00A21438" w:rsidRDefault="00600CD9" w:rsidP="00600CD9">
            <w:pPr>
              <w:pStyle w:val="ListParagraph"/>
              <w:ind w:left="57" w:right="57" w:firstLine="0"/>
              <w:rPr>
                <w:sz w:val="24"/>
                <w:szCs w:val="24"/>
              </w:rPr>
            </w:pPr>
            <w:r>
              <w:rPr>
                <w:sz w:val="24"/>
                <w:szCs w:val="24"/>
              </w:rPr>
              <w:t xml:space="preserve">          </w:t>
            </w:r>
            <w:r w:rsidR="00FA32FB">
              <w:rPr>
                <w:sz w:val="24"/>
                <w:szCs w:val="24"/>
              </w:rPr>
              <w:t xml:space="preserve">Result obtained for letter </w:t>
            </w:r>
            <w:r w:rsidR="00EF283A">
              <w:rPr>
                <w:sz w:val="24"/>
                <w:szCs w:val="24"/>
              </w:rPr>
              <w:t>B</w:t>
            </w:r>
          </w:p>
          <w:p w14:paraId="601160C4" w14:textId="77777777" w:rsidR="00FA32FB" w:rsidRDefault="00FA32FB">
            <w:pPr>
              <w:pStyle w:val="TableParagraph"/>
              <w:spacing w:before="53" w:line="256" w:lineRule="exact"/>
              <w:ind w:left="682"/>
              <w:rPr>
                <w:sz w:val="24"/>
              </w:rPr>
            </w:pPr>
          </w:p>
        </w:tc>
        <w:tc>
          <w:tcPr>
            <w:tcW w:w="2409" w:type="dxa"/>
          </w:tcPr>
          <w:p w14:paraId="15BA2003" w14:textId="3F910E96" w:rsidR="00FA32FB" w:rsidRDefault="00EF283A">
            <w:pPr>
              <w:pStyle w:val="TableParagraph"/>
              <w:spacing w:before="53" w:line="256" w:lineRule="exact"/>
              <w:ind w:left="1390"/>
              <w:rPr>
                <w:sz w:val="24"/>
              </w:rPr>
            </w:pPr>
            <w:r>
              <w:rPr>
                <w:sz w:val="24"/>
              </w:rPr>
              <w:t xml:space="preserve">   </w:t>
            </w:r>
            <w:r w:rsidR="001B471E">
              <w:rPr>
                <w:sz w:val="24"/>
              </w:rPr>
              <w:t>4</w:t>
            </w:r>
            <w:r w:rsidR="00D366D4">
              <w:rPr>
                <w:sz w:val="24"/>
              </w:rPr>
              <w:t>3</w:t>
            </w:r>
          </w:p>
        </w:tc>
      </w:tr>
      <w:tr w:rsidR="00FA32FB" w14:paraId="5158A30E" w14:textId="77777777" w:rsidTr="00A51B02">
        <w:trPr>
          <w:trHeight w:val="329"/>
        </w:trPr>
        <w:tc>
          <w:tcPr>
            <w:tcW w:w="1287" w:type="dxa"/>
          </w:tcPr>
          <w:p w14:paraId="4B4EB2A5" w14:textId="4C3DB154" w:rsidR="00FA32FB" w:rsidRDefault="005D1CB6">
            <w:pPr>
              <w:pStyle w:val="TableParagraph"/>
              <w:spacing w:before="53" w:line="360" w:lineRule="auto"/>
              <w:rPr>
                <w:sz w:val="24"/>
              </w:rPr>
            </w:pPr>
            <w:r>
              <w:rPr>
                <w:sz w:val="24"/>
              </w:rPr>
              <w:t>6.2.3</w:t>
            </w:r>
          </w:p>
        </w:tc>
        <w:tc>
          <w:tcPr>
            <w:tcW w:w="5134" w:type="dxa"/>
          </w:tcPr>
          <w:p w14:paraId="6511A984" w14:textId="7A9FE390" w:rsidR="00EF283A" w:rsidRPr="00A21438" w:rsidRDefault="00600CD9" w:rsidP="00600CD9">
            <w:pPr>
              <w:pStyle w:val="ListParagraph"/>
              <w:ind w:left="57" w:right="57" w:firstLine="0"/>
              <w:rPr>
                <w:sz w:val="24"/>
                <w:szCs w:val="24"/>
              </w:rPr>
            </w:pPr>
            <w:r>
              <w:rPr>
                <w:sz w:val="24"/>
                <w:szCs w:val="24"/>
              </w:rPr>
              <w:t xml:space="preserve">          </w:t>
            </w:r>
            <w:r w:rsidR="00EF283A">
              <w:rPr>
                <w:sz w:val="24"/>
                <w:szCs w:val="24"/>
              </w:rPr>
              <w:t xml:space="preserve">Result obtained for letter </w:t>
            </w:r>
            <w:r w:rsidR="00D126DA">
              <w:rPr>
                <w:sz w:val="24"/>
                <w:szCs w:val="24"/>
              </w:rPr>
              <w:t>Z</w:t>
            </w:r>
          </w:p>
          <w:p w14:paraId="2528523D" w14:textId="77777777" w:rsidR="00FA32FB" w:rsidRDefault="00FA32FB" w:rsidP="00FA32FB">
            <w:pPr>
              <w:pStyle w:val="ListParagraph"/>
              <w:ind w:left="57" w:right="57" w:firstLine="0"/>
              <w:jc w:val="center"/>
              <w:rPr>
                <w:sz w:val="24"/>
                <w:szCs w:val="24"/>
              </w:rPr>
            </w:pPr>
          </w:p>
        </w:tc>
        <w:tc>
          <w:tcPr>
            <w:tcW w:w="2409" w:type="dxa"/>
          </w:tcPr>
          <w:p w14:paraId="16E7B006" w14:textId="272E15BA" w:rsidR="00FA32FB" w:rsidRDefault="00EF283A">
            <w:pPr>
              <w:pStyle w:val="TableParagraph"/>
              <w:spacing w:before="53" w:line="256" w:lineRule="exact"/>
              <w:ind w:left="1390"/>
              <w:rPr>
                <w:sz w:val="24"/>
              </w:rPr>
            </w:pPr>
            <w:r>
              <w:rPr>
                <w:sz w:val="24"/>
              </w:rPr>
              <w:t xml:space="preserve">   </w:t>
            </w:r>
            <w:r w:rsidR="001B471E">
              <w:rPr>
                <w:sz w:val="24"/>
              </w:rPr>
              <w:t>4</w:t>
            </w:r>
            <w:r w:rsidR="00D366D4">
              <w:rPr>
                <w:sz w:val="24"/>
              </w:rPr>
              <w:t>4</w:t>
            </w:r>
          </w:p>
        </w:tc>
      </w:tr>
    </w:tbl>
    <w:p w14:paraId="7350165A" w14:textId="77777777" w:rsidR="00822DDA" w:rsidRDefault="00822DDA">
      <w:pPr>
        <w:spacing w:line="256" w:lineRule="exact"/>
        <w:rPr>
          <w:sz w:val="24"/>
          <w:szCs w:val="24"/>
        </w:rPr>
      </w:pPr>
    </w:p>
    <w:p w14:paraId="746451BF" w14:textId="77777777" w:rsidR="00A55FFD" w:rsidRPr="00A55FFD" w:rsidRDefault="00A55FFD" w:rsidP="00A55FFD">
      <w:pPr>
        <w:rPr>
          <w:sz w:val="24"/>
        </w:rPr>
      </w:pPr>
    </w:p>
    <w:p w14:paraId="080DF2F3" w14:textId="77777777" w:rsidR="00A55FFD" w:rsidRPr="00A55FFD" w:rsidRDefault="00A55FFD" w:rsidP="00A55FFD">
      <w:pPr>
        <w:rPr>
          <w:sz w:val="24"/>
        </w:rPr>
      </w:pPr>
    </w:p>
    <w:p w14:paraId="7253EFA3" w14:textId="77777777" w:rsidR="00A55FFD" w:rsidRPr="00A55FFD" w:rsidRDefault="00A55FFD" w:rsidP="00A55FFD">
      <w:pPr>
        <w:rPr>
          <w:sz w:val="24"/>
        </w:rPr>
      </w:pPr>
    </w:p>
    <w:p w14:paraId="10688FA0" w14:textId="77777777" w:rsidR="00A55FFD" w:rsidRPr="00A55FFD" w:rsidRDefault="00A55FFD" w:rsidP="00A55FFD">
      <w:pPr>
        <w:rPr>
          <w:sz w:val="24"/>
        </w:rPr>
      </w:pPr>
    </w:p>
    <w:p w14:paraId="30AD04A4" w14:textId="77777777" w:rsidR="00A55FFD" w:rsidRPr="00A55FFD" w:rsidRDefault="00A55FFD" w:rsidP="00A55FFD">
      <w:pPr>
        <w:rPr>
          <w:sz w:val="24"/>
        </w:rPr>
      </w:pPr>
    </w:p>
    <w:p w14:paraId="735C9250" w14:textId="77777777" w:rsidR="00A55FFD" w:rsidRPr="00A55FFD" w:rsidRDefault="00A55FFD" w:rsidP="00A55FFD">
      <w:pPr>
        <w:rPr>
          <w:sz w:val="24"/>
        </w:rPr>
      </w:pPr>
    </w:p>
    <w:p w14:paraId="7DBF40A9" w14:textId="6F5CCB28" w:rsidR="00A55FFD" w:rsidRDefault="00A55FFD" w:rsidP="00A55FFD">
      <w:pPr>
        <w:rPr>
          <w:sz w:val="24"/>
          <w:szCs w:val="24"/>
        </w:rPr>
      </w:pPr>
    </w:p>
    <w:p w14:paraId="55EAA408" w14:textId="77777777" w:rsidR="00A55FFD" w:rsidRDefault="00A55FFD" w:rsidP="00A55FFD">
      <w:pPr>
        <w:pStyle w:val="Normal2"/>
      </w:pPr>
      <w:r>
        <w:br w:type="page"/>
      </w:r>
    </w:p>
    <w:p w14:paraId="3E918309" w14:textId="77777777" w:rsidR="00A55FFD" w:rsidRDefault="00A55FFD" w:rsidP="00A55FFD">
      <w:pPr>
        <w:rPr>
          <w:sz w:val="24"/>
          <w:szCs w:val="24"/>
        </w:rPr>
      </w:pPr>
    </w:p>
    <w:p w14:paraId="28B8DB27" w14:textId="13FDAE95" w:rsidR="00DB6280" w:rsidRPr="00DB6280" w:rsidRDefault="00F546F2" w:rsidP="00DB6280">
      <w:pPr>
        <w:tabs>
          <w:tab w:val="center" w:pos="4935"/>
        </w:tabs>
        <w:jc w:val="center"/>
        <w:rPr>
          <w:b/>
          <w:bCs/>
          <w:sz w:val="28"/>
          <w:szCs w:val="28"/>
        </w:rPr>
      </w:pPr>
      <w:r w:rsidRPr="00F546F2">
        <w:rPr>
          <w:b/>
          <w:bCs/>
          <w:sz w:val="28"/>
          <w:szCs w:val="28"/>
        </w:rPr>
        <w:t>LIST OF TABLES</w:t>
      </w:r>
    </w:p>
    <w:p w14:paraId="21FC4901" w14:textId="77777777" w:rsidR="002A6E7C" w:rsidRDefault="002A6E7C" w:rsidP="002A6E7C">
      <w:pPr>
        <w:pStyle w:val="Normal2"/>
      </w:pPr>
    </w:p>
    <w:tbl>
      <w:tblPr>
        <w:tblStyle w:val="TableGrid"/>
        <w:tblW w:w="0" w:type="auto"/>
        <w:tblLook w:val="04A0" w:firstRow="1" w:lastRow="0" w:firstColumn="1" w:lastColumn="0" w:noHBand="0" w:noVBand="1"/>
      </w:tblPr>
      <w:tblGrid>
        <w:gridCol w:w="1668"/>
        <w:gridCol w:w="5386"/>
        <w:gridCol w:w="3032"/>
      </w:tblGrid>
      <w:tr w:rsidR="0016751E" w14:paraId="6B84CA7C" w14:textId="77777777" w:rsidTr="00081B28">
        <w:tc>
          <w:tcPr>
            <w:tcW w:w="1668" w:type="dxa"/>
          </w:tcPr>
          <w:p w14:paraId="0D5D430B" w14:textId="61FDA0E6"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Table no.</w:t>
            </w:r>
          </w:p>
        </w:tc>
        <w:tc>
          <w:tcPr>
            <w:tcW w:w="5386" w:type="dxa"/>
          </w:tcPr>
          <w:p w14:paraId="4DE1AE00" w14:textId="02977F79"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Name of the Table</w:t>
            </w:r>
          </w:p>
        </w:tc>
        <w:tc>
          <w:tcPr>
            <w:tcW w:w="3032" w:type="dxa"/>
          </w:tcPr>
          <w:p w14:paraId="65DD07E5" w14:textId="2E5669BC" w:rsidR="0016751E" w:rsidRPr="0016751E" w:rsidRDefault="0016751E" w:rsidP="002A6E7C">
            <w:pPr>
              <w:pStyle w:val="Normal2"/>
              <w:ind w:firstLine="0"/>
              <w:rPr>
                <w:rFonts w:ascii="Times New Roman" w:hAnsi="Times New Roman" w:cs="Times New Roman"/>
                <w:b/>
                <w:bCs/>
                <w:sz w:val="24"/>
                <w:szCs w:val="24"/>
              </w:rPr>
            </w:pPr>
            <w:r w:rsidRPr="0016751E">
              <w:rPr>
                <w:rFonts w:ascii="Times New Roman" w:hAnsi="Times New Roman" w:cs="Times New Roman"/>
                <w:b/>
                <w:bCs/>
                <w:sz w:val="24"/>
                <w:szCs w:val="24"/>
              </w:rPr>
              <w:t>Page no.</w:t>
            </w:r>
          </w:p>
        </w:tc>
      </w:tr>
      <w:tr w:rsidR="0016751E" w14:paraId="51B638DB" w14:textId="77777777" w:rsidTr="00081B28">
        <w:tc>
          <w:tcPr>
            <w:tcW w:w="1668" w:type="dxa"/>
          </w:tcPr>
          <w:p w14:paraId="6058DF45" w14:textId="6F3EB7A2" w:rsidR="0016751E" w:rsidRDefault="005B7C19" w:rsidP="002A6E7C">
            <w:pPr>
              <w:pStyle w:val="Normal2"/>
              <w:ind w:firstLine="0"/>
            </w:pPr>
            <w:r>
              <w:t>5.5.1</w:t>
            </w:r>
          </w:p>
        </w:tc>
        <w:tc>
          <w:tcPr>
            <w:tcW w:w="5386" w:type="dxa"/>
          </w:tcPr>
          <w:p w14:paraId="4C7A4D61" w14:textId="11D04941" w:rsidR="0016751E" w:rsidRPr="00081B28" w:rsidRDefault="005B7C19" w:rsidP="00081B28">
            <w:pPr>
              <w:rPr>
                <w:sz w:val="24"/>
                <w:szCs w:val="24"/>
              </w:rPr>
            </w:pPr>
            <w:r w:rsidRPr="00081B28">
              <w:rPr>
                <w:sz w:val="24"/>
                <w:szCs w:val="24"/>
              </w:rPr>
              <w:t>Usecase Scenario for Real Time Sign Language Recognition</w:t>
            </w:r>
          </w:p>
        </w:tc>
        <w:tc>
          <w:tcPr>
            <w:tcW w:w="3032" w:type="dxa"/>
          </w:tcPr>
          <w:p w14:paraId="0AF770FC" w14:textId="2EDABAD0" w:rsidR="0016751E" w:rsidRPr="00081B28" w:rsidRDefault="00597B83" w:rsidP="00081B28">
            <w:pPr>
              <w:rPr>
                <w:sz w:val="24"/>
                <w:szCs w:val="24"/>
              </w:rPr>
            </w:pPr>
            <w:r w:rsidRPr="00081B28">
              <w:rPr>
                <w:sz w:val="24"/>
                <w:szCs w:val="24"/>
              </w:rPr>
              <w:t>26</w:t>
            </w:r>
          </w:p>
        </w:tc>
      </w:tr>
      <w:tr w:rsidR="0016751E" w14:paraId="3D05CE6B" w14:textId="77777777" w:rsidTr="00081B28">
        <w:tc>
          <w:tcPr>
            <w:tcW w:w="1668" w:type="dxa"/>
          </w:tcPr>
          <w:p w14:paraId="56B00412" w14:textId="66E2C554" w:rsidR="0016751E" w:rsidRDefault="005B7C19" w:rsidP="002A6E7C">
            <w:pPr>
              <w:pStyle w:val="Normal2"/>
              <w:ind w:firstLine="0"/>
            </w:pPr>
            <w:r>
              <w:t>6</w:t>
            </w:r>
            <w:r w:rsidR="00B20BAE">
              <w:t>.1</w:t>
            </w:r>
          </w:p>
        </w:tc>
        <w:tc>
          <w:tcPr>
            <w:tcW w:w="5386" w:type="dxa"/>
          </w:tcPr>
          <w:p w14:paraId="39991090" w14:textId="7992DA5E" w:rsidR="0016751E" w:rsidRPr="00081B28" w:rsidRDefault="005B7C19" w:rsidP="00081B28">
            <w:pPr>
              <w:rPr>
                <w:sz w:val="24"/>
                <w:szCs w:val="24"/>
              </w:rPr>
            </w:pPr>
            <w:r w:rsidRPr="00081B28">
              <w:rPr>
                <w:sz w:val="24"/>
                <w:szCs w:val="24"/>
              </w:rPr>
              <w:t xml:space="preserve">Verification of testcases </w:t>
            </w:r>
          </w:p>
        </w:tc>
        <w:tc>
          <w:tcPr>
            <w:tcW w:w="3032" w:type="dxa"/>
          </w:tcPr>
          <w:p w14:paraId="401D3EFA" w14:textId="43748530" w:rsidR="0016751E" w:rsidRPr="00081B28" w:rsidRDefault="00820CD0" w:rsidP="00081B28">
            <w:pPr>
              <w:rPr>
                <w:sz w:val="24"/>
                <w:szCs w:val="24"/>
              </w:rPr>
            </w:pPr>
            <w:r w:rsidRPr="00081B28">
              <w:rPr>
                <w:sz w:val="24"/>
                <w:szCs w:val="24"/>
              </w:rPr>
              <w:t>41</w:t>
            </w:r>
          </w:p>
        </w:tc>
      </w:tr>
    </w:tbl>
    <w:p w14:paraId="528EF20C" w14:textId="61F8D47A" w:rsidR="002A6E7C" w:rsidRPr="002A6E7C" w:rsidRDefault="002A6E7C" w:rsidP="002A6E7C">
      <w:pPr>
        <w:pStyle w:val="Normal2"/>
        <w:sectPr w:rsidR="002A6E7C" w:rsidRPr="002A6E7C" w:rsidSect="00514312">
          <w:footerReference w:type="default" r:id="rId13"/>
          <w:pgSz w:w="11910" w:h="16840"/>
          <w:pgMar w:top="132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0F" w14:textId="77777777" w:rsidR="00822DDA" w:rsidRDefault="00822DDA">
      <w:pPr>
        <w:pStyle w:val="BodyText"/>
        <w:rPr>
          <w:rFonts w:ascii="Cambria"/>
          <w:b/>
          <w:sz w:val="20"/>
        </w:rPr>
      </w:pPr>
    </w:p>
    <w:p w14:paraId="528EF210" w14:textId="77777777" w:rsidR="00822DDA" w:rsidRDefault="00822DDA">
      <w:pPr>
        <w:pStyle w:val="BodyText"/>
        <w:rPr>
          <w:rFonts w:ascii="Cambria"/>
          <w:b/>
          <w:sz w:val="20"/>
        </w:rPr>
      </w:pPr>
    </w:p>
    <w:p w14:paraId="528EF211" w14:textId="77777777" w:rsidR="00822DDA" w:rsidRDefault="00822DDA">
      <w:pPr>
        <w:pStyle w:val="BodyText"/>
        <w:rPr>
          <w:rFonts w:ascii="Cambria"/>
          <w:b/>
          <w:sz w:val="20"/>
        </w:rPr>
      </w:pPr>
    </w:p>
    <w:p w14:paraId="528EF212" w14:textId="77777777" w:rsidR="00822DDA" w:rsidRDefault="00822DDA">
      <w:pPr>
        <w:pStyle w:val="BodyText"/>
        <w:rPr>
          <w:rFonts w:ascii="Cambria"/>
          <w:b/>
          <w:sz w:val="20"/>
        </w:rPr>
      </w:pPr>
    </w:p>
    <w:p w14:paraId="528EF213" w14:textId="77777777" w:rsidR="00822DDA" w:rsidRDefault="00822DDA">
      <w:pPr>
        <w:pStyle w:val="BodyText"/>
        <w:rPr>
          <w:rFonts w:ascii="Cambria"/>
          <w:b/>
          <w:sz w:val="20"/>
        </w:rPr>
      </w:pPr>
    </w:p>
    <w:p w14:paraId="528EF214" w14:textId="77777777" w:rsidR="00822DDA" w:rsidRDefault="00822DDA">
      <w:pPr>
        <w:pStyle w:val="BodyText"/>
        <w:rPr>
          <w:rFonts w:ascii="Cambria"/>
          <w:b/>
          <w:sz w:val="20"/>
        </w:rPr>
      </w:pPr>
    </w:p>
    <w:p w14:paraId="528EF215" w14:textId="77777777" w:rsidR="00822DDA" w:rsidRDefault="00822DDA">
      <w:pPr>
        <w:pStyle w:val="BodyText"/>
        <w:rPr>
          <w:rFonts w:ascii="Cambria"/>
          <w:b/>
          <w:sz w:val="20"/>
        </w:rPr>
      </w:pPr>
    </w:p>
    <w:p w14:paraId="528EF216" w14:textId="77777777" w:rsidR="00822DDA" w:rsidRDefault="00822DDA">
      <w:pPr>
        <w:pStyle w:val="BodyText"/>
        <w:rPr>
          <w:rFonts w:ascii="Cambria"/>
          <w:b/>
          <w:sz w:val="20"/>
        </w:rPr>
      </w:pPr>
    </w:p>
    <w:p w14:paraId="528EF217" w14:textId="77777777" w:rsidR="00822DDA" w:rsidRDefault="00822DDA">
      <w:pPr>
        <w:pStyle w:val="BodyText"/>
        <w:rPr>
          <w:rFonts w:ascii="Cambria"/>
          <w:b/>
          <w:sz w:val="20"/>
        </w:rPr>
      </w:pPr>
    </w:p>
    <w:p w14:paraId="528EF218" w14:textId="77777777" w:rsidR="00822DDA" w:rsidRDefault="00822DDA">
      <w:pPr>
        <w:pStyle w:val="BodyText"/>
        <w:rPr>
          <w:rFonts w:ascii="Cambria"/>
          <w:b/>
          <w:sz w:val="20"/>
        </w:rPr>
      </w:pPr>
    </w:p>
    <w:p w14:paraId="528EF219" w14:textId="77777777" w:rsidR="00822DDA" w:rsidRDefault="00822DDA">
      <w:pPr>
        <w:pStyle w:val="BodyText"/>
        <w:rPr>
          <w:rFonts w:ascii="Cambria"/>
          <w:b/>
          <w:sz w:val="20"/>
        </w:rPr>
      </w:pPr>
    </w:p>
    <w:p w14:paraId="528EF21A" w14:textId="77777777" w:rsidR="00822DDA" w:rsidRDefault="00822DDA">
      <w:pPr>
        <w:pStyle w:val="BodyText"/>
        <w:rPr>
          <w:rFonts w:ascii="Cambria"/>
          <w:b/>
          <w:sz w:val="20"/>
        </w:rPr>
      </w:pPr>
    </w:p>
    <w:p w14:paraId="528EF21B" w14:textId="77777777" w:rsidR="00822DDA" w:rsidRDefault="00822DDA">
      <w:pPr>
        <w:pStyle w:val="BodyText"/>
        <w:rPr>
          <w:rFonts w:ascii="Cambria"/>
          <w:b/>
          <w:sz w:val="20"/>
        </w:rPr>
      </w:pPr>
    </w:p>
    <w:p w14:paraId="528EF21C" w14:textId="77777777" w:rsidR="00822DDA" w:rsidRDefault="00822DDA">
      <w:pPr>
        <w:pStyle w:val="BodyText"/>
        <w:rPr>
          <w:rFonts w:ascii="Cambria"/>
          <w:b/>
          <w:sz w:val="20"/>
        </w:rPr>
      </w:pPr>
    </w:p>
    <w:p w14:paraId="528EF21D" w14:textId="77777777" w:rsidR="00822DDA" w:rsidRDefault="00822DDA">
      <w:pPr>
        <w:pStyle w:val="BodyText"/>
        <w:rPr>
          <w:rFonts w:ascii="Cambria"/>
          <w:b/>
          <w:sz w:val="20"/>
        </w:rPr>
      </w:pPr>
    </w:p>
    <w:p w14:paraId="528EF21E" w14:textId="77777777" w:rsidR="00822DDA" w:rsidRDefault="00822DDA">
      <w:pPr>
        <w:pStyle w:val="BodyText"/>
        <w:rPr>
          <w:rFonts w:ascii="Cambria"/>
          <w:b/>
          <w:sz w:val="20"/>
        </w:rPr>
      </w:pPr>
    </w:p>
    <w:p w14:paraId="528EF21F" w14:textId="77777777" w:rsidR="00822DDA" w:rsidRDefault="00822DDA">
      <w:pPr>
        <w:pStyle w:val="BodyText"/>
        <w:rPr>
          <w:rFonts w:ascii="Cambria"/>
          <w:b/>
          <w:sz w:val="20"/>
        </w:rPr>
      </w:pPr>
    </w:p>
    <w:p w14:paraId="528EF220" w14:textId="77777777" w:rsidR="00822DDA" w:rsidRDefault="00822DDA">
      <w:pPr>
        <w:pStyle w:val="BodyText"/>
        <w:rPr>
          <w:rFonts w:ascii="Cambria"/>
          <w:b/>
          <w:sz w:val="20"/>
        </w:rPr>
      </w:pPr>
    </w:p>
    <w:p w14:paraId="528EF221" w14:textId="77777777" w:rsidR="00822DDA" w:rsidRDefault="00822DDA">
      <w:pPr>
        <w:pStyle w:val="BodyText"/>
        <w:rPr>
          <w:rFonts w:ascii="Cambria"/>
          <w:b/>
          <w:sz w:val="20"/>
        </w:rPr>
      </w:pPr>
    </w:p>
    <w:p w14:paraId="528EF222" w14:textId="77777777" w:rsidR="00822DDA" w:rsidRDefault="00822DDA">
      <w:pPr>
        <w:pStyle w:val="BodyText"/>
        <w:rPr>
          <w:rFonts w:ascii="Cambria"/>
          <w:b/>
          <w:sz w:val="20"/>
        </w:rPr>
      </w:pPr>
    </w:p>
    <w:p w14:paraId="528EF223" w14:textId="77777777" w:rsidR="00822DDA" w:rsidRDefault="00822DDA">
      <w:pPr>
        <w:pStyle w:val="BodyText"/>
        <w:rPr>
          <w:rFonts w:ascii="Cambria"/>
          <w:b/>
          <w:sz w:val="20"/>
        </w:rPr>
      </w:pPr>
    </w:p>
    <w:p w14:paraId="528EF224" w14:textId="77777777" w:rsidR="00822DDA" w:rsidRDefault="00822DDA">
      <w:pPr>
        <w:pStyle w:val="BodyText"/>
        <w:rPr>
          <w:rFonts w:ascii="Cambria"/>
          <w:b/>
          <w:sz w:val="20"/>
        </w:rPr>
      </w:pPr>
    </w:p>
    <w:p w14:paraId="528EF225" w14:textId="77777777" w:rsidR="00822DDA" w:rsidRDefault="00822DDA">
      <w:pPr>
        <w:pStyle w:val="BodyText"/>
        <w:rPr>
          <w:rFonts w:ascii="Cambria"/>
          <w:b/>
          <w:sz w:val="20"/>
        </w:rPr>
      </w:pPr>
    </w:p>
    <w:p w14:paraId="528EF226" w14:textId="77777777" w:rsidR="00822DDA" w:rsidRDefault="00822DDA">
      <w:pPr>
        <w:pStyle w:val="BodyText"/>
        <w:spacing w:before="10"/>
        <w:rPr>
          <w:rFonts w:ascii="Cambria"/>
          <w:b/>
        </w:rPr>
      </w:pPr>
    </w:p>
    <w:p w14:paraId="528EF227" w14:textId="77777777" w:rsidR="00822DDA" w:rsidRDefault="001E43DF">
      <w:pPr>
        <w:pStyle w:val="Heading1"/>
        <w:ind w:right="930"/>
      </w:pPr>
      <w:r>
        <w:rPr>
          <w:w w:val="115"/>
        </w:rPr>
        <w:t>CHAPTER</w:t>
      </w:r>
      <w:r>
        <w:rPr>
          <w:spacing w:val="55"/>
          <w:w w:val="115"/>
        </w:rPr>
        <w:t xml:space="preserve"> </w:t>
      </w:r>
      <w:r>
        <w:rPr>
          <w:rFonts w:ascii="Trebuchet MS" w:hAnsi="Trebuchet MS"/>
          <w:w w:val="115"/>
        </w:rPr>
        <w:t>–</w:t>
      </w:r>
      <w:r>
        <w:rPr>
          <w:rFonts w:ascii="Trebuchet MS" w:hAnsi="Trebuchet MS"/>
          <w:spacing w:val="6"/>
          <w:w w:val="115"/>
        </w:rPr>
        <w:t xml:space="preserve"> </w:t>
      </w:r>
      <w:r>
        <w:rPr>
          <w:w w:val="115"/>
        </w:rPr>
        <w:t>1</w:t>
      </w:r>
    </w:p>
    <w:p w14:paraId="528EF228" w14:textId="77777777" w:rsidR="00822DDA" w:rsidRDefault="00822DDA">
      <w:pPr>
        <w:sectPr w:rsidR="00822DDA" w:rsidSect="00514312">
          <w:footerReference w:type="default" r:id="rId14"/>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29" w14:textId="77777777" w:rsidR="00822DDA" w:rsidRDefault="00822DDA">
      <w:pPr>
        <w:pStyle w:val="BodyText"/>
        <w:rPr>
          <w:rFonts w:ascii="Cambria"/>
          <w:b/>
          <w:sz w:val="26"/>
        </w:rPr>
      </w:pPr>
    </w:p>
    <w:p w14:paraId="528EF22A" w14:textId="77777777" w:rsidR="00822DDA" w:rsidRDefault="001E43DF">
      <w:pPr>
        <w:pStyle w:val="Heading2"/>
        <w:numPr>
          <w:ilvl w:val="0"/>
          <w:numId w:val="2"/>
        </w:numPr>
        <w:tabs>
          <w:tab w:val="left" w:pos="3621"/>
        </w:tabs>
        <w:ind w:hanging="320"/>
        <w:jc w:val="left"/>
      </w:pPr>
      <w:r>
        <w:t>INTRODUCTION</w:t>
      </w:r>
    </w:p>
    <w:p w14:paraId="528EF22B" w14:textId="77777777" w:rsidR="00822DDA" w:rsidRDefault="00822DDA" w:rsidP="00ED0E96">
      <w:pPr>
        <w:pStyle w:val="BodyText"/>
        <w:rPr>
          <w:b/>
          <w:sz w:val="44"/>
        </w:rPr>
      </w:pPr>
    </w:p>
    <w:p w14:paraId="528EF22C" w14:textId="77777777" w:rsidR="00822DDA" w:rsidRDefault="001E43DF" w:rsidP="00DB4DC0">
      <w:pPr>
        <w:pStyle w:val="Heading3"/>
        <w:numPr>
          <w:ilvl w:val="1"/>
          <w:numId w:val="3"/>
        </w:numPr>
        <w:tabs>
          <w:tab w:val="left" w:pos="909"/>
          <w:tab w:val="left" w:pos="910"/>
        </w:tabs>
        <w:ind w:left="1361" w:hanging="794"/>
        <w:jc w:val="left"/>
      </w:pPr>
      <w:bookmarkStart w:id="0" w:name="_TOC_250012"/>
      <w:r>
        <w:t>INTRODUCTION</w:t>
      </w:r>
      <w:r>
        <w:rPr>
          <w:spacing w:val="-5"/>
        </w:rPr>
        <w:t xml:space="preserve"> </w:t>
      </w:r>
      <w:r>
        <w:t>TO</w:t>
      </w:r>
      <w:r>
        <w:rPr>
          <w:spacing w:val="-1"/>
        </w:rPr>
        <w:t xml:space="preserve"> </w:t>
      </w:r>
      <w:r>
        <w:t>THE</w:t>
      </w:r>
      <w:r>
        <w:rPr>
          <w:spacing w:val="-5"/>
        </w:rPr>
        <w:t xml:space="preserve"> </w:t>
      </w:r>
      <w:bookmarkEnd w:id="0"/>
      <w:r>
        <w:t>SYSTEM</w:t>
      </w:r>
    </w:p>
    <w:p w14:paraId="528EF22D" w14:textId="77777777" w:rsidR="00822DDA" w:rsidRDefault="00822DDA">
      <w:pPr>
        <w:pStyle w:val="BodyText"/>
        <w:rPr>
          <w:b/>
          <w:sz w:val="30"/>
        </w:rPr>
      </w:pPr>
    </w:p>
    <w:p w14:paraId="528EF22E" w14:textId="77777777" w:rsidR="00822DDA" w:rsidRPr="0001242C" w:rsidRDefault="001E43DF" w:rsidP="005350E4">
      <w:pPr>
        <w:spacing w:line="360" w:lineRule="auto"/>
        <w:ind w:left="57" w:right="57"/>
        <w:jc w:val="both"/>
        <w:rPr>
          <w:sz w:val="24"/>
          <w:szCs w:val="24"/>
        </w:rPr>
      </w:pPr>
      <w:r w:rsidRPr="0001242C">
        <w:rPr>
          <w:sz w:val="24"/>
          <w:szCs w:val="24"/>
        </w:rPr>
        <w:t>Sign languages are one of the means of communication through body movements especially of the hands and arms used when spoken type of communication is not possible. It has become the core form of communication for the communities of deaf and mute people. Hence to overcome this barrier of communication among spoken people and sign language users. We have proposed our model which uses a popular deep learning technique called “Transfer Learning” .</w:t>
      </w:r>
    </w:p>
    <w:p w14:paraId="528EF22F" w14:textId="77777777" w:rsidR="00822DDA" w:rsidRPr="0001242C" w:rsidRDefault="001E43DF" w:rsidP="005350E4">
      <w:pPr>
        <w:pStyle w:val="BodyText"/>
        <w:spacing w:before="2" w:line="360" w:lineRule="auto"/>
        <w:ind w:left="57" w:right="57" w:firstLine="360"/>
        <w:jc w:val="both"/>
      </w:pPr>
      <w:r w:rsidRPr="0001242C">
        <w:rPr>
          <w:rFonts w:eastAsia="SimSun"/>
          <w:color w:val="000000"/>
          <w:lang w:eastAsia="zh-CN" w:bidi="ar"/>
        </w:rPr>
        <w:t>Dumb and deaf persons experience difficulties connecting with computers in the workplace because they cannot hear them. It is also risky to travel places alone since they cannot hear cars, bikes, or other people approaching. They can't immediately adapt to their surroundings or respond to other people, and expressing oneself is difficult. Sign language has a long history in western societies as a visual language or technique of communication, dating back to the 17th century. Traditional gestures, mimics, hand signs, and figure spelling, as well as the use of hand position to represent letters of the alphabet, make up sign language. A sign can also represent an entire thought or statement. The major goal is to deliver speech and text output for deaf persons utilising hand gesture sign language without the use of any sensors in a smart method</w:t>
      </w:r>
      <w:r w:rsidRPr="0001242C">
        <w:t>.</w:t>
      </w:r>
    </w:p>
    <w:p w14:paraId="6089455C" w14:textId="77777777" w:rsidR="00C00569" w:rsidRPr="0001242C" w:rsidRDefault="0098540F" w:rsidP="005350E4">
      <w:pPr>
        <w:pStyle w:val="BodyText"/>
        <w:spacing w:before="2" w:line="360" w:lineRule="auto"/>
        <w:ind w:left="57" w:right="57" w:firstLine="360"/>
        <w:jc w:val="both"/>
      </w:pPr>
      <w:r w:rsidRPr="0001242C">
        <w:t xml:space="preserve">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 </w:t>
      </w:r>
    </w:p>
    <w:p w14:paraId="0B45EB1F" w14:textId="08ACEF8E" w:rsidR="00C00569" w:rsidRPr="005F7F07" w:rsidRDefault="00BC7263" w:rsidP="005F7F07">
      <w:pPr>
        <w:pStyle w:val="BodyText"/>
        <w:spacing w:before="2" w:line="360" w:lineRule="auto"/>
        <w:ind w:left="57" w:right="57"/>
        <w:jc w:val="both"/>
        <w:rPr>
          <w:b/>
          <w:bCs/>
        </w:rPr>
      </w:pPr>
      <w:r w:rsidRPr="005F7F07">
        <w:rPr>
          <w:b/>
          <w:bCs/>
        </w:rPr>
        <w:t>Image Processing</w:t>
      </w:r>
      <w:r>
        <w:rPr>
          <w:b/>
          <w:bCs/>
        </w:rPr>
        <w:t>:</w:t>
      </w:r>
    </w:p>
    <w:p w14:paraId="7E4F8E4A" w14:textId="77777777" w:rsidR="00846088" w:rsidRDefault="0098540F" w:rsidP="005F7F07">
      <w:pPr>
        <w:pStyle w:val="BodyText"/>
        <w:spacing w:before="2" w:line="360" w:lineRule="auto"/>
        <w:ind w:left="57" w:right="57"/>
        <w:jc w:val="both"/>
      </w:pPr>
      <w:r>
        <w:t xml:space="preserve">Image processing is a method to perform some operations on an image, in order to get an enhanced image or to extract some useful information from it. It is a type of signal processing in which input is an image and output may be image or characteristics/features associated with that image. Nowadays, image processing is among rapidly growing technologies. It forms core research area within engineering and computer science disciplines too. Image processing basically includes the following three steps: </w:t>
      </w:r>
    </w:p>
    <w:p w14:paraId="6698747C" w14:textId="77777777" w:rsidR="00846088" w:rsidRDefault="0098540F" w:rsidP="005F7F07">
      <w:pPr>
        <w:pStyle w:val="BodyText"/>
        <w:spacing w:before="2" w:line="360" w:lineRule="auto"/>
        <w:ind w:left="57" w:right="57"/>
        <w:jc w:val="both"/>
      </w:pPr>
      <w:r>
        <w:t xml:space="preserve">• Importing the image via image acquisition tools. </w:t>
      </w:r>
    </w:p>
    <w:p w14:paraId="6064784A" w14:textId="09679A55" w:rsidR="00846088" w:rsidRDefault="0098540F" w:rsidP="005F7F07">
      <w:pPr>
        <w:pStyle w:val="BodyText"/>
        <w:spacing w:before="2" w:line="360" w:lineRule="auto"/>
        <w:ind w:left="57" w:right="57"/>
        <w:jc w:val="both"/>
      </w:pPr>
      <w:r>
        <w:t xml:space="preserve">• Analysing and manipulating the image. </w:t>
      </w:r>
    </w:p>
    <w:p w14:paraId="4B8C0EDD" w14:textId="77777777" w:rsidR="00846088" w:rsidRDefault="0098540F" w:rsidP="005F7F07">
      <w:pPr>
        <w:pStyle w:val="BodyText"/>
        <w:spacing w:before="2" w:line="360" w:lineRule="auto"/>
        <w:ind w:left="57" w:right="57"/>
        <w:jc w:val="both"/>
      </w:pPr>
      <w:r>
        <w:t xml:space="preserve">• Output in which result can be altered image or report that is based on image analysis. There are two types of methods used for image processing namely, analogue and digital image processing. Analogue image processing can be used for the hard copies like printouts and photographs. Image </w:t>
      </w:r>
      <w:r>
        <w:lastRenderedPageBreak/>
        <w:t xml:space="preserve">analysts use various fundamentals of interpretation while using these visual techniques. Digital image processing techniques help in manipulation of the digital images by using computers. The three general phases that all types of data have to undergo while using digital technique are preprocessing, enhancement, and display, information extraction. </w:t>
      </w:r>
    </w:p>
    <w:p w14:paraId="773AE64A" w14:textId="466B6C0D" w:rsidR="00846088" w:rsidRPr="00846088" w:rsidRDefault="0098540F" w:rsidP="005F7F07">
      <w:pPr>
        <w:pStyle w:val="BodyText"/>
        <w:spacing w:before="2" w:line="360" w:lineRule="auto"/>
        <w:ind w:left="57" w:right="57"/>
        <w:jc w:val="both"/>
        <w:rPr>
          <w:b/>
          <w:bCs/>
        </w:rPr>
      </w:pPr>
      <w:r w:rsidRPr="00846088">
        <w:rPr>
          <w:b/>
          <w:bCs/>
        </w:rPr>
        <w:t xml:space="preserve">Digital </w:t>
      </w:r>
      <w:r w:rsidR="00BC7263" w:rsidRPr="00846088">
        <w:rPr>
          <w:b/>
          <w:bCs/>
        </w:rPr>
        <w:t>Image Processing</w:t>
      </w:r>
      <w:r w:rsidRPr="00846088">
        <w:rPr>
          <w:b/>
          <w:bCs/>
        </w:rPr>
        <w:t xml:space="preserve">: </w:t>
      </w:r>
    </w:p>
    <w:p w14:paraId="35F43505" w14:textId="77777777" w:rsidR="00846088" w:rsidRDefault="0098540F" w:rsidP="005F7F07">
      <w:pPr>
        <w:pStyle w:val="BodyText"/>
        <w:spacing w:before="2" w:line="360" w:lineRule="auto"/>
        <w:ind w:left="57" w:right="57" w:firstLine="604"/>
        <w:jc w:val="both"/>
      </w:pPr>
      <w:r>
        <w:t xml:space="preserve">Digital image processing consists of the manipulation of images using digital computers. Its use has been increasing exponentially in the last decades. Its applications range from medicine to entertainment, passing by geological processing and remote sensing. Multimedia systems, one of the pillars of the modern information society, rely heavily on digital image processing. </w:t>
      </w:r>
    </w:p>
    <w:p w14:paraId="267A52E7" w14:textId="77777777" w:rsidR="00846088" w:rsidRDefault="0098540F" w:rsidP="005F7F07">
      <w:pPr>
        <w:pStyle w:val="BodyText"/>
        <w:spacing w:before="2" w:line="360" w:lineRule="auto"/>
        <w:ind w:left="57" w:right="57" w:firstLine="604"/>
        <w:jc w:val="both"/>
      </w:pPr>
      <w:r>
        <w:t xml:space="preserve">Digital image processing consists of the manipulation of those finite precision numbers. The processing of digital images can be divided into several classes: image enhancement, image restoration, image analysis, and image compression. In image enhancement, an image is manipulated, mostly by heuristic techniques, so that a human viewer can extract useful information from it. </w:t>
      </w:r>
    </w:p>
    <w:p w14:paraId="38984D4E" w14:textId="77777777" w:rsidR="00846088" w:rsidRDefault="0098540F" w:rsidP="005F7F07">
      <w:pPr>
        <w:pStyle w:val="BodyText"/>
        <w:spacing w:before="2" w:line="360" w:lineRule="auto"/>
        <w:ind w:left="57" w:right="57" w:firstLine="604"/>
        <w:jc w:val="both"/>
      </w:pPr>
      <w:r>
        <w:t xml:space="preserve">Digital image processing is to process images by computer. Digital image processing can be defined as subjecting a numerical representation of an object to a series of operations in order to obtain a desired result. Digital image processing consists of the conversion of a physical image into a corresponding digital image and the extraction of significant information from the digital image by applying various algorithms. </w:t>
      </w:r>
    </w:p>
    <w:p w14:paraId="0131DEAD" w14:textId="4EBCD767" w:rsidR="00BB74C9" w:rsidRDefault="0098540F" w:rsidP="005F7F07">
      <w:pPr>
        <w:pStyle w:val="BodyText"/>
        <w:spacing w:before="2" w:line="360" w:lineRule="auto"/>
        <w:ind w:left="57" w:right="57" w:firstLine="604"/>
        <w:jc w:val="both"/>
      </w:pPr>
      <w:r w:rsidRPr="00846088">
        <w:rPr>
          <w:b/>
          <w:bCs/>
        </w:rPr>
        <w:t>Pattern recognition:</w:t>
      </w:r>
      <w:r>
        <w:t xml:space="preserve"> On the basis of image processing, it is necessary to separate objects from images by pattern recognition technology, then to identify and classify these objects through technologies provided by statistical decision theory. Under the conditions that an image includes several objects, the pattern recognition consists of three phases, as shown in Fig.</w:t>
      </w:r>
    </w:p>
    <w:p w14:paraId="2FFA0A2D" w14:textId="59438670" w:rsidR="00F05AC3" w:rsidRDefault="00B01F09" w:rsidP="005F7F07">
      <w:pPr>
        <w:pStyle w:val="BodyText"/>
        <w:spacing w:before="2" w:line="360" w:lineRule="auto"/>
        <w:ind w:left="57" w:right="57" w:firstLine="604"/>
        <w:jc w:val="both"/>
      </w:pPr>
      <w:r>
        <w:rPr>
          <w:noProof/>
        </w:rPr>
        <mc:AlternateContent>
          <mc:Choice Requires="wps">
            <w:drawing>
              <wp:anchor distT="0" distB="0" distL="114300" distR="114300" simplePos="0" relativeHeight="251635712" behindDoc="0" locked="0" layoutInCell="1" allowOverlap="1" wp14:anchorId="57AD6B65" wp14:editId="38CE4D48">
                <wp:simplePos x="0" y="0"/>
                <wp:positionH relativeFrom="column">
                  <wp:posOffset>489585</wp:posOffset>
                </wp:positionH>
                <wp:positionV relativeFrom="paragraph">
                  <wp:posOffset>111760</wp:posOffset>
                </wp:positionV>
                <wp:extent cx="1317171" cy="783771"/>
                <wp:effectExtent l="0" t="0" r="16510" b="16510"/>
                <wp:wrapNone/>
                <wp:docPr id="7" name="Flowchart: Process 7"/>
                <wp:cNvGraphicFramePr/>
                <a:graphic xmlns:a="http://schemas.openxmlformats.org/drawingml/2006/main">
                  <a:graphicData uri="http://schemas.microsoft.com/office/word/2010/wordprocessingShape">
                    <wps:wsp>
                      <wps:cNvSpPr/>
                      <wps:spPr>
                        <a:xfrm>
                          <a:off x="0" y="0"/>
                          <a:ext cx="1317171" cy="783771"/>
                        </a:xfrm>
                        <a:prstGeom prst="flowChartProcess">
                          <a:avLst/>
                        </a:prstGeom>
                      </wps:spPr>
                      <wps:style>
                        <a:lnRef idx="2">
                          <a:schemeClr val="dk1"/>
                        </a:lnRef>
                        <a:fillRef idx="1">
                          <a:schemeClr val="lt1"/>
                        </a:fillRef>
                        <a:effectRef idx="0">
                          <a:schemeClr val="dk1"/>
                        </a:effectRef>
                        <a:fontRef idx="minor">
                          <a:schemeClr val="dk1"/>
                        </a:fontRef>
                      </wps:style>
                      <wps:txbx>
                        <w:txbxContent>
                          <w:p w14:paraId="092BFA98" w14:textId="34FA8E9B" w:rsidR="00F05AC3" w:rsidRDefault="00F05AC3" w:rsidP="00F05AC3">
                            <w:pPr>
                              <w:jc w:val="center"/>
                            </w:pPr>
                            <w:r>
                              <w:t>Segmentation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7AD6B65" id="_x0000_t109" coordsize="21600,21600" o:spt="109" path="m,l,21600r21600,l21600,xe">
                <v:stroke joinstyle="miter"/>
                <v:path gradientshapeok="t" o:connecttype="rect"/>
              </v:shapetype>
              <v:shape id="Flowchart: Process 7" o:spid="_x0000_s1026" type="#_x0000_t109" style="position:absolute;left:0;text-align:left;margin-left:38.55pt;margin-top:8.8pt;width:103.7pt;height:61.7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" fillcolor="white [3201]" strokecolor="black [3200]" strokeweight="2pt">
                <v:textbox>
                  <w:txbxContent>
                    <w:p w14:paraId="092BFA98" w14:textId="34FA8E9B" w:rsidR="00F05AC3" w:rsidRDefault="00F05AC3" w:rsidP="00F05AC3">
                      <w:pPr>
                        <w:jc w:val="center"/>
                      </w:pPr>
                      <w:r>
                        <w:t>Segmentation</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5E01E5FE" wp14:editId="39CC85DB">
                <wp:simplePos x="0" y="0"/>
                <wp:positionH relativeFrom="column">
                  <wp:posOffset>2436495</wp:posOffset>
                </wp:positionH>
                <wp:positionV relativeFrom="paragraph">
                  <wp:posOffset>120015</wp:posOffset>
                </wp:positionV>
                <wp:extent cx="1208133" cy="772704"/>
                <wp:effectExtent l="0" t="0" r="11430" b="27940"/>
                <wp:wrapNone/>
                <wp:docPr id="8" name="Flowchart: Process 8"/>
                <wp:cNvGraphicFramePr/>
                <a:graphic xmlns:a="http://schemas.openxmlformats.org/drawingml/2006/main">
                  <a:graphicData uri="http://schemas.microsoft.com/office/word/2010/wordprocessingShape">
                    <wps:wsp>
                      <wps:cNvSpPr/>
                      <wps:spPr>
                        <a:xfrm>
                          <a:off x="0" y="0"/>
                          <a:ext cx="1208133" cy="772704"/>
                        </a:xfrm>
                        <a:prstGeom prst="flowChartProcess">
                          <a:avLst/>
                        </a:prstGeom>
                        <a:solidFill>
                          <a:sysClr val="window" lastClr="FFFFFF"/>
                        </a:solidFill>
                        <a:ln w="25400" cap="flat" cmpd="sng" algn="ctr">
                          <a:solidFill>
                            <a:sysClr val="windowText" lastClr="000000"/>
                          </a:solidFill>
                          <a:prstDash val="solid"/>
                        </a:ln>
                        <a:effectLst/>
                      </wps:spPr>
                      <wps:txbx>
                        <w:txbxContent>
                          <w:p w14:paraId="3E7F6652" w14:textId="3B424DCE" w:rsidR="00F05AC3" w:rsidRDefault="00F05AC3" w:rsidP="00F05AC3">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1E5FE" id="Flowchart: Process 8" o:spid="_x0000_s1027" type="#_x0000_t109" style="position:absolute;left:0;text-align:left;margin-left:191.85pt;margin-top:9.45pt;width:95.15pt;height:60.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" fillcolor="window" strokecolor="windowText" strokeweight="2pt">
                <v:textbox>
                  <w:txbxContent>
                    <w:p w14:paraId="3E7F6652" w14:textId="3B424DCE" w:rsidR="00F05AC3" w:rsidRDefault="00F05AC3" w:rsidP="00F05AC3">
                      <w:pPr>
                        <w:jc w:val="center"/>
                      </w:pPr>
                      <w:r>
                        <w:t>Feature extraction</w:t>
                      </w:r>
                    </w:p>
                  </w:txbxContent>
                </v:textbox>
              </v:shape>
            </w:pict>
          </mc:Fallback>
        </mc:AlternateContent>
      </w:r>
      <w:r w:rsidR="00265EC9">
        <w:rPr>
          <w:noProof/>
        </w:rPr>
        <mc:AlternateContent>
          <mc:Choice Requires="wps">
            <w:drawing>
              <wp:anchor distT="0" distB="0" distL="114300" distR="114300" simplePos="0" relativeHeight="251643904" behindDoc="0" locked="0" layoutInCell="1" allowOverlap="1" wp14:anchorId="795D5739" wp14:editId="0C4BA421">
                <wp:simplePos x="0" y="0"/>
                <wp:positionH relativeFrom="column">
                  <wp:posOffset>4293870</wp:posOffset>
                </wp:positionH>
                <wp:positionV relativeFrom="paragraph">
                  <wp:posOffset>130810</wp:posOffset>
                </wp:positionV>
                <wp:extent cx="1317171" cy="783771"/>
                <wp:effectExtent l="0" t="0" r="16510" b="16510"/>
                <wp:wrapNone/>
                <wp:docPr id="9" name="Flowchart: Process 9"/>
                <wp:cNvGraphicFramePr/>
                <a:graphic xmlns:a="http://schemas.openxmlformats.org/drawingml/2006/main">
                  <a:graphicData uri="http://schemas.microsoft.com/office/word/2010/wordprocessingShape">
                    <wps:wsp>
                      <wps:cNvSpPr/>
                      <wps:spPr>
                        <a:xfrm>
                          <a:off x="0" y="0"/>
                          <a:ext cx="1317171" cy="783771"/>
                        </a:xfrm>
                        <a:prstGeom prst="flowChartProcess">
                          <a:avLst/>
                        </a:prstGeom>
                        <a:solidFill>
                          <a:sysClr val="window" lastClr="FFFFFF"/>
                        </a:solidFill>
                        <a:ln w="25400" cap="flat" cmpd="sng" algn="ctr">
                          <a:solidFill>
                            <a:sysClr val="windowText" lastClr="000000"/>
                          </a:solidFill>
                          <a:prstDash val="solid"/>
                        </a:ln>
                        <a:effectLst/>
                      </wps:spPr>
                      <wps:txbx>
                        <w:txbxContent>
                          <w:p w14:paraId="1DB947BC" w14:textId="6FF5FD9F" w:rsidR="00F05AC3" w:rsidRDefault="00F05AC3" w:rsidP="00F05AC3">
                            <w:pPr>
                              <w:jc w:val="center"/>
                            </w:pPr>
                            <w: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95D5739" id="Flowchart: Process 9" o:spid="_x0000_s1028" type="#_x0000_t109" style="position:absolute;left:0;text-align:left;margin-left:338.1pt;margin-top:10.3pt;width:103.7pt;height:61.7pt;z-index:251643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" fillcolor="window" strokecolor="windowText" strokeweight="2pt">
                <v:textbox>
                  <w:txbxContent>
                    <w:p w14:paraId="1DB947BC" w14:textId="6FF5FD9F" w:rsidR="00F05AC3" w:rsidRDefault="00F05AC3" w:rsidP="00F05AC3">
                      <w:pPr>
                        <w:jc w:val="center"/>
                      </w:pPr>
                      <w:r>
                        <w:t>Classification</w:t>
                      </w:r>
                    </w:p>
                  </w:txbxContent>
                </v:textbox>
              </v:shape>
            </w:pict>
          </mc:Fallback>
        </mc:AlternateContent>
      </w:r>
    </w:p>
    <w:p w14:paraId="1BEA4A48" w14:textId="61247A95" w:rsidR="00F05AC3" w:rsidRDefault="00B01F09" w:rsidP="005F7F07">
      <w:pPr>
        <w:pStyle w:val="BodyText"/>
        <w:spacing w:before="2" w:line="360" w:lineRule="auto"/>
        <w:ind w:left="57" w:right="57"/>
        <w:jc w:val="both"/>
      </w:pPr>
      <w:r>
        <w:rPr>
          <w:noProof/>
        </w:rPr>
        <mc:AlternateContent>
          <mc:Choice Requires="wps">
            <w:drawing>
              <wp:anchor distT="0" distB="0" distL="114300" distR="114300" simplePos="0" relativeHeight="251670528" behindDoc="0" locked="0" layoutInCell="1" allowOverlap="1" wp14:anchorId="08358338" wp14:editId="585100F5">
                <wp:simplePos x="0" y="0"/>
                <wp:positionH relativeFrom="column">
                  <wp:posOffset>-109855</wp:posOffset>
                </wp:positionH>
                <wp:positionV relativeFrom="paragraph">
                  <wp:posOffset>69215</wp:posOffset>
                </wp:positionV>
                <wp:extent cx="566057" cy="283028"/>
                <wp:effectExtent l="0" t="19050" r="43815" b="41275"/>
                <wp:wrapNone/>
                <wp:docPr id="12" name="Arrow: Right 12"/>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5B84F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2" o:spid="_x0000_s1026" type="#_x0000_t13" style="position:absolute;margin-left:-8.65pt;margin-top:5.45pt;width:44.55pt;height:22.3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" fillcolor="window" strokecolor="windowText" strokeweight="2pt"/>
            </w:pict>
          </mc:Fallback>
        </mc:AlternateContent>
      </w:r>
      <w:r>
        <w:rPr>
          <w:noProof/>
        </w:rPr>
        <mc:AlternateContent>
          <mc:Choice Requires="wps">
            <w:drawing>
              <wp:anchor distT="0" distB="0" distL="114300" distR="114300" simplePos="0" relativeHeight="251658240" behindDoc="0" locked="0" layoutInCell="1" allowOverlap="1" wp14:anchorId="77AB8BF6" wp14:editId="007A7B71">
                <wp:simplePos x="0" y="0"/>
                <wp:positionH relativeFrom="column">
                  <wp:posOffset>1842770</wp:posOffset>
                </wp:positionH>
                <wp:positionV relativeFrom="paragraph">
                  <wp:posOffset>56515</wp:posOffset>
                </wp:positionV>
                <wp:extent cx="566057" cy="283028"/>
                <wp:effectExtent l="0" t="19050" r="43815" b="41275"/>
                <wp:wrapNone/>
                <wp:docPr id="11" name="Arrow: Right 11"/>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31058DE" id="Arrow: Right 11" o:spid="_x0000_s1026" type="#_x0000_t13" style="position:absolute;margin-left:145.1pt;margin-top:4.45pt;width:44.55pt;height:22.3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" fillcolor="window" strokecolor="windowText" strokeweight="2pt"/>
            </w:pict>
          </mc:Fallback>
        </mc:AlternateContent>
      </w:r>
      <w:r>
        <w:rPr>
          <w:noProof/>
        </w:rPr>
        <mc:AlternateContent>
          <mc:Choice Requires="wps">
            <w:drawing>
              <wp:anchor distT="0" distB="0" distL="114300" distR="114300" simplePos="0" relativeHeight="251650048" behindDoc="0" locked="0" layoutInCell="1" allowOverlap="1" wp14:anchorId="79432C55" wp14:editId="0C38C824">
                <wp:simplePos x="0" y="0"/>
                <wp:positionH relativeFrom="column">
                  <wp:posOffset>3695065</wp:posOffset>
                </wp:positionH>
                <wp:positionV relativeFrom="paragraph">
                  <wp:posOffset>107315</wp:posOffset>
                </wp:positionV>
                <wp:extent cx="566057" cy="283028"/>
                <wp:effectExtent l="0" t="19050" r="43815" b="41275"/>
                <wp:wrapNone/>
                <wp:docPr id="10" name="Arrow: Right 10"/>
                <wp:cNvGraphicFramePr/>
                <a:graphic xmlns:a="http://schemas.openxmlformats.org/drawingml/2006/main">
                  <a:graphicData uri="http://schemas.microsoft.com/office/word/2010/wordprocessingShape">
                    <wps:wsp>
                      <wps:cNvSpPr/>
                      <wps:spPr>
                        <a:xfrm>
                          <a:off x="0" y="0"/>
                          <a:ext cx="566057" cy="283028"/>
                        </a:xfrm>
                        <a:prstGeom prst="rightArrow">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E9C32B" id="Arrow: Right 10" o:spid="_x0000_s1026" type="#_x0000_t13" style="position:absolute;margin-left:290.95pt;margin-top:8.45pt;width:44.55pt;height:22.3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" fillcolor="white [3201]" strokecolor="black [3200]" strokeweight="2pt"/>
            </w:pict>
          </mc:Fallback>
        </mc:AlternateContent>
      </w:r>
      <w:r>
        <w:rPr>
          <w:noProof/>
        </w:rPr>
        <mc:AlternateContent>
          <mc:Choice Requires="wps">
            <w:drawing>
              <wp:anchor distT="0" distB="0" distL="114300" distR="114300" simplePos="0" relativeHeight="251678720" behindDoc="0" locked="0" layoutInCell="1" allowOverlap="1" wp14:anchorId="42336781" wp14:editId="15AAA4D1">
                <wp:simplePos x="0" y="0"/>
                <wp:positionH relativeFrom="column">
                  <wp:posOffset>5660390</wp:posOffset>
                </wp:positionH>
                <wp:positionV relativeFrom="paragraph">
                  <wp:posOffset>127635</wp:posOffset>
                </wp:positionV>
                <wp:extent cx="566057" cy="283028"/>
                <wp:effectExtent l="0" t="19050" r="43815" b="41275"/>
                <wp:wrapNone/>
                <wp:docPr id="13" name="Arrow: Right 13"/>
                <wp:cNvGraphicFramePr/>
                <a:graphic xmlns:a="http://schemas.openxmlformats.org/drawingml/2006/main">
                  <a:graphicData uri="http://schemas.microsoft.com/office/word/2010/wordprocessingShape">
                    <wps:wsp>
                      <wps:cNvSpPr/>
                      <wps:spPr>
                        <a:xfrm>
                          <a:off x="0" y="0"/>
                          <a:ext cx="566057" cy="283028"/>
                        </a:xfrm>
                        <a:prstGeom prst="rightArrow">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9D391D" id="Arrow: Right 13" o:spid="_x0000_s1026" type="#_x0000_t13" style="position:absolute;margin-left:445.7pt;margin-top:10.05pt;width:44.55pt;height:22.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" fillcolor="window" strokecolor="windowText" strokeweight="2pt"/>
            </w:pict>
          </mc:Fallback>
        </mc:AlternateContent>
      </w:r>
      <w:r w:rsidR="00F05AC3">
        <w:t xml:space="preserve">                </w:t>
      </w:r>
    </w:p>
    <w:p w14:paraId="0C0A9669" w14:textId="542E8397" w:rsidR="00F05AC3" w:rsidRDefault="00F05AC3" w:rsidP="005F7F07">
      <w:pPr>
        <w:pStyle w:val="BodyText"/>
        <w:spacing w:before="2" w:line="360" w:lineRule="auto"/>
        <w:ind w:left="57" w:right="57" w:firstLine="604"/>
        <w:jc w:val="both"/>
      </w:pPr>
    </w:p>
    <w:p w14:paraId="5CE993F5" w14:textId="169FBB5A" w:rsidR="00F05AC3" w:rsidRDefault="00F05AC3" w:rsidP="005F7F07">
      <w:pPr>
        <w:pStyle w:val="BodyText"/>
        <w:spacing w:before="2" w:line="360" w:lineRule="auto"/>
        <w:ind w:left="57" w:right="57" w:firstLine="604"/>
        <w:jc w:val="both"/>
      </w:pPr>
    </w:p>
    <w:p w14:paraId="18F138AE" w14:textId="47446AD1" w:rsidR="00BB74C9" w:rsidRDefault="0098540F" w:rsidP="005F7F07">
      <w:pPr>
        <w:pStyle w:val="BodyText"/>
        <w:spacing w:before="2" w:line="360" w:lineRule="auto"/>
        <w:ind w:left="57" w:right="57" w:firstLine="360"/>
        <w:jc w:val="center"/>
      </w:pPr>
      <w:r>
        <w:t>Fig1.1: Phases of pattern recognition</w:t>
      </w:r>
    </w:p>
    <w:p w14:paraId="659130DE" w14:textId="713853BC" w:rsidR="0098540F" w:rsidRDefault="0098540F" w:rsidP="005F7F07">
      <w:pPr>
        <w:pStyle w:val="BodyText"/>
        <w:spacing w:before="2" w:line="360" w:lineRule="auto"/>
        <w:ind w:left="57" w:right="57" w:firstLine="360"/>
        <w:jc w:val="both"/>
      </w:pPr>
      <w:r>
        <w:t xml:space="preserve">The first phase includes the image segmentation and object separation. In this phase, different objects are detected and separate from other background. The second phase is the feature extraction. In this phase, objects are measured. The measuring feature is to quantitatively estimate some important features of objects, and a group of the features are combined to make up a feature vector during feature extraction. The third phase is classification. In this phase, the output is just a decision to determine 3 which category every object belongs to. Therefore, for pattern recognition, what input </w:t>
      </w:r>
      <w:r>
        <w:lastRenderedPageBreak/>
        <w:t>are images and what output are object types and structural analysis of images. The structural analysis is a description of images in order to correctly understand and judge for the important information of images.</w:t>
      </w:r>
    </w:p>
    <w:p w14:paraId="528EF230" w14:textId="77777777" w:rsidR="00822DDA" w:rsidRDefault="001E43DF" w:rsidP="001D38FA">
      <w:pPr>
        <w:pStyle w:val="Heading3"/>
        <w:numPr>
          <w:ilvl w:val="1"/>
          <w:numId w:val="3"/>
        </w:numPr>
        <w:tabs>
          <w:tab w:val="left" w:pos="1176"/>
          <w:tab w:val="left" w:pos="1177"/>
        </w:tabs>
        <w:spacing w:before="232"/>
        <w:ind w:left="1268" w:hanging="701"/>
        <w:jc w:val="left"/>
      </w:pPr>
      <w:r>
        <w:t>PROBLEM</w:t>
      </w:r>
      <w:r>
        <w:rPr>
          <w:spacing w:val="-13"/>
        </w:rPr>
        <w:t xml:space="preserve"> </w:t>
      </w:r>
      <w:r>
        <w:t>STATEMENT</w:t>
      </w:r>
    </w:p>
    <w:p w14:paraId="528EF231" w14:textId="77777777" w:rsidR="00822DDA" w:rsidRDefault="00822DDA" w:rsidP="00BC7263">
      <w:pPr>
        <w:ind w:left="57" w:right="57"/>
      </w:pPr>
    </w:p>
    <w:p w14:paraId="528EF232" w14:textId="77777777" w:rsidR="00822DDA" w:rsidRDefault="001E43DF" w:rsidP="00BC7263">
      <w:pPr>
        <w:pStyle w:val="BodyText"/>
        <w:spacing w:before="164" w:line="360" w:lineRule="auto"/>
        <w:ind w:left="57" w:right="57" w:firstLine="360"/>
        <w:jc w:val="both"/>
      </w:pPr>
      <w:r>
        <w:t>The problem statement centres around the concept of a camera-based sign language recognition system for the deaf, which would transform sign language gestures to text and subsequently text to speech. Our goal is to create a user-friendly and straightforward solution.</w:t>
      </w:r>
    </w:p>
    <w:p w14:paraId="515A2289" w14:textId="4BDCCABA" w:rsidR="00E05DAA" w:rsidRDefault="001E43DF" w:rsidP="00BC7263">
      <w:pPr>
        <w:pStyle w:val="BodyText"/>
        <w:spacing w:before="164" w:line="360" w:lineRule="auto"/>
        <w:ind w:left="57" w:right="57" w:firstLine="360"/>
        <w:jc w:val="both"/>
      </w:pPr>
      <w:r>
        <w:t xml:space="preserve">  Dumb individuals communicate via hand signs, thus normal folks have a hard time understanding what they're saying.</w:t>
      </w:r>
      <w:r w:rsidR="00160687">
        <w:t xml:space="preserve"> </w:t>
      </w:r>
      <w:r w:rsidR="00E05DAA">
        <w:t>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w:t>
      </w:r>
      <w:r w:rsidR="00160687">
        <w:t xml:space="preserve"> As a result, systems that recognise various signs and deliver information to ordinary people are required.</w:t>
      </w:r>
    </w:p>
    <w:p w14:paraId="528EF234" w14:textId="77777777" w:rsidR="00822DDA" w:rsidRDefault="001E43DF" w:rsidP="001D38FA">
      <w:pPr>
        <w:pStyle w:val="Heading3"/>
        <w:numPr>
          <w:ilvl w:val="1"/>
          <w:numId w:val="3"/>
        </w:numPr>
        <w:tabs>
          <w:tab w:val="left" w:pos="1159"/>
          <w:tab w:val="left" w:pos="1160"/>
        </w:tabs>
        <w:spacing w:before="208"/>
        <w:ind w:left="1251" w:hanging="684"/>
        <w:jc w:val="left"/>
      </w:pPr>
      <w:r>
        <w:t>OBJECTIVE</w:t>
      </w:r>
    </w:p>
    <w:p w14:paraId="528EF235" w14:textId="77777777" w:rsidR="00822DDA" w:rsidRDefault="00822DDA" w:rsidP="00BC7263">
      <w:pPr>
        <w:pStyle w:val="BodyText"/>
        <w:spacing w:before="1"/>
        <w:ind w:left="57" w:right="57"/>
        <w:rPr>
          <w:b/>
          <w:sz w:val="28"/>
        </w:rPr>
      </w:pPr>
    </w:p>
    <w:p w14:paraId="528EF236" w14:textId="77777777" w:rsidR="00822DDA" w:rsidRDefault="001E43DF" w:rsidP="00BC7263">
      <w:pPr>
        <w:pStyle w:val="BodyText"/>
        <w:spacing w:line="360" w:lineRule="auto"/>
        <w:ind w:left="57" w:right="57"/>
      </w:pPr>
      <w:r>
        <w:t>The main Objective of Sign Language Recognition (SLR) systems is to provide an efficient and accurate way to convert sign language into text or voice has aids for the hearing impaired for example, or enabling very young children to interact with computers (recognizing sign language), among others.</w:t>
      </w:r>
    </w:p>
    <w:p w14:paraId="072DC39E" w14:textId="687C1BEB" w:rsidR="001D38FA" w:rsidRDefault="001E43DF" w:rsidP="001D38FA">
      <w:pPr>
        <w:pStyle w:val="BodyText"/>
        <w:spacing w:line="360" w:lineRule="auto"/>
        <w:ind w:left="57" w:right="57"/>
      </w:pPr>
      <w:r>
        <w:t>Goal of a sign language detecting system is to provide a practical mechanism for normal and deaf individuals to communicate through hand gestures. The proposed system will be used with a webcam or any other in-built camera that detects and processes indicators for recognition.</w:t>
      </w:r>
    </w:p>
    <w:p w14:paraId="6F6B0704" w14:textId="77777777" w:rsidR="001D38FA" w:rsidRPr="001D38FA" w:rsidRDefault="001D38FA" w:rsidP="001D38FA">
      <w:pPr>
        <w:pStyle w:val="BodyText"/>
        <w:spacing w:line="360" w:lineRule="auto"/>
        <w:ind w:left="57" w:right="57"/>
      </w:pPr>
    </w:p>
    <w:p w14:paraId="528EF23A" w14:textId="77777777" w:rsidR="00822DDA" w:rsidRDefault="001E43DF" w:rsidP="001C1D02">
      <w:pPr>
        <w:pStyle w:val="Heading3"/>
        <w:numPr>
          <w:ilvl w:val="1"/>
          <w:numId w:val="3"/>
        </w:numPr>
        <w:tabs>
          <w:tab w:val="left" w:pos="1176"/>
          <w:tab w:val="left" w:pos="1177"/>
        </w:tabs>
        <w:ind w:left="1268" w:right="-57" w:hanging="701"/>
        <w:jc w:val="left"/>
      </w:pPr>
      <w:bookmarkStart w:id="1" w:name="_TOC_250011"/>
      <w:r>
        <w:t>AIM</w:t>
      </w:r>
      <w:r>
        <w:rPr>
          <w:spacing w:val="-7"/>
        </w:rPr>
        <w:t xml:space="preserve"> </w:t>
      </w:r>
      <w:r>
        <w:t>OF</w:t>
      </w:r>
      <w:r>
        <w:rPr>
          <w:spacing w:val="-5"/>
        </w:rPr>
        <w:t xml:space="preserve"> </w:t>
      </w:r>
      <w:r>
        <w:t>THE</w:t>
      </w:r>
      <w:r>
        <w:rPr>
          <w:spacing w:val="-11"/>
        </w:rPr>
        <w:t xml:space="preserve"> </w:t>
      </w:r>
      <w:bookmarkEnd w:id="1"/>
      <w:r>
        <w:t>PROJECT</w:t>
      </w:r>
    </w:p>
    <w:p w14:paraId="528EF23B" w14:textId="77777777" w:rsidR="00822DDA" w:rsidRDefault="00822DDA" w:rsidP="00BC7263">
      <w:pPr>
        <w:pStyle w:val="BodyText"/>
        <w:spacing w:before="1"/>
        <w:ind w:left="57" w:right="57"/>
        <w:rPr>
          <w:b/>
        </w:rPr>
      </w:pPr>
    </w:p>
    <w:p w14:paraId="528EF23C" w14:textId="77777777" w:rsidR="00822DDA" w:rsidRDefault="001E43DF" w:rsidP="00BC7263">
      <w:pPr>
        <w:pStyle w:val="BodyText"/>
        <w:spacing w:line="360" w:lineRule="auto"/>
        <w:ind w:left="57" w:right="57" w:firstLine="360"/>
        <w:jc w:val="both"/>
      </w:pPr>
      <w:r>
        <w:t>Main</w:t>
      </w:r>
      <w:r>
        <w:rPr>
          <w:spacing w:val="1"/>
        </w:rPr>
        <w:t xml:space="preserve"> </w:t>
      </w:r>
      <w:r>
        <w:t>Aim of Sign Language Recognition (SLR) systems is to provide an efficient and accurate way to convert sign language into text or voice has aids for the hearing impaired.</w:t>
      </w:r>
    </w:p>
    <w:p w14:paraId="528EF23D" w14:textId="77777777" w:rsidR="00822DDA" w:rsidRDefault="00822DDA">
      <w:pPr>
        <w:spacing w:line="360" w:lineRule="auto"/>
        <w:jc w:val="both"/>
        <w:sectPr w:rsidR="00822DDA" w:rsidSect="00091206">
          <w:footerReference w:type="default" r:id="rId15"/>
          <w:pgSz w:w="11910" w:h="16840"/>
          <w:pgMar w:top="1580" w:right="880" w:bottom="960" w:left="1160" w:header="0" w:footer="767"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2"/>
          <w:cols w:space="720"/>
        </w:sectPr>
      </w:pPr>
    </w:p>
    <w:p w14:paraId="528EF23E" w14:textId="77777777" w:rsidR="00822DDA" w:rsidRDefault="00822DDA">
      <w:pPr>
        <w:pStyle w:val="BodyText"/>
        <w:rPr>
          <w:sz w:val="20"/>
        </w:rPr>
      </w:pPr>
    </w:p>
    <w:p w14:paraId="528EF23F" w14:textId="77777777" w:rsidR="00822DDA" w:rsidRDefault="00822DDA">
      <w:pPr>
        <w:pStyle w:val="BodyText"/>
        <w:rPr>
          <w:sz w:val="20"/>
        </w:rPr>
      </w:pPr>
    </w:p>
    <w:p w14:paraId="528EF240" w14:textId="77777777" w:rsidR="00822DDA" w:rsidRDefault="00822DDA">
      <w:pPr>
        <w:pStyle w:val="BodyText"/>
        <w:rPr>
          <w:sz w:val="20"/>
        </w:rPr>
      </w:pPr>
    </w:p>
    <w:p w14:paraId="528EF241" w14:textId="77777777" w:rsidR="00822DDA" w:rsidRDefault="00822DDA">
      <w:pPr>
        <w:pStyle w:val="BodyText"/>
        <w:rPr>
          <w:sz w:val="20"/>
        </w:rPr>
      </w:pPr>
    </w:p>
    <w:p w14:paraId="528EF242" w14:textId="77777777" w:rsidR="00822DDA" w:rsidRDefault="00822DDA">
      <w:pPr>
        <w:pStyle w:val="BodyText"/>
        <w:rPr>
          <w:sz w:val="20"/>
        </w:rPr>
      </w:pPr>
    </w:p>
    <w:p w14:paraId="528EF243" w14:textId="77777777" w:rsidR="00822DDA" w:rsidRDefault="00822DDA">
      <w:pPr>
        <w:pStyle w:val="BodyText"/>
        <w:rPr>
          <w:sz w:val="20"/>
        </w:rPr>
      </w:pPr>
    </w:p>
    <w:p w14:paraId="528EF244" w14:textId="77777777" w:rsidR="00822DDA" w:rsidRDefault="00822DDA">
      <w:pPr>
        <w:pStyle w:val="BodyText"/>
        <w:rPr>
          <w:sz w:val="20"/>
        </w:rPr>
      </w:pPr>
    </w:p>
    <w:p w14:paraId="528EF245" w14:textId="77777777" w:rsidR="00822DDA" w:rsidRDefault="00822DDA">
      <w:pPr>
        <w:pStyle w:val="BodyText"/>
        <w:rPr>
          <w:sz w:val="20"/>
        </w:rPr>
      </w:pPr>
    </w:p>
    <w:p w14:paraId="528EF246" w14:textId="77777777" w:rsidR="00822DDA" w:rsidRDefault="00822DDA">
      <w:pPr>
        <w:pStyle w:val="BodyText"/>
        <w:rPr>
          <w:sz w:val="20"/>
        </w:rPr>
      </w:pPr>
    </w:p>
    <w:p w14:paraId="528EF247" w14:textId="77777777" w:rsidR="00822DDA" w:rsidRDefault="00822DDA">
      <w:pPr>
        <w:pStyle w:val="BodyText"/>
        <w:rPr>
          <w:sz w:val="20"/>
        </w:rPr>
      </w:pPr>
    </w:p>
    <w:p w14:paraId="528EF248" w14:textId="77777777" w:rsidR="00822DDA" w:rsidRDefault="00822DDA">
      <w:pPr>
        <w:pStyle w:val="BodyText"/>
        <w:rPr>
          <w:sz w:val="20"/>
        </w:rPr>
      </w:pPr>
    </w:p>
    <w:p w14:paraId="528EF249" w14:textId="77777777" w:rsidR="00822DDA" w:rsidRDefault="00822DDA">
      <w:pPr>
        <w:pStyle w:val="BodyText"/>
        <w:rPr>
          <w:sz w:val="20"/>
        </w:rPr>
      </w:pPr>
    </w:p>
    <w:p w14:paraId="528EF24A" w14:textId="77777777" w:rsidR="00822DDA" w:rsidRDefault="00822DDA">
      <w:pPr>
        <w:pStyle w:val="BodyText"/>
        <w:rPr>
          <w:sz w:val="20"/>
        </w:rPr>
      </w:pPr>
    </w:p>
    <w:p w14:paraId="528EF24B" w14:textId="77777777" w:rsidR="00822DDA" w:rsidRDefault="00822DDA">
      <w:pPr>
        <w:pStyle w:val="BodyText"/>
        <w:rPr>
          <w:sz w:val="20"/>
        </w:rPr>
      </w:pPr>
    </w:p>
    <w:p w14:paraId="528EF24C" w14:textId="77777777" w:rsidR="00822DDA" w:rsidRDefault="00822DDA">
      <w:pPr>
        <w:pStyle w:val="BodyText"/>
        <w:rPr>
          <w:sz w:val="20"/>
        </w:rPr>
      </w:pPr>
    </w:p>
    <w:p w14:paraId="528EF24D" w14:textId="77777777" w:rsidR="00822DDA" w:rsidRDefault="00822DDA">
      <w:pPr>
        <w:pStyle w:val="BodyText"/>
        <w:rPr>
          <w:sz w:val="20"/>
        </w:rPr>
      </w:pPr>
    </w:p>
    <w:p w14:paraId="528EF24E" w14:textId="60351ED0" w:rsidR="00822DDA" w:rsidRDefault="00822DDA">
      <w:pPr>
        <w:pStyle w:val="BodyText"/>
        <w:rPr>
          <w:sz w:val="20"/>
        </w:rPr>
      </w:pPr>
    </w:p>
    <w:p w14:paraId="70EC02DA" w14:textId="77777777" w:rsidR="00331E02" w:rsidRDefault="00331E02">
      <w:pPr>
        <w:pStyle w:val="BodyText"/>
        <w:rPr>
          <w:sz w:val="20"/>
        </w:rPr>
      </w:pPr>
    </w:p>
    <w:p w14:paraId="528EF24F" w14:textId="77777777" w:rsidR="00822DDA" w:rsidRDefault="00822DDA">
      <w:pPr>
        <w:pStyle w:val="BodyText"/>
        <w:rPr>
          <w:sz w:val="20"/>
        </w:rPr>
      </w:pPr>
    </w:p>
    <w:p w14:paraId="528EF250" w14:textId="77777777" w:rsidR="00822DDA" w:rsidRDefault="00822DDA">
      <w:pPr>
        <w:pStyle w:val="BodyText"/>
        <w:rPr>
          <w:sz w:val="20"/>
        </w:rPr>
      </w:pPr>
    </w:p>
    <w:p w14:paraId="528EF251" w14:textId="77777777" w:rsidR="00822DDA" w:rsidRDefault="00822DDA">
      <w:pPr>
        <w:pStyle w:val="BodyText"/>
        <w:rPr>
          <w:sz w:val="20"/>
        </w:rPr>
      </w:pPr>
    </w:p>
    <w:p w14:paraId="528EF252" w14:textId="77777777" w:rsidR="00822DDA" w:rsidRDefault="00822DDA">
      <w:pPr>
        <w:pStyle w:val="BodyText"/>
        <w:rPr>
          <w:sz w:val="20"/>
        </w:rPr>
      </w:pPr>
    </w:p>
    <w:p w14:paraId="528EF253" w14:textId="77777777" w:rsidR="00822DDA" w:rsidRDefault="00822DDA">
      <w:pPr>
        <w:pStyle w:val="BodyText"/>
        <w:rPr>
          <w:sz w:val="20"/>
        </w:rPr>
      </w:pPr>
    </w:p>
    <w:p w14:paraId="528EF254" w14:textId="77777777" w:rsidR="00822DDA" w:rsidRDefault="00822DDA">
      <w:pPr>
        <w:pStyle w:val="BodyText"/>
        <w:rPr>
          <w:sz w:val="20"/>
        </w:rPr>
      </w:pPr>
    </w:p>
    <w:p w14:paraId="528EF255" w14:textId="77777777" w:rsidR="00822DDA" w:rsidRDefault="00822DDA">
      <w:pPr>
        <w:pStyle w:val="BodyText"/>
        <w:spacing w:before="10"/>
        <w:rPr>
          <w:sz w:val="21"/>
        </w:rPr>
      </w:pPr>
    </w:p>
    <w:p w14:paraId="528EF257" w14:textId="12BCCAE7" w:rsidR="00822DDA" w:rsidRDefault="001E43DF" w:rsidP="00DB6280">
      <w:pPr>
        <w:pStyle w:val="Heading1"/>
        <w:sectPr w:rsidR="00822DDA" w:rsidSect="00514312">
          <w:footerReference w:type="default" r:id="rId16"/>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Pr>
          <w:w w:val="110"/>
        </w:rPr>
        <w:t>CHAPTER</w:t>
      </w:r>
      <w:r>
        <w:rPr>
          <w:spacing w:val="161"/>
          <w:w w:val="110"/>
        </w:rPr>
        <w:t xml:space="preserve"> </w:t>
      </w:r>
      <w:r>
        <w:rPr>
          <w:w w:val="110"/>
        </w:rPr>
        <w:t>-</w:t>
      </w:r>
      <w:r>
        <w:rPr>
          <w:spacing w:val="157"/>
          <w:w w:val="110"/>
        </w:rPr>
        <w:t xml:space="preserve"> </w:t>
      </w:r>
      <w:r>
        <w:rPr>
          <w:w w:val="110"/>
        </w:rPr>
        <w:t>2</w:t>
      </w:r>
    </w:p>
    <w:p w14:paraId="528EF259" w14:textId="77777777" w:rsidR="00822DDA" w:rsidRDefault="00822DDA">
      <w:pPr>
        <w:pStyle w:val="BodyText"/>
        <w:spacing w:before="5"/>
        <w:rPr>
          <w:rFonts w:ascii="Cambria"/>
          <w:b/>
          <w:sz w:val="28"/>
        </w:rPr>
      </w:pPr>
    </w:p>
    <w:p w14:paraId="528EF25A" w14:textId="77777777" w:rsidR="00822DDA" w:rsidRDefault="001E43DF">
      <w:pPr>
        <w:pStyle w:val="Heading2"/>
        <w:numPr>
          <w:ilvl w:val="0"/>
          <w:numId w:val="2"/>
        </w:numPr>
        <w:tabs>
          <w:tab w:val="left" w:pos="3197"/>
        </w:tabs>
        <w:ind w:left="3196" w:hanging="323"/>
        <w:jc w:val="left"/>
      </w:pPr>
      <w:bookmarkStart w:id="2" w:name="_TOC_250010"/>
      <w:r>
        <w:rPr>
          <w:w w:val="95"/>
        </w:rPr>
        <w:t>LITERATURE</w:t>
      </w:r>
      <w:r>
        <w:rPr>
          <w:spacing w:val="40"/>
          <w:w w:val="95"/>
        </w:rPr>
        <w:t xml:space="preserve"> </w:t>
      </w:r>
      <w:bookmarkEnd w:id="2"/>
      <w:r>
        <w:rPr>
          <w:w w:val="95"/>
        </w:rPr>
        <w:t>SURVEY</w:t>
      </w:r>
    </w:p>
    <w:p w14:paraId="528EF25B" w14:textId="77777777" w:rsidR="00822DDA" w:rsidRDefault="00822DDA">
      <w:pPr>
        <w:pStyle w:val="BodyText"/>
        <w:spacing w:before="6"/>
        <w:rPr>
          <w:b/>
          <w:sz w:val="33"/>
        </w:rPr>
      </w:pPr>
    </w:p>
    <w:p w14:paraId="528EF25C" w14:textId="77777777" w:rsidR="00822DDA" w:rsidRDefault="001E43DF" w:rsidP="00D77500">
      <w:pPr>
        <w:pStyle w:val="BodyText"/>
        <w:spacing w:before="5" w:line="360" w:lineRule="auto"/>
        <w:ind w:left="57" w:right="57" w:firstLine="720"/>
        <w:jc w:val="both"/>
        <w:rPr>
          <w:lang w:val="en-IN"/>
        </w:rPr>
      </w:pPr>
      <w:r>
        <w:t xml:space="preserve">Literature review of our proposed system shows that there have been many explorations done to tackle the sign recognition in videos and images using several methods and algorithms. </w:t>
      </w:r>
      <w:r>
        <w:rPr>
          <w:lang w:val="en-IN"/>
        </w:rPr>
        <w:t xml:space="preserve">       </w:t>
      </w:r>
    </w:p>
    <w:p w14:paraId="528EF25D" w14:textId="77777777" w:rsidR="00822DDA" w:rsidRDefault="001E43DF" w:rsidP="00D77500">
      <w:pPr>
        <w:pStyle w:val="BodyText"/>
        <w:spacing w:before="5" w:line="360" w:lineRule="auto"/>
        <w:ind w:left="57" w:right="57" w:firstLine="720"/>
        <w:jc w:val="both"/>
      </w:pPr>
      <w:r>
        <w:t xml:space="preserve">Siming proposed a system having a dataset of 40 common words and 10,000 sign language images. To locate the hand regions in the video frame, Faster R-CNN with an embedded RPN module is used. It improves performance in terms of accuracy. Detection and template classification can be done at a higher speed as compared to single stage target detection algorithm such as YOLO.On the problem of RGB sign language image or video recognition in practical problems , the paper merges the hand locating network, 3D CNN feature extraction network and LSTM encoding and decoding to construct the algorithm for extraction. This paper has achieved a recognition of 99% in common vo- cabulary dataset. </w:t>
      </w:r>
    </w:p>
    <w:p w14:paraId="528EF25E" w14:textId="77777777" w:rsidR="00822DDA" w:rsidRDefault="001E43DF" w:rsidP="00D77500">
      <w:pPr>
        <w:pStyle w:val="BodyText"/>
        <w:spacing w:before="5" w:line="360" w:lineRule="auto"/>
        <w:ind w:left="57" w:right="57" w:firstLine="720"/>
        <w:jc w:val="both"/>
      </w:pPr>
      <w:r>
        <w:t xml:space="preserve">Let's approach the research done by Rekha. which made use of YCbCr skin model to detect and fragment the skin region of the hand gestures. Using Principal Curvature based Region Detector, the image features are extracted and classified with Multi class SVM, DTW and non-linear KNN. The experimental result obtained were 94.4%for static and 86.4% for dynamic. </w:t>
      </w:r>
    </w:p>
    <w:p w14:paraId="528EF25F" w14:textId="77777777" w:rsidR="00822DDA" w:rsidRDefault="001E43DF" w:rsidP="00D77500">
      <w:pPr>
        <w:pStyle w:val="BodyText"/>
        <w:spacing w:before="5" w:line="360" w:lineRule="auto"/>
        <w:ind w:left="57" w:right="57" w:firstLine="720"/>
        <w:jc w:val="both"/>
      </w:pPr>
      <w:r>
        <w:t xml:space="preserve">In </w:t>
      </w:r>
      <w:r>
        <w:rPr>
          <w:rFonts w:eastAsia="sans-serif"/>
          <w:color w:val="000000"/>
          <w:shd w:val="clear" w:color="auto" w:fill="FFFFFF"/>
        </w:rPr>
        <w:t>Pigou L</w:t>
      </w:r>
      <w:r>
        <w:t xml:space="preserve">, a low cost approach has been used for image processing. The capture of images was done with a green background so that during processing, the green colour can be easily subtracted from the RGB colourspace and the image gets converted to black and white. The prototype has correctly recognised 92% of the sign gestures. </w:t>
      </w:r>
    </w:p>
    <w:p w14:paraId="528EF260" w14:textId="77777777" w:rsidR="00822DDA" w:rsidRDefault="001E43DF" w:rsidP="00D77500">
      <w:pPr>
        <w:pStyle w:val="BodyText"/>
        <w:spacing w:before="5" w:line="360" w:lineRule="auto"/>
        <w:ind w:left="57" w:right="57" w:firstLine="720"/>
        <w:jc w:val="both"/>
      </w:pPr>
      <w:r>
        <w:t xml:space="preserve">The paper by M. Geetha and U. C. Manjusha[7], make use of 50 specimens of every alphabets and digits in a vision based recognition of Indian Sign Language characters and numerals using B-Spine approximations. The region of interest of the sign gesture is analysed and the boundary is removed . The boundary obtained is further transformed to a B-spline curve by using the MaximumCurvature Points(MCPs) as the Control points. The B-spline curve undergoes a series of smoothening process so fea- tures can be extracted. Support vector machine is used to classify the images and the accuracy is 90.00%. </w:t>
      </w:r>
    </w:p>
    <w:p w14:paraId="7F994E87" w14:textId="77777777" w:rsidR="008E7841" w:rsidRDefault="001E43DF" w:rsidP="00D77500">
      <w:pPr>
        <w:pStyle w:val="BodyText"/>
        <w:spacing w:before="5" w:line="360" w:lineRule="auto"/>
        <w:ind w:left="57" w:right="57" w:firstLine="720"/>
        <w:jc w:val="both"/>
        <w:rPr>
          <w:lang w:val="en-IN"/>
        </w:rPr>
      </w:pPr>
      <w:r>
        <w:t xml:space="preserve">A similar work was done by J Huang [10].He created his own dataset using Kinect and got a total a total of 25 vocabularies which are used in everyday lives. He then applied a 3D CNN in which all kernels are also in 3D. The input of his model consisted of 5 important channels which are colour-r, colour-b, colour-g, depth and body skeleton. He got an average accuracy of 94.2%. </w:t>
      </w:r>
      <w:r>
        <w:rPr>
          <w:lang w:val="en-IN"/>
        </w:rPr>
        <w:t xml:space="preserve">    </w:t>
      </w:r>
    </w:p>
    <w:p w14:paraId="5FFD30C0" w14:textId="77777777" w:rsidR="00822770" w:rsidRDefault="001E43DF" w:rsidP="00D77500">
      <w:pPr>
        <w:pStyle w:val="BodyText"/>
        <w:spacing w:before="5" w:line="360" w:lineRule="auto"/>
        <w:ind w:left="57" w:right="57" w:firstLine="720"/>
        <w:jc w:val="both"/>
      </w:pPr>
      <w:r>
        <w:rPr>
          <w:lang w:val="en-IN"/>
        </w:rPr>
        <w:t xml:space="preserve">    </w:t>
      </w:r>
      <w:r w:rsidR="008E7841">
        <w:t>The domain analysis that we have done for the project mainly involved understanding the neural networks</w:t>
      </w:r>
      <w:r w:rsidR="00822770">
        <w:t>.</w:t>
      </w:r>
      <w:r w:rsidR="008E7841">
        <w:t xml:space="preserve"> </w:t>
      </w:r>
    </w:p>
    <w:p w14:paraId="0CF70988" w14:textId="58D3533F" w:rsidR="00FE224C" w:rsidRPr="004043CE" w:rsidRDefault="00395430" w:rsidP="004043CE">
      <w:pPr>
        <w:pStyle w:val="BodyText"/>
        <w:spacing w:before="5" w:line="360" w:lineRule="auto"/>
        <w:ind w:right="57"/>
        <w:jc w:val="center"/>
        <w:rPr>
          <w:sz w:val="22"/>
          <w:szCs w:val="22"/>
        </w:rPr>
      </w:pPr>
      <w:r w:rsidRPr="008F018B">
        <w:rPr>
          <w:sz w:val="22"/>
          <w:szCs w:val="22"/>
        </w:rPr>
        <w:t>-</w:t>
      </w:r>
      <w:r w:rsidR="008F018B">
        <w:rPr>
          <w:sz w:val="22"/>
          <w:szCs w:val="22"/>
        </w:rPr>
        <w:t>6</w:t>
      </w:r>
      <w:r w:rsidRPr="008F018B">
        <w:rPr>
          <w:sz w:val="22"/>
          <w:szCs w:val="22"/>
        </w:rPr>
        <w:t>-</w:t>
      </w:r>
    </w:p>
    <w:tbl>
      <w:tblPr>
        <w:tblStyle w:val="TableGrid"/>
        <w:tblW w:w="14650" w:type="dxa"/>
        <w:tblInd w:w="-34" w:type="dxa"/>
        <w:tblLayout w:type="fixed"/>
        <w:tblLook w:val="04A0" w:firstRow="1" w:lastRow="0" w:firstColumn="1" w:lastColumn="0" w:noHBand="0" w:noVBand="1"/>
      </w:tblPr>
      <w:tblGrid>
        <w:gridCol w:w="851"/>
        <w:gridCol w:w="1843"/>
        <w:gridCol w:w="1134"/>
        <w:gridCol w:w="1134"/>
        <w:gridCol w:w="2410"/>
        <w:gridCol w:w="2551"/>
        <w:gridCol w:w="1707"/>
        <w:gridCol w:w="1510"/>
        <w:gridCol w:w="1510"/>
      </w:tblGrid>
      <w:tr w:rsidR="00C14A8A" w14:paraId="029C7038" w14:textId="4A4D6010" w:rsidTr="005A26C5">
        <w:trPr>
          <w:gridAfter w:val="3"/>
          <w:wAfter w:w="4727" w:type="dxa"/>
        </w:trPr>
        <w:tc>
          <w:tcPr>
            <w:tcW w:w="851" w:type="dxa"/>
          </w:tcPr>
          <w:p w14:paraId="310DD27C" w14:textId="11747C0F"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lastRenderedPageBreak/>
              <w:t>Year</w:t>
            </w:r>
          </w:p>
        </w:tc>
        <w:tc>
          <w:tcPr>
            <w:tcW w:w="1843" w:type="dxa"/>
          </w:tcPr>
          <w:p w14:paraId="7A50A208" w14:textId="5BC022BF"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Title</w:t>
            </w:r>
          </w:p>
        </w:tc>
        <w:tc>
          <w:tcPr>
            <w:tcW w:w="1134" w:type="dxa"/>
          </w:tcPr>
          <w:p w14:paraId="02650116" w14:textId="52D1B3ED"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Journel name</w:t>
            </w:r>
          </w:p>
        </w:tc>
        <w:tc>
          <w:tcPr>
            <w:tcW w:w="1134" w:type="dxa"/>
          </w:tcPr>
          <w:p w14:paraId="77E761B6" w14:textId="5FB20F97"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Author</w:t>
            </w:r>
          </w:p>
        </w:tc>
        <w:tc>
          <w:tcPr>
            <w:tcW w:w="2410" w:type="dxa"/>
          </w:tcPr>
          <w:p w14:paraId="74FFEDE2" w14:textId="1180B15F" w:rsidR="00CF3C90" w:rsidRPr="00000B94" w:rsidRDefault="00CF3C90"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Method</w:t>
            </w:r>
            <w:r w:rsidR="00597944" w:rsidRPr="00000B94">
              <w:rPr>
                <w:rFonts w:ascii="Times New Roman" w:hAnsi="Times New Roman" w:cs="Times New Roman"/>
                <w:b/>
                <w:bCs/>
                <w:sz w:val="24"/>
                <w:szCs w:val="24"/>
              </w:rPr>
              <w:t>ology used</w:t>
            </w:r>
          </w:p>
        </w:tc>
        <w:tc>
          <w:tcPr>
            <w:tcW w:w="2551" w:type="dxa"/>
          </w:tcPr>
          <w:p w14:paraId="156B177D" w14:textId="53EE34CE" w:rsidR="00CF3C90" w:rsidRPr="00000B94" w:rsidRDefault="00FE26CD" w:rsidP="00C34350">
            <w:pPr>
              <w:pStyle w:val="Normal2"/>
              <w:ind w:firstLine="0"/>
              <w:rPr>
                <w:rFonts w:ascii="Times New Roman" w:hAnsi="Times New Roman" w:cs="Times New Roman"/>
                <w:b/>
                <w:bCs/>
                <w:sz w:val="24"/>
                <w:szCs w:val="24"/>
              </w:rPr>
            </w:pPr>
            <w:r w:rsidRPr="00000B94">
              <w:rPr>
                <w:rFonts w:ascii="Times New Roman" w:hAnsi="Times New Roman" w:cs="Times New Roman"/>
                <w:b/>
                <w:bCs/>
                <w:sz w:val="24"/>
                <w:szCs w:val="24"/>
              </w:rPr>
              <w:t xml:space="preserve">Performance metrics </w:t>
            </w:r>
            <w:r w:rsidR="00B14C6B" w:rsidRPr="00000B94">
              <w:rPr>
                <w:rFonts w:ascii="Times New Roman" w:hAnsi="Times New Roman" w:cs="Times New Roman"/>
                <w:b/>
                <w:bCs/>
                <w:sz w:val="24"/>
                <w:szCs w:val="24"/>
              </w:rPr>
              <w:t>&amp; Accuracy</w:t>
            </w:r>
          </w:p>
        </w:tc>
      </w:tr>
      <w:tr w:rsidR="00C14A8A" w:rsidRPr="00C5319A" w14:paraId="668534DC" w14:textId="75262BC2" w:rsidTr="005A26C5">
        <w:trPr>
          <w:gridAfter w:val="3"/>
          <w:wAfter w:w="4727" w:type="dxa"/>
          <w:trHeight w:val="867"/>
        </w:trPr>
        <w:tc>
          <w:tcPr>
            <w:tcW w:w="851" w:type="dxa"/>
          </w:tcPr>
          <w:p w14:paraId="4689CA84" w14:textId="3DF552DD" w:rsidR="00CF3C90" w:rsidRPr="00C5319A" w:rsidRDefault="00D30261" w:rsidP="00C5319A">
            <w:r w:rsidRPr="00C5319A">
              <w:t>2022</w:t>
            </w:r>
          </w:p>
        </w:tc>
        <w:tc>
          <w:tcPr>
            <w:tcW w:w="1843" w:type="dxa"/>
          </w:tcPr>
          <w:p w14:paraId="2F2B104F" w14:textId="5F0D5DB7" w:rsidR="00CF3C90" w:rsidRPr="00C5319A" w:rsidRDefault="0087469A" w:rsidP="00000CF1">
            <w:r w:rsidRPr="00C5319A">
              <w:t>Dynamic hand gesture recognition of sign language using geometric features learning</w:t>
            </w:r>
          </w:p>
        </w:tc>
        <w:tc>
          <w:tcPr>
            <w:tcW w:w="1134" w:type="dxa"/>
          </w:tcPr>
          <w:p w14:paraId="221D75D3" w14:textId="5FB8CCA5" w:rsidR="00CF3C90" w:rsidRPr="00C5319A" w:rsidRDefault="00A46233" w:rsidP="00C5319A">
            <w:r w:rsidRPr="00C5319A">
              <w:t>IEEE</w:t>
            </w:r>
          </w:p>
        </w:tc>
        <w:tc>
          <w:tcPr>
            <w:tcW w:w="1134" w:type="dxa"/>
          </w:tcPr>
          <w:p w14:paraId="5F3DF24C" w14:textId="7C876C0D" w:rsidR="00CF3C90" w:rsidRPr="00C5319A" w:rsidRDefault="00B14C6B" w:rsidP="00C5319A">
            <w:r w:rsidRPr="00C5319A">
              <w:t>Joudaki &amp; Rehman</w:t>
            </w:r>
          </w:p>
        </w:tc>
        <w:tc>
          <w:tcPr>
            <w:tcW w:w="2410" w:type="dxa"/>
          </w:tcPr>
          <w:p w14:paraId="4DD23FEA" w14:textId="7DA32A56" w:rsidR="00CF3C90" w:rsidRPr="00C5319A" w:rsidRDefault="00A31403" w:rsidP="00C5319A">
            <w:r w:rsidRPr="00C5319A">
              <w:t>Neural network model</w:t>
            </w:r>
            <w:r w:rsidR="00F81618" w:rsidRPr="00C5319A">
              <w:t>, geometrical sign language recognition</w:t>
            </w:r>
            <w:r w:rsidR="006F6814" w:rsidRPr="00C5319A">
              <w:t>, Artificial Intelligence and Data Analytics.</w:t>
            </w:r>
          </w:p>
        </w:tc>
        <w:tc>
          <w:tcPr>
            <w:tcW w:w="2551" w:type="dxa"/>
          </w:tcPr>
          <w:p w14:paraId="5469A3D1" w14:textId="3FF62E7E" w:rsidR="00CF3C90" w:rsidRPr="00C5319A" w:rsidRDefault="00D82030" w:rsidP="00C5319A">
            <w:r w:rsidRPr="00C5319A">
              <w:t>Proposed framework is proficient for sign language recognition using dynamic hand gesture and produces an accuracy of up to 89.52%</w:t>
            </w:r>
            <w:r w:rsidR="00052C07" w:rsidRPr="00C5319A">
              <w:t>.</w:t>
            </w:r>
          </w:p>
        </w:tc>
      </w:tr>
      <w:tr w:rsidR="00C14A8A" w:rsidRPr="00C5319A" w14:paraId="32479698" w14:textId="23DE826C" w:rsidTr="005A26C5">
        <w:trPr>
          <w:gridAfter w:val="3"/>
          <w:wAfter w:w="4727" w:type="dxa"/>
        </w:trPr>
        <w:tc>
          <w:tcPr>
            <w:tcW w:w="851" w:type="dxa"/>
          </w:tcPr>
          <w:p w14:paraId="1F49C14D" w14:textId="3C3E298F" w:rsidR="00CF3C90" w:rsidRPr="00C5319A" w:rsidRDefault="00571D68" w:rsidP="00C5319A">
            <w:r w:rsidRPr="00C5319A">
              <w:t>2021</w:t>
            </w:r>
          </w:p>
        </w:tc>
        <w:tc>
          <w:tcPr>
            <w:tcW w:w="1843" w:type="dxa"/>
          </w:tcPr>
          <w:p w14:paraId="2D44B592" w14:textId="1A9995CA" w:rsidR="008127C4" w:rsidRPr="00C5319A" w:rsidRDefault="008127C4" w:rsidP="00C5319A">
            <w:r w:rsidRPr="00C5319A">
              <w:t>Evaluation of deep models and optimizers for Indian sign language recognition</w:t>
            </w:r>
          </w:p>
          <w:p w14:paraId="6B897798" w14:textId="77777777" w:rsidR="00CF3C90" w:rsidRPr="00C5319A" w:rsidRDefault="00CF3C90" w:rsidP="00C5319A"/>
        </w:tc>
        <w:tc>
          <w:tcPr>
            <w:tcW w:w="1134" w:type="dxa"/>
          </w:tcPr>
          <w:p w14:paraId="13BDED25" w14:textId="38F0C1F6" w:rsidR="00CF3C90" w:rsidRPr="00C5319A" w:rsidRDefault="007A651E" w:rsidP="00C5319A">
            <w:r w:rsidRPr="00C5319A">
              <w:t>IEEE</w:t>
            </w:r>
          </w:p>
        </w:tc>
        <w:tc>
          <w:tcPr>
            <w:tcW w:w="1134" w:type="dxa"/>
          </w:tcPr>
          <w:p w14:paraId="783F5FB5" w14:textId="5B605C0D" w:rsidR="00CF3C90" w:rsidRPr="00C5319A" w:rsidRDefault="00DC53AF" w:rsidP="00C5319A">
            <w:r w:rsidRPr="00C5319A">
              <w:t>Sharma &amp; Anand</w:t>
            </w:r>
          </w:p>
        </w:tc>
        <w:tc>
          <w:tcPr>
            <w:tcW w:w="2410" w:type="dxa"/>
          </w:tcPr>
          <w:p w14:paraId="40003CA7" w14:textId="5085F5CD" w:rsidR="00CF3C90" w:rsidRPr="00C5319A" w:rsidRDefault="005F1FE7" w:rsidP="00C5319A">
            <w:r w:rsidRPr="00C5319A">
              <w:t>G</w:t>
            </w:r>
            <w:r w:rsidR="0000113E" w:rsidRPr="00C5319A">
              <w:t>radient-based optimizers</w:t>
            </w:r>
            <w:r w:rsidR="002F445C" w:rsidRPr="00C5319A">
              <w:t>, ImageNet, like AlexNet, GoogleNet</w:t>
            </w:r>
            <w:r w:rsidRPr="00C5319A">
              <w:t xml:space="preserve"> and Gesture recognition</w:t>
            </w:r>
            <w:r w:rsidR="00F57153" w:rsidRPr="00C5319A">
              <w:t>.</w:t>
            </w:r>
          </w:p>
        </w:tc>
        <w:tc>
          <w:tcPr>
            <w:tcW w:w="2551" w:type="dxa"/>
          </w:tcPr>
          <w:p w14:paraId="2A3E1CB6" w14:textId="78E9E4A9" w:rsidR="00CF3C90" w:rsidRPr="00C5319A" w:rsidRDefault="00571D68" w:rsidP="00C5319A">
            <w:r w:rsidRPr="00C5319A">
              <w:t>A three-layered </w:t>
            </w:r>
            <w:hyperlink r:id="rId17" w:tooltip="Learn more about CNN model from ScienceDirect's AI-generated Topic Pages" w:history="1">
              <w:r w:rsidRPr="00C5319A">
                <w:rPr>
                  <w:rStyle w:val="Hyperlink"/>
                </w:rPr>
                <w:t>CNN model</w:t>
              </w:r>
            </w:hyperlink>
            <w:r w:rsidRPr="00C5319A">
              <w:t> is also proposed and trained from scratch, which attained the best recognition accuracy of 99.0% and 97.6% on numerals and alphabets of a public ISL dataset</w:t>
            </w:r>
            <w:r w:rsidR="00052C07" w:rsidRPr="00C5319A">
              <w:t>.</w:t>
            </w:r>
          </w:p>
        </w:tc>
      </w:tr>
      <w:tr w:rsidR="00363580" w:rsidRPr="00C5319A" w14:paraId="758150E3" w14:textId="77777777" w:rsidTr="005A26C5">
        <w:trPr>
          <w:gridAfter w:val="3"/>
          <w:wAfter w:w="4727" w:type="dxa"/>
        </w:trPr>
        <w:tc>
          <w:tcPr>
            <w:tcW w:w="851" w:type="dxa"/>
          </w:tcPr>
          <w:p w14:paraId="598522E3" w14:textId="150D15EE" w:rsidR="00363580" w:rsidRPr="00C5319A" w:rsidRDefault="00785662" w:rsidP="00C5319A">
            <w:r w:rsidRPr="00C5319A">
              <w:t>2021</w:t>
            </w:r>
          </w:p>
        </w:tc>
        <w:tc>
          <w:tcPr>
            <w:tcW w:w="1843" w:type="dxa"/>
          </w:tcPr>
          <w:p w14:paraId="1C9B74D0" w14:textId="77777777" w:rsidR="00785662" w:rsidRPr="00C5319A" w:rsidRDefault="00785662" w:rsidP="00C5319A">
            <w:r w:rsidRPr="00C5319A">
              <w:t>Deep learning-based sign language recognition system for static signs</w:t>
            </w:r>
          </w:p>
          <w:p w14:paraId="63984BC9" w14:textId="77777777" w:rsidR="00363580" w:rsidRPr="00C5319A" w:rsidRDefault="00363580" w:rsidP="00C5319A"/>
        </w:tc>
        <w:tc>
          <w:tcPr>
            <w:tcW w:w="1134" w:type="dxa"/>
          </w:tcPr>
          <w:p w14:paraId="64A03862" w14:textId="74B9AD18" w:rsidR="00363580" w:rsidRPr="00C5319A" w:rsidRDefault="007A651E" w:rsidP="00C5319A">
            <w:r w:rsidRPr="00C5319A">
              <w:t>IEEE</w:t>
            </w:r>
          </w:p>
        </w:tc>
        <w:tc>
          <w:tcPr>
            <w:tcW w:w="1134" w:type="dxa"/>
          </w:tcPr>
          <w:p w14:paraId="258D8C85" w14:textId="77777777" w:rsidR="00363580" w:rsidRPr="00C5319A" w:rsidRDefault="00363580" w:rsidP="00C5319A">
            <w:r w:rsidRPr="00C5319A">
              <w:t>Wadhawan &amp; Kumar</w:t>
            </w:r>
          </w:p>
          <w:p w14:paraId="719FE3B0" w14:textId="77777777" w:rsidR="00363580" w:rsidRPr="00C5319A" w:rsidRDefault="00363580" w:rsidP="00C5319A"/>
        </w:tc>
        <w:tc>
          <w:tcPr>
            <w:tcW w:w="2410" w:type="dxa"/>
          </w:tcPr>
          <w:p w14:paraId="1DEEB9D8" w14:textId="428A43D3" w:rsidR="00363580" w:rsidRPr="00C5319A" w:rsidRDefault="00EF399B" w:rsidP="00C5319A">
            <w:r w:rsidRPr="00C5319A">
              <w:t>Deep learning-based convolutional neural networks,</w:t>
            </w:r>
            <w:r w:rsidR="00B61C1E" w:rsidRPr="00C5319A">
              <w:t xml:space="preserve"> Pooling layer.</w:t>
            </w:r>
          </w:p>
        </w:tc>
        <w:tc>
          <w:tcPr>
            <w:tcW w:w="2551" w:type="dxa"/>
          </w:tcPr>
          <w:p w14:paraId="6A5C6450" w14:textId="2F44AE92" w:rsidR="00363580" w:rsidRPr="00C5319A" w:rsidRDefault="00933411" w:rsidP="00C5319A">
            <w:r w:rsidRPr="00C5319A">
              <w:t>The proposed approach has achieved the highest training accuracy of 99.72% and 99.90% on colored and grayscale images, respectively</w:t>
            </w:r>
            <w:r w:rsidR="00052C07" w:rsidRPr="00C5319A">
              <w:t>.</w:t>
            </w:r>
          </w:p>
        </w:tc>
      </w:tr>
      <w:tr w:rsidR="0060535C" w:rsidRPr="00C5319A" w14:paraId="3DDEC0C2" w14:textId="77777777" w:rsidTr="005A26C5">
        <w:trPr>
          <w:gridAfter w:val="3"/>
          <w:wAfter w:w="4727" w:type="dxa"/>
          <w:trHeight w:val="4101"/>
        </w:trPr>
        <w:tc>
          <w:tcPr>
            <w:tcW w:w="851" w:type="dxa"/>
          </w:tcPr>
          <w:p w14:paraId="7439EA00" w14:textId="72ED7D27" w:rsidR="0060535C" w:rsidRPr="00C5319A" w:rsidRDefault="00B61C1E" w:rsidP="00C5319A">
            <w:r w:rsidRPr="00C5319A">
              <w:t>2020</w:t>
            </w:r>
          </w:p>
        </w:tc>
        <w:tc>
          <w:tcPr>
            <w:tcW w:w="1843" w:type="dxa"/>
          </w:tcPr>
          <w:p w14:paraId="6CD30233" w14:textId="0B5A86F8" w:rsidR="0060535C" w:rsidRPr="00C5319A" w:rsidRDefault="00003AC5" w:rsidP="00C5319A">
            <w:r w:rsidRPr="00C5319A">
              <w:t>Deep Learning- Based subscribe Language Recognition System for Static Signs</w:t>
            </w:r>
          </w:p>
        </w:tc>
        <w:tc>
          <w:tcPr>
            <w:tcW w:w="1134" w:type="dxa"/>
          </w:tcPr>
          <w:p w14:paraId="760856A2" w14:textId="70EE36F3" w:rsidR="0060535C" w:rsidRPr="00C5319A" w:rsidRDefault="007A651E" w:rsidP="00C5319A">
            <w:r w:rsidRPr="00C5319A">
              <w:t>IEEE</w:t>
            </w:r>
          </w:p>
        </w:tc>
        <w:tc>
          <w:tcPr>
            <w:tcW w:w="1134" w:type="dxa"/>
          </w:tcPr>
          <w:p w14:paraId="2595A98C" w14:textId="77777777" w:rsidR="0060535C" w:rsidRPr="00C5319A" w:rsidRDefault="0060535C" w:rsidP="00C5319A">
            <w:r w:rsidRPr="00C5319A">
              <w:t>Kolivand, Joudaki S</w:t>
            </w:r>
          </w:p>
          <w:p w14:paraId="38F08BA6" w14:textId="77777777" w:rsidR="0060535C" w:rsidRPr="00C5319A" w:rsidRDefault="0060535C" w:rsidP="00C5319A"/>
        </w:tc>
        <w:tc>
          <w:tcPr>
            <w:tcW w:w="2410" w:type="dxa"/>
          </w:tcPr>
          <w:p w14:paraId="7F2A3073" w14:textId="0563BAFB" w:rsidR="0060535C" w:rsidRPr="00C5319A" w:rsidRDefault="00C44895" w:rsidP="00C5319A">
            <w:r w:rsidRPr="00C5319A">
              <w:t>Artificial Neural Network , Neural Computing and Applications</w:t>
            </w:r>
            <w:r w:rsidR="00496C10" w:rsidRPr="00C5319A">
              <w:t>, Deep learning-based convolutional neural networks.</w:t>
            </w:r>
          </w:p>
        </w:tc>
        <w:tc>
          <w:tcPr>
            <w:tcW w:w="2551" w:type="dxa"/>
          </w:tcPr>
          <w:p w14:paraId="1091A11E" w14:textId="4BE626D3" w:rsidR="0060535C" w:rsidRPr="00C5319A" w:rsidRDefault="00496C10" w:rsidP="00C5319A">
            <w:r w:rsidRPr="00C5319A">
              <w:t>ASLNN is proficient to hand posture recognition and provides accuracy up to 96.78%.</w:t>
            </w:r>
          </w:p>
        </w:tc>
      </w:tr>
      <w:tr w:rsidR="0060535C" w:rsidRPr="00C5319A" w14:paraId="1F788A10" w14:textId="0657FAE5" w:rsidTr="005A26C5">
        <w:trPr>
          <w:trHeight w:val="1634"/>
        </w:trPr>
        <w:tc>
          <w:tcPr>
            <w:tcW w:w="851" w:type="dxa"/>
          </w:tcPr>
          <w:p w14:paraId="26011633" w14:textId="1807DF9C" w:rsidR="0060535C" w:rsidRPr="00C5319A" w:rsidRDefault="00003AC5" w:rsidP="00C5319A">
            <w:r w:rsidRPr="00C5319A">
              <w:t>2022</w:t>
            </w:r>
          </w:p>
        </w:tc>
        <w:tc>
          <w:tcPr>
            <w:tcW w:w="1843" w:type="dxa"/>
          </w:tcPr>
          <w:p w14:paraId="12BD5781" w14:textId="6FE340F0" w:rsidR="0060535C" w:rsidRPr="00C5319A" w:rsidRDefault="00003AC5" w:rsidP="00C5319A">
            <w:r w:rsidRPr="00C5319A">
              <w:t>Multi-Model Ensemble Gesture Recognition Network for High- Accuracy Dynamic Hand Gesture Recognition</w:t>
            </w:r>
          </w:p>
        </w:tc>
        <w:tc>
          <w:tcPr>
            <w:tcW w:w="1134" w:type="dxa"/>
          </w:tcPr>
          <w:p w14:paraId="04D2B374" w14:textId="74C00ECB" w:rsidR="0060535C" w:rsidRPr="00C5319A" w:rsidRDefault="007A651E" w:rsidP="00C5319A">
            <w:r w:rsidRPr="00C5319A">
              <w:t>IEEE</w:t>
            </w:r>
          </w:p>
        </w:tc>
        <w:tc>
          <w:tcPr>
            <w:tcW w:w="1134" w:type="dxa"/>
          </w:tcPr>
          <w:p w14:paraId="223B1679" w14:textId="071C813B" w:rsidR="0060535C" w:rsidRPr="00C5319A" w:rsidRDefault="0060535C" w:rsidP="00C5319A">
            <w:r w:rsidRPr="00C5319A">
              <w:t>MohammedA, Lv J, IslamM &amp; Sang Y</w:t>
            </w:r>
          </w:p>
        </w:tc>
        <w:tc>
          <w:tcPr>
            <w:tcW w:w="2410" w:type="dxa"/>
          </w:tcPr>
          <w:p w14:paraId="4FD9F5AD" w14:textId="327EA24C" w:rsidR="0060535C" w:rsidRPr="00C5319A" w:rsidRDefault="00496C10" w:rsidP="00C5319A">
            <w:r w:rsidRPr="00C5319A">
              <w:t>Hand gesture and action recognition</w:t>
            </w:r>
            <w:r w:rsidR="00A831A3" w:rsidRPr="00C5319A">
              <w:t>, RNNs-based models, temporal convolutional network (TCN), and 3D convolutional neural networks</w:t>
            </w:r>
            <w:r w:rsidR="001865B6" w:rsidRPr="00C5319A">
              <w:t>.</w:t>
            </w:r>
          </w:p>
        </w:tc>
        <w:tc>
          <w:tcPr>
            <w:tcW w:w="2551" w:type="dxa"/>
          </w:tcPr>
          <w:p w14:paraId="77B2BFE4" w14:textId="306E671A" w:rsidR="0060535C" w:rsidRPr="00C5319A" w:rsidRDefault="007F272A" w:rsidP="00C5319A">
            <w:r w:rsidRPr="00C5319A">
              <w:t>Approach has achieved the highest training accuracy of 99.72% and 99.90%</w:t>
            </w:r>
            <w:r w:rsidR="00B260C2" w:rsidRPr="00C5319A">
              <w:t>.</w:t>
            </w:r>
          </w:p>
        </w:tc>
        <w:tc>
          <w:tcPr>
            <w:tcW w:w="1707" w:type="dxa"/>
          </w:tcPr>
          <w:p w14:paraId="7840C521" w14:textId="77777777" w:rsidR="0060535C" w:rsidRPr="00C5319A" w:rsidRDefault="0060535C" w:rsidP="00C5319A"/>
        </w:tc>
        <w:tc>
          <w:tcPr>
            <w:tcW w:w="1510" w:type="dxa"/>
          </w:tcPr>
          <w:p w14:paraId="67D78E0E" w14:textId="77777777" w:rsidR="0060535C" w:rsidRPr="00C5319A" w:rsidRDefault="0060535C" w:rsidP="00C5319A"/>
        </w:tc>
        <w:tc>
          <w:tcPr>
            <w:tcW w:w="1510" w:type="dxa"/>
          </w:tcPr>
          <w:p w14:paraId="53718DB8" w14:textId="77777777" w:rsidR="0060535C" w:rsidRPr="00C5319A" w:rsidRDefault="0060535C" w:rsidP="00C5319A"/>
        </w:tc>
      </w:tr>
      <w:tr w:rsidR="007B1D67" w:rsidRPr="00C5319A" w14:paraId="6C90F28F" w14:textId="77777777" w:rsidTr="005A26C5">
        <w:tc>
          <w:tcPr>
            <w:tcW w:w="851" w:type="dxa"/>
          </w:tcPr>
          <w:p w14:paraId="6D7A2AD3" w14:textId="176B5284" w:rsidR="007B1D67" w:rsidRPr="00C5319A" w:rsidRDefault="00003AC5" w:rsidP="00C5319A">
            <w:r w:rsidRPr="00C5319A">
              <w:t>2020</w:t>
            </w:r>
          </w:p>
        </w:tc>
        <w:tc>
          <w:tcPr>
            <w:tcW w:w="1843" w:type="dxa"/>
          </w:tcPr>
          <w:p w14:paraId="02C9C4FC" w14:textId="0FBF8BA9" w:rsidR="007B1D67" w:rsidRPr="00C5319A" w:rsidRDefault="00D235DF" w:rsidP="00C5319A">
            <w:r w:rsidRPr="00C5319A">
              <w:t>A robust sign language and hand gesture recognition system using convolution neural networks</w:t>
            </w:r>
          </w:p>
        </w:tc>
        <w:tc>
          <w:tcPr>
            <w:tcW w:w="1134" w:type="dxa"/>
          </w:tcPr>
          <w:p w14:paraId="1196B36B" w14:textId="76DE2FC0" w:rsidR="007B1D67" w:rsidRPr="00C5319A" w:rsidRDefault="007A651E" w:rsidP="00C5319A">
            <w:r w:rsidRPr="00C5319A">
              <w:t>IEEE</w:t>
            </w:r>
          </w:p>
        </w:tc>
        <w:tc>
          <w:tcPr>
            <w:tcW w:w="1134" w:type="dxa"/>
          </w:tcPr>
          <w:p w14:paraId="5D6DC85E" w14:textId="0FB65BFA" w:rsidR="007B1D67" w:rsidRPr="00C5319A" w:rsidRDefault="007B1D67" w:rsidP="00C5319A">
            <w:r w:rsidRPr="00C5319A">
              <w:t>A Varaprasadh, NSV Krishna Reddy, D Krishna Vamsi</w:t>
            </w:r>
          </w:p>
        </w:tc>
        <w:tc>
          <w:tcPr>
            <w:tcW w:w="2410" w:type="dxa"/>
          </w:tcPr>
          <w:p w14:paraId="57ACAD57" w14:textId="14E124A9" w:rsidR="007B1D67" w:rsidRPr="00C5319A" w:rsidRDefault="00E52EEF" w:rsidP="00C5319A">
            <w:r w:rsidRPr="00C5319A">
              <w:t>Sign LanguageRecognition, Convolution Neural Network, Image Processing, Edge Detection, Hand Gesture Recogniton.</w:t>
            </w:r>
          </w:p>
        </w:tc>
        <w:tc>
          <w:tcPr>
            <w:tcW w:w="2551" w:type="dxa"/>
          </w:tcPr>
          <w:p w14:paraId="1682D1BA" w14:textId="3A96338E" w:rsidR="007B1D67" w:rsidRPr="00C5319A" w:rsidRDefault="00872489" w:rsidP="00C5319A">
            <w:r w:rsidRPr="00C5319A">
              <w:t>The system produces 88% accuracy</w:t>
            </w:r>
            <w:r w:rsidR="00052C07" w:rsidRPr="00C5319A">
              <w:t>.</w:t>
            </w:r>
          </w:p>
        </w:tc>
        <w:tc>
          <w:tcPr>
            <w:tcW w:w="1707" w:type="dxa"/>
          </w:tcPr>
          <w:p w14:paraId="33B48E5C" w14:textId="77777777" w:rsidR="007B1D67" w:rsidRPr="00C5319A" w:rsidRDefault="007B1D67" w:rsidP="00C5319A"/>
        </w:tc>
        <w:tc>
          <w:tcPr>
            <w:tcW w:w="1510" w:type="dxa"/>
          </w:tcPr>
          <w:p w14:paraId="30C62555" w14:textId="77777777" w:rsidR="007B1D67" w:rsidRPr="00C5319A" w:rsidRDefault="007B1D67" w:rsidP="00C5319A"/>
        </w:tc>
        <w:tc>
          <w:tcPr>
            <w:tcW w:w="1510" w:type="dxa"/>
          </w:tcPr>
          <w:p w14:paraId="3C92F36A" w14:textId="77777777" w:rsidR="007B1D67" w:rsidRPr="00C5319A" w:rsidRDefault="007B1D67" w:rsidP="00C5319A"/>
        </w:tc>
      </w:tr>
    </w:tbl>
    <w:p w14:paraId="49652F09" w14:textId="25A38376" w:rsidR="00995379" w:rsidRPr="00C5319A" w:rsidRDefault="001B3974" w:rsidP="00C5319A">
      <w:r w:rsidRPr="00C5319A">
        <w:br w:type="page"/>
      </w:r>
    </w:p>
    <w:p w14:paraId="44D9DA34" w14:textId="56ECEEA0" w:rsidR="00822770" w:rsidRDefault="008E7841" w:rsidP="00C22CF6">
      <w:pPr>
        <w:pStyle w:val="BodyText"/>
        <w:spacing w:before="5" w:line="360" w:lineRule="auto"/>
        <w:ind w:right="57"/>
        <w:jc w:val="both"/>
      </w:pPr>
      <w:r w:rsidRPr="00822770">
        <w:rPr>
          <w:b/>
          <w:bCs/>
        </w:rPr>
        <w:lastRenderedPageBreak/>
        <w:t>TensorFlow:</w:t>
      </w:r>
      <w:r>
        <w:t xml:space="preserve"> </w:t>
      </w:r>
    </w:p>
    <w:p w14:paraId="734798D8" w14:textId="77777777" w:rsidR="00F14642" w:rsidRDefault="008E7841" w:rsidP="00D77500">
      <w:pPr>
        <w:pStyle w:val="BodyText"/>
        <w:spacing w:before="5" w:line="360" w:lineRule="auto"/>
        <w:ind w:left="57" w:right="57" w:firstLine="720"/>
        <w:jc w:val="both"/>
      </w:pPr>
      <w: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7A8312FE" w14:textId="77777777" w:rsidR="00F14642" w:rsidRDefault="008E7841" w:rsidP="00D77500">
      <w:pPr>
        <w:pStyle w:val="BodyText"/>
        <w:spacing w:before="5" w:line="360" w:lineRule="auto"/>
        <w:ind w:left="57" w:right="57"/>
        <w:jc w:val="both"/>
      </w:pPr>
      <w:r>
        <w:t xml:space="preserve">Features: TensorFlow provides stable Python (for version 3.7 across all platforms) and C APIs; and without API backwards compatibility guarantee: C++, Go, Java, JavaScript and Swift (early release). Third-party packages are available for C#, Haskell Julia, MATLAB,R, Scala, Rust, OCaml, and Crystal."New language support should be built on top of the C API. However, not all functionality is available in C yet." Some more functionality is provided by the Python API. </w:t>
      </w:r>
    </w:p>
    <w:p w14:paraId="7BF5F4B3" w14:textId="77777777" w:rsidR="008051B1" w:rsidRDefault="008E7841" w:rsidP="00D77500">
      <w:pPr>
        <w:pStyle w:val="BodyText"/>
        <w:spacing w:before="5" w:line="360" w:lineRule="auto"/>
        <w:ind w:left="57" w:right="57"/>
        <w:jc w:val="both"/>
        <w:rPr>
          <w:lang w:val="en-IN"/>
        </w:rPr>
      </w:pPr>
      <w:r>
        <w:t>Application: Among the applications for which TensorFlow is the foundation, are automated image-captioning software, suchas DeepDream</w:t>
      </w:r>
      <w:r w:rsidR="008051B1">
        <w:rPr>
          <w:lang w:val="en-IN"/>
        </w:rPr>
        <w:t>.</w:t>
      </w:r>
    </w:p>
    <w:p w14:paraId="24E27C9C" w14:textId="77777777" w:rsidR="008051B1" w:rsidRPr="008051B1" w:rsidRDefault="008051B1" w:rsidP="00D77500">
      <w:pPr>
        <w:pStyle w:val="BodyText"/>
        <w:spacing w:before="5" w:line="360" w:lineRule="auto"/>
        <w:ind w:left="57" w:right="57"/>
        <w:jc w:val="both"/>
        <w:rPr>
          <w:b/>
          <w:bCs/>
        </w:rPr>
      </w:pPr>
      <w:r w:rsidRPr="008051B1">
        <w:rPr>
          <w:b/>
          <w:bCs/>
        </w:rPr>
        <w:t xml:space="preserve">Opencv: </w:t>
      </w:r>
    </w:p>
    <w:p w14:paraId="09F46EF5" w14:textId="77777777" w:rsidR="003901F6" w:rsidRDefault="008051B1" w:rsidP="00D77500">
      <w:pPr>
        <w:pStyle w:val="BodyText"/>
        <w:spacing w:before="5" w:line="360" w:lineRule="auto"/>
        <w:ind w:left="57" w:right="57"/>
        <w:jc w:val="both"/>
      </w:pPr>
      <w:r>
        <w:t xml:space="preserve">OpenCV (Open Source Computer Vision Library) is a library of programming functions mainly aimed at real-time computer vision.[1] Originally developed by Intel, it was later supported by Willow Garage then Itseez (which was later acquired by Intel[2]). The library is cross-platform and free for use under the open-source BSD license. </w:t>
      </w:r>
    </w:p>
    <w:p w14:paraId="2993247F" w14:textId="77777777" w:rsidR="003901F6" w:rsidRDefault="008051B1" w:rsidP="00D77500">
      <w:pPr>
        <w:pStyle w:val="BodyText"/>
        <w:spacing w:before="5" w:line="360" w:lineRule="auto"/>
        <w:ind w:left="57" w:right="57"/>
        <w:jc w:val="both"/>
        <w:rPr>
          <w:lang w:val="en-IN"/>
        </w:rPr>
      </w:pPr>
      <w:r>
        <w:t xml:space="preserve">OpenCV's application areas include: </w:t>
      </w:r>
      <w:r w:rsidR="001E43DF">
        <w:rPr>
          <w:lang w:val="en-IN"/>
        </w:rPr>
        <w:t xml:space="preserve">   </w:t>
      </w:r>
    </w:p>
    <w:p w14:paraId="304B975E" w14:textId="77777777" w:rsidR="005B523E" w:rsidRDefault="005B523E" w:rsidP="00D77500">
      <w:pPr>
        <w:pStyle w:val="BodyText"/>
        <w:spacing w:before="5" w:line="360" w:lineRule="auto"/>
        <w:ind w:left="57" w:right="57"/>
        <w:jc w:val="both"/>
      </w:pPr>
      <w:r>
        <w:sym w:font="Symbol" w:char="F0B7"/>
      </w:r>
      <w:r>
        <w:t xml:space="preserve"> 2D and 3D feature toolkits </w:t>
      </w:r>
    </w:p>
    <w:p w14:paraId="54F6ECD7" w14:textId="77777777" w:rsidR="005B523E" w:rsidRDefault="005B523E" w:rsidP="00D77500">
      <w:pPr>
        <w:pStyle w:val="BodyText"/>
        <w:spacing w:before="5" w:line="360" w:lineRule="auto"/>
        <w:ind w:left="57" w:right="57"/>
        <w:jc w:val="both"/>
      </w:pPr>
      <w:r>
        <w:sym w:font="Symbol" w:char="F0B7"/>
      </w:r>
      <w:r>
        <w:t xml:space="preserve"> Egomotion estimation </w:t>
      </w:r>
    </w:p>
    <w:p w14:paraId="4502E29D" w14:textId="77777777" w:rsidR="005B523E" w:rsidRDefault="005B523E" w:rsidP="00D77500">
      <w:pPr>
        <w:pStyle w:val="BodyText"/>
        <w:spacing w:before="5" w:line="360" w:lineRule="auto"/>
        <w:ind w:left="57" w:right="57"/>
        <w:jc w:val="both"/>
      </w:pPr>
      <w:r>
        <w:sym w:font="Symbol" w:char="F0B7"/>
      </w:r>
      <w:r>
        <w:t xml:space="preserve"> Facial recognition system </w:t>
      </w:r>
    </w:p>
    <w:p w14:paraId="4E6ED644" w14:textId="77777777" w:rsidR="005B523E" w:rsidRDefault="005B523E" w:rsidP="00D77500">
      <w:pPr>
        <w:pStyle w:val="BodyText"/>
        <w:spacing w:before="5" w:line="360" w:lineRule="auto"/>
        <w:ind w:left="57" w:right="57"/>
        <w:jc w:val="both"/>
      </w:pPr>
      <w:r>
        <w:sym w:font="Symbol" w:char="F0B7"/>
      </w:r>
      <w:r>
        <w:t xml:space="preserve"> Gesture recognition </w:t>
      </w:r>
    </w:p>
    <w:p w14:paraId="736D323B" w14:textId="77777777" w:rsidR="005B523E" w:rsidRDefault="005B523E" w:rsidP="00D77500">
      <w:pPr>
        <w:pStyle w:val="BodyText"/>
        <w:spacing w:before="5" w:line="360" w:lineRule="auto"/>
        <w:ind w:left="57" w:right="57"/>
        <w:jc w:val="both"/>
      </w:pPr>
      <w:r>
        <w:sym w:font="Symbol" w:char="F0B7"/>
      </w:r>
      <w:r>
        <w:t xml:space="preserve"> Human–computer interaction (HCI) </w:t>
      </w:r>
    </w:p>
    <w:p w14:paraId="3B686A30" w14:textId="77777777" w:rsidR="005B523E" w:rsidRDefault="005B523E" w:rsidP="00D77500">
      <w:pPr>
        <w:pStyle w:val="BodyText"/>
        <w:spacing w:before="5" w:line="360" w:lineRule="auto"/>
        <w:ind w:left="57" w:right="57"/>
        <w:jc w:val="both"/>
      </w:pPr>
      <w:r>
        <w:sym w:font="Symbol" w:char="F0B7"/>
      </w:r>
      <w:r>
        <w:t xml:space="preserve"> Mobile robotics </w:t>
      </w:r>
    </w:p>
    <w:p w14:paraId="3C2A8F5F" w14:textId="77777777" w:rsidR="005B523E" w:rsidRDefault="005B523E" w:rsidP="00D77500">
      <w:pPr>
        <w:pStyle w:val="BodyText"/>
        <w:spacing w:before="5" w:line="360" w:lineRule="auto"/>
        <w:ind w:left="57" w:right="57"/>
        <w:jc w:val="both"/>
      </w:pPr>
      <w:r>
        <w:sym w:font="Symbol" w:char="F0B7"/>
      </w:r>
      <w:r>
        <w:t xml:space="preserve"> Motion understanding </w:t>
      </w:r>
    </w:p>
    <w:p w14:paraId="51B44491" w14:textId="77777777" w:rsidR="005B523E" w:rsidRDefault="005B523E" w:rsidP="00D77500">
      <w:pPr>
        <w:pStyle w:val="BodyText"/>
        <w:spacing w:before="5" w:line="360" w:lineRule="auto"/>
        <w:ind w:left="57" w:right="57"/>
        <w:jc w:val="both"/>
      </w:pPr>
      <w:r>
        <w:sym w:font="Symbol" w:char="F0B7"/>
      </w:r>
      <w:r>
        <w:t xml:space="preserve"> Object identification </w:t>
      </w:r>
    </w:p>
    <w:p w14:paraId="2120004B" w14:textId="77777777" w:rsidR="007B404A" w:rsidRDefault="005B523E" w:rsidP="00D77500">
      <w:pPr>
        <w:pStyle w:val="BodyText"/>
        <w:spacing w:before="5" w:line="360" w:lineRule="auto"/>
        <w:ind w:left="57" w:right="57"/>
        <w:jc w:val="both"/>
      </w:pPr>
      <w:r>
        <w:sym w:font="Symbol" w:char="F0B7"/>
      </w:r>
      <w:r>
        <w:t xml:space="preserve"> Segmentation and recognition </w:t>
      </w:r>
    </w:p>
    <w:p w14:paraId="1917EFDF" w14:textId="23196AB9" w:rsidR="002F7FE8" w:rsidRDefault="005B523E" w:rsidP="00D77500">
      <w:pPr>
        <w:pStyle w:val="BodyText"/>
        <w:spacing w:before="5" w:line="360" w:lineRule="auto"/>
        <w:ind w:left="57" w:right="57"/>
        <w:jc w:val="both"/>
      </w:pPr>
      <w:r>
        <w:t xml:space="preserve">Stereopsis stereo vision: depth perception from 2 cameras </w:t>
      </w:r>
    </w:p>
    <w:p w14:paraId="031C3F63" w14:textId="77777777" w:rsidR="002F7FE8" w:rsidRDefault="005B523E" w:rsidP="00D77500">
      <w:pPr>
        <w:pStyle w:val="BodyText"/>
        <w:spacing w:before="5" w:line="360" w:lineRule="auto"/>
        <w:ind w:left="57" w:right="57"/>
        <w:jc w:val="both"/>
      </w:pPr>
      <w:r>
        <w:sym w:font="Symbol" w:char="F0B7"/>
      </w:r>
      <w:r>
        <w:t xml:space="preserve"> Structure from motion (SFM). </w:t>
      </w:r>
    </w:p>
    <w:p w14:paraId="5966C2BB" w14:textId="77777777" w:rsidR="002F7FE8" w:rsidRDefault="005B523E" w:rsidP="00D77500">
      <w:pPr>
        <w:pStyle w:val="BodyText"/>
        <w:spacing w:before="5" w:line="360" w:lineRule="auto"/>
        <w:ind w:left="57" w:right="57"/>
        <w:jc w:val="both"/>
      </w:pPr>
      <w:r>
        <w:sym w:font="Symbol" w:char="F0B7"/>
      </w:r>
      <w:r>
        <w:t xml:space="preserve"> Motion tracking </w:t>
      </w:r>
    </w:p>
    <w:p w14:paraId="1635A576" w14:textId="77777777" w:rsidR="007B404A" w:rsidRDefault="005B523E" w:rsidP="00D77500">
      <w:pPr>
        <w:pStyle w:val="BodyText"/>
        <w:spacing w:before="5" w:line="360" w:lineRule="auto"/>
        <w:ind w:left="57" w:right="57"/>
        <w:jc w:val="both"/>
      </w:pPr>
      <w:r>
        <w:sym w:font="Symbol" w:char="F0B7"/>
      </w:r>
      <w:r>
        <w:t xml:space="preserve"> Augmented reality </w:t>
      </w:r>
    </w:p>
    <w:p w14:paraId="570012DC" w14:textId="19A97D39" w:rsidR="002F7FE8" w:rsidRDefault="005B523E" w:rsidP="00D77500">
      <w:pPr>
        <w:pStyle w:val="BodyText"/>
        <w:spacing w:before="5" w:line="360" w:lineRule="auto"/>
        <w:ind w:left="57" w:right="57"/>
        <w:jc w:val="both"/>
      </w:pPr>
      <w:r>
        <w:t xml:space="preserve">To support some of the above areas, OpenCV includes a statistical machine learning library that contains: </w:t>
      </w:r>
    </w:p>
    <w:p w14:paraId="13580C11" w14:textId="77777777" w:rsidR="002F7FE8" w:rsidRDefault="005B523E" w:rsidP="00D77500">
      <w:pPr>
        <w:pStyle w:val="BodyText"/>
        <w:spacing w:before="5" w:line="360" w:lineRule="auto"/>
        <w:ind w:left="57" w:right="57"/>
        <w:jc w:val="both"/>
      </w:pPr>
      <w:r>
        <w:sym w:font="Symbol" w:char="F0B7"/>
      </w:r>
      <w:r>
        <w:t xml:space="preserve"> Boosting </w:t>
      </w:r>
    </w:p>
    <w:p w14:paraId="724FD144" w14:textId="7B4B3F5F" w:rsidR="008F018B" w:rsidRPr="008F018B" w:rsidRDefault="008F018B" w:rsidP="008F018B">
      <w:pPr>
        <w:pStyle w:val="BodyText"/>
        <w:spacing w:before="5" w:line="360" w:lineRule="auto"/>
        <w:ind w:left="57" w:right="57"/>
        <w:jc w:val="center"/>
        <w:rPr>
          <w:sz w:val="22"/>
          <w:szCs w:val="22"/>
        </w:rPr>
      </w:pPr>
      <w:r w:rsidRPr="008F018B">
        <w:rPr>
          <w:sz w:val="22"/>
          <w:szCs w:val="22"/>
        </w:rPr>
        <w:t>-</w:t>
      </w:r>
      <w:r>
        <w:rPr>
          <w:sz w:val="22"/>
          <w:szCs w:val="22"/>
        </w:rPr>
        <w:t xml:space="preserve"> 7 </w:t>
      </w:r>
      <w:r w:rsidRPr="008F018B">
        <w:rPr>
          <w:sz w:val="22"/>
          <w:szCs w:val="22"/>
        </w:rPr>
        <w:t>-</w:t>
      </w:r>
    </w:p>
    <w:p w14:paraId="3D9492C5" w14:textId="142C898E" w:rsidR="00995379" w:rsidRDefault="005B523E" w:rsidP="008F018B">
      <w:pPr>
        <w:pStyle w:val="BodyText"/>
        <w:spacing w:before="5" w:line="360" w:lineRule="auto"/>
        <w:ind w:left="57" w:right="57"/>
        <w:jc w:val="both"/>
      </w:pPr>
      <w:r>
        <w:lastRenderedPageBreak/>
        <w:sym w:font="Symbol" w:char="F0B7"/>
      </w:r>
      <w:r>
        <w:t xml:space="preserve"> Decision tree learning </w:t>
      </w:r>
    </w:p>
    <w:p w14:paraId="13894ACE" w14:textId="77777777" w:rsidR="002F7FE8" w:rsidRDefault="005B523E" w:rsidP="00D77500">
      <w:pPr>
        <w:pStyle w:val="BodyText"/>
        <w:spacing w:before="5" w:line="360" w:lineRule="auto"/>
        <w:ind w:left="57" w:right="57"/>
        <w:jc w:val="both"/>
      </w:pPr>
      <w:r>
        <w:sym w:font="Symbol" w:char="F0B7"/>
      </w:r>
      <w:r>
        <w:t xml:space="preserve"> Gradient boosting trees </w:t>
      </w:r>
    </w:p>
    <w:p w14:paraId="5B872167" w14:textId="77777777" w:rsidR="002F7FE8" w:rsidRDefault="005B523E" w:rsidP="00D77500">
      <w:pPr>
        <w:pStyle w:val="BodyText"/>
        <w:spacing w:before="5" w:line="360" w:lineRule="auto"/>
        <w:ind w:left="57" w:right="57"/>
        <w:jc w:val="both"/>
      </w:pPr>
      <w:r>
        <w:sym w:font="Symbol" w:char="F0B7"/>
      </w:r>
      <w:r>
        <w:t xml:space="preserve"> Expectation-maximization algorithm </w:t>
      </w:r>
    </w:p>
    <w:p w14:paraId="6A12FC55" w14:textId="77777777" w:rsidR="002F7FE8" w:rsidRDefault="005B523E" w:rsidP="00D77500">
      <w:pPr>
        <w:pStyle w:val="BodyText"/>
        <w:spacing w:before="5" w:line="360" w:lineRule="auto"/>
        <w:ind w:left="57" w:right="57"/>
        <w:jc w:val="both"/>
      </w:pPr>
      <w:r>
        <w:sym w:font="Symbol" w:char="F0B7"/>
      </w:r>
      <w:r>
        <w:t xml:space="preserve"> k-nearest neighbor algorithm </w:t>
      </w:r>
    </w:p>
    <w:p w14:paraId="12946889" w14:textId="77777777" w:rsidR="002F7FE8" w:rsidRDefault="005B523E" w:rsidP="00D77500">
      <w:pPr>
        <w:pStyle w:val="BodyText"/>
        <w:spacing w:before="5" w:line="360" w:lineRule="auto"/>
        <w:ind w:left="57" w:right="57"/>
        <w:jc w:val="both"/>
      </w:pPr>
      <w:r>
        <w:sym w:font="Symbol" w:char="F0B7"/>
      </w:r>
      <w:r>
        <w:t xml:space="preserve"> Naive Bayes classifier </w:t>
      </w:r>
    </w:p>
    <w:p w14:paraId="22A5EBAB" w14:textId="77777777" w:rsidR="002F7FE8" w:rsidRDefault="005B523E" w:rsidP="00D77500">
      <w:pPr>
        <w:pStyle w:val="BodyText"/>
        <w:spacing w:before="5" w:line="360" w:lineRule="auto"/>
        <w:ind w:left="57" w:right="57"/>
        <w:jc w:val="both"/>
      </w:pPr>
      <w:r>
        <w:sym w:font="Symbol" w:char="F0B7"/>
      </w:r>
      <w:r>
        <w:t xml:space="preserve"> Artificial neural networks </w:t>
      </w:r>
    </w:p>
    <w:p w14:paraId="304EA772" w14:textId="77777777" w:rsidR="002F7FE8" w:rsidRDefault="005B523E" w:rsidP="00D77500">
      <w:pPr>
        <w:pStyle w:val="BodyText"/>
        <w:spacing w:before="5" w:line="360" w:lineRule="auto"/>
        <w:ind w:left="57" w:right="57"/>
        <w:jc w:val="both"/>
      </w:pPr>
      <w:r>
        <w:sym w:font="Symbol" w:char="F0B7"/>
      </w:r>
      <w:r>
        <w:t xml:space="preserve"> Random forest </w:t>
      </w:r>
    </w:p>
    <w:p w14:paraId="7B85A36D" w14:textId="77777777" w:rsidR="002F7FE8" w:rsidRDefault="005B523E" w:rsidP="00D77500">
      <w:pPr>
        <w:pStyle w:val="BodyText"/>
        <w:spacing w:before="5" w:line="360" w:lineRule="auto"/>
        <w:ind w:left="57" w:right="57"/>
        <w:jc w:val="both"/>
      </w:pPr>
      <w:r>
        <w:sym w:font="Symbol" w:char="F0B7"/>
      </w:r>
      <w:r>
        <w:t xml:space="preserve"> Support vector machine (SVM) </w:t>
      </w:r>
    </w:p>
    <w:p w14:paraId="25525B95" w14:textId="77777777" w:rsidR="007B404A" w:rsidRDefault="005B523E" w:rsidP="00D77500">
      <w:pPr>
        <w:pStyle w:val="BodyText"/>
        <w:spacing w:before="5" w:line="360" w:lineRule="auto"/>
        <w:ind w:left="57" w:right="57"/>
        <w:jc w:val="both"/>
      </w:pPr>
      <w:r>
        <w:sym w:font="Symbol" w:char="F0B7"/>
      </w:r>
      <w:r>
        <w:t xml:space="preserve"> Deep neural networks (DNN) </w:t>
      </w:r>
    </w:p>
    <w:p w14:paraId="551A9250" w14:textId="77777777" w:rsidR="00CC1817" w:rsidRDefault="005B523E" w:rsidP="00D77500">
      <w:pPr>
        <w:pStyle w:val="BodyText"/>
        <w:spacing w:before="5" w:line="360" w:lineRule="auto"/>
        <w:ind w:left="57" w:right="57"/>
        <w:jc w:val="both"/>
        <w:rPr>
          <w:lang w:val="en-IN"/>
        </w:rPr>
      </w:pPr>
      <w:r>
        <w:t xml:space="preserve">AForge.NET, a computer vision library for the Common Language Runtime (.NET Framework and Mono). </w:t>
      </w:r>
      <w:r w:rsidR="001E43DF">
        <w:rPr>
          <w:lang w:val="en-IN"/>
        </w:rPr>
        <w:t xml:space="preserve">    </w:t>
      </w:r>
    </w:p>
    <w:p w14:paraId="548C177D" w14:textId="77777777" w:rsidR="00CC1817" w:rsidRDefault="00CC1817" w:rsidP="00D77500">
      <w:pPr>
        <w:pStyle w:val="BodyText"/>
        <w:spacing w:before="5" w:line="360" w:lineRule="auto"/>
        <w:ind w:left="57" w:right="57"/>
        <w:jc w:val="both"/>
      </w:pPr>
      <w:r>
        <w:t xml:space="preserve">ROS (Robot Operating System). OpenCV is used as the primary vision package in ROS. </w:t>
      </w:r>
    </w:p>
    <w:p w14:paraId="46FA5B6C" w14:textId="77777777" w:rsidR="00326062" w:rsidRDefault="00CC1817" w:rsidP="00D77500">
      <w:pPr>
        <w:pStyle w:val="BodyText"/>
        <w:spacing w:before="5" w:line="360" w:lineRule="auto"/>
        <w:ind w:left="57" w:right="57"/>
        <w:jc w:val="both"/>
      </w:pPr>
      <w:r>
        <w:t xml:space="preserve">VXL, an alternative library written in C++. </w:t>
      </w:r>
    </w:p>
    <w:p w14:paraId="36DDD7A8" w14:textId="77777777" w:rsidR="00326062" w:rsidRDefault="00CC1817" w:rsidP="00D77500">
      <w:pPr>
        <w:pStyle w:val="BodyText"/>
        <w:spacing w:before="5" w:line="360" w:lineRule="auto"/>
        <w:ind w:left="57" w:right="57"/>
        <w:jc w:val="both"/>
      </w:pPr>
      <w:r>
        <w:t xml:space="preserve">Integrating Vision Toolkit (IVT), a fast and easy-to-use C++ library with an optional interface to OpenCV. </w:t>
      </w:r>
    </w:p>
    <w:p w14:paraId="5EE87AEB" w14:textId="77777777" w:rsidR="00326062" w:rsidRDefault="00CC1817" w:rsidP="00D77500">
      <w:pPr>
        <w:pStyle w:val="BodyText"/>
        <w:spacing w:before="5" w:line="360" w:lineRule="auto"/>
        <w:ind w:left="57" w:right="57"/>
        <w:jc w:val="both"/>
      </w:pPr>
      <w:r>
        <w:t xml:space="preserve">CVIPtools, a complete GUI-based computer-vision and image-processing software environment, with C function libraries, a COM-based DLL, along with two utility programs for algorithm development and batch processing. </w:t>
      </w:r>
    </w:p>
    <w:p w14:paraId="4E1A78B7" w14:textId="77777777" w:rsidR="00326062" w:rsidRDefault="00CC1817" w:rsidP="00D77500">
      <w:pPr>
        <w:pStyle w:val="BodyText"/>
        <w:spacing w:before="5" w:line="360" w:lineRule="auto"/>
        <w:ind w:left="57" w:right="57"/>
        <w:jc w:val="both"/>
      </w:pPr>
      <w:r>
        <w:t xml:space="preserve">OpenNN, an open-source neural networks library written in C++. </w:t>
      </w:r>
    </w:p>
    <w:p w14:paraId="592B39B3" w14:textId="77777777" w:rsidR="00326062" w:rsidRDefault="00CC1817" w:rsidP="00D77500">
      <w:pPr>
        <w:pStyle w:val="BodyText"/>
        <w:spacing w:before="5" w:line="360" w:lineRule="auto"/>
        <w:ind w:left="57" w:right="57"/>
        <w:jc w:val="both"/>
      </w:pPr>
      <w:r>
        <w:t xml:space="preserve">List of free and open source software packages </w:t>
      </w:r>
    </w:p>
    <w:p w14:paraId="52436F5E" w14:textId="77777777" w:rsidR="00326062" w:rsidRDefault="00CC1817" w:rsidP="00D77500">
      <w:pPr>
        <w:pStyle w:val="BodyText"/>
        <w:spacing w:before="5" w:line="360" w:lineRule="auto"/>
        <w:ind w:left="57" w:right="57"/>
        <w:jc w:val="both"/>
      </w:pPr>
      <w:r>
        <w:sym w:font="Symbol" w:char="F0B7"/>
      </w:r>
      <w:r>
        <w:t xml:space="preserve"> OpenCV Functionality </w:t>
      </w:r>
    </w:p>
    <w:p w14:paraId="2512AD4F" w14:textId="77777777" w:rsidR="00326062" w:rsidRDefault="00CC1817" w:rsidP="00D77500">
      <w:pPr>
        <w:pStyle w:val="BodyText"/>
        <w:spacing w:before="5" w:line="360" w:lineRule="auto"/>
        <w:ind w:left="57" w:right="57"/>
        <w:jc w:val="both"/>
      </w:pPr>
      <w:r>
        <w:sym w:font="Symbol" w:char="F0B7"/>
      </w:r>
      <w:r>
        <w:t xml:space="preserve"> Image/video I/O, processing, display (core, imgproc, highgui) </w:t>
      </w:r>
    </w:p>
    <w:p w14:paraId="10834D29" w14:textId="77777777" w:rsidR="00326062" w:rsidRDefault="00CC1817" w:rsidP="00D77500">
      <w:pPr>
        <w:pStyle w:val="BodyText"/>
        <w:spacing w:before="5" w:line="360" w:lineRule="auto"/>
        <w:ind w:left="57" w:right="57"/>
        <w:jc w:val="both"/>
      </w:pPr>
      <w:r>
        <w:sym w:font="Symbol" w:char="F0B7"/>
      </w:r>
      <w:r>
        <w:t xml:space="preserve"> Object/feature detection (objdetect, features2d, nonfree) </w:t>
      </w:r>
    </w:p>
    <w:p w14:paraId="68AA7BBC" w14:textId="77777777" w:rsidR="006D5726" w:rsidRDefault="00CC1817" w:rsidP="00D77500">
      <w:pPr>
        <w:pStyle w:val="BodyText"/>
        <w:spacing w:before="5" w:line="360" w:lineRule="auto"/>
        <w:ind w:left="57" w:right="57"/>
        <w:jc w:val="both"/>
      </w:pPr>
      <w:r>
        <w:sym w:font="Symbol" w:char="F0B7"/>
      </w:r>
      <w:r>
        <w:t xml:space="preserve"> Geometry-based monocular or stereo computer vision (calib3d, stitching, videostab) </w:t>
      </w:r>
    </w:p>
    <w:p w14:paraId="632467BE" w14:textId="77777777" w:rsidR="006D5726" w:rsidRDefault="00CC1817" w:rsidP="00D77500">
      <w:pPr>
        <w:pStyle w:val="BodyText"/>
        <w:spacing w:before="5" w:line="360" w:lineRule="auto"/>
        <w:ind w:left="57" w:right="57"/>
        <w:jc w:val="both"/>
      </w:pPr>
      <w:r>
        <w:sym w:font="Symbol" w:char="F0B7"/>
      </w:r>
      <w:r>
        <w:t xml:space="preserve"> Computational photography (photo, video, superres) </w:t>
      </w:r>
    </w:p>
    <w:p w14:paraId="2E46FE93" w14:textId="77777777" w:rsidR="006D5726" w:rsidRDefault="00CC1817" w:rsidP="00D77500">
      <w:pPr>
        <w:pStyle w:val="BodyText"/>
        <w:spacing w:before="5" w:line="360" w:lineRule="auto"/>
        <w:ind w:left="57" w:right="57"/>
        <w:jc w:val="both"/>
      </w:pPr>
      <w:r>
        <w:sym w:font="Symbol" w:char="F0B7"/>
      </w:r>
      <w:r>
        <w:t xml:space="preserve"> Machine learning &amp; clustering (ml, flann) </w:t>
      </w:r>
    </w:p>
    <w:p w14:paraId="65D88247" w14:textId="77777777" w:rsidR="006D5726" w:rsidRDefault="00CC1817" w:rsidP="00D77500">
      <w:pPr>
        <w:pStyle w:val="BodyText"/>
        <w:spacing w:before="5" w:line="360" w:lineRule="auto"/>
        <w:ind w:left="57" w:right="57"/>
        <w:jc w:val="both"/>
      </w:pPr>
      <w:r>
        <w:sym w:font="Symbol" w:char="F0B7"/>
      </w:r>
      <w:r>
        <w:t xml:space="preserve"> CUDA acceleration (gpu) </w:t>
      </w:r>
    </w:p>
    <w:p w14:paraId="037B0560" w14:textId="77777777" w:rsidR="00E07A37" w:rsidRPr="00C22CF6" w:rsidRDefault="00CC1817" w:rsidP="00D77500">
      <w:pPr>
        <w:pStyle w:val="BodyText"/>
        <w:spacing w:before="5" w:line="360" w:lineRule="auto"/>
        <w:ind w:left="57" w:right="57"/>
        <w:jc w:val="both"/>
        <w:rPr>
          <w:b/>
          <w:bCs/>
        </w:rPr>
      </w:pPr>
      <w:r w:rsidRPr="00C22CF6">
        <w:rPr>
          <w:b/>
          <w:bCs/>
        </w:rPr>
        <w:t xml:space="preserve">Image-Processing: </w:t>
      </w:r>
    </w:p>
    <w:p w14:paraId="44E73D90" w14:textId="77777777" w:rsidR="00E07A37" w:rsidRDefault="00CC1817" w:rsidP="00D77500">
      <w:pPr>
        <w:pStyle w:val="BodyText"/>
        <w:spacing w:before="5" w:line="360" w:lineRule="auto"/>
        <w:ind w:left="57" w:right="57"/>
        <w:jc w:val="both"/>
      </w:pPr>
      <w:r>
        <w:t xml:space="preserve">Image processing is a method to perform some operations on an image, in order to get an enhanced image and or to extract some useful information from it. </w:t>
      </w:r>
    </w:p>
    <w:p w14:paraId="4A660107" w14:textId="68C97DF6" w:rsidR="000E739E" w:rsidRDefault="00CC1817" w:rsidP="00995379">
      <w:pPr>
        <w:pStyle w:val="BodyText"/>
        <w:spacing w:before="5" w:line="360" w:lineRule="auto"/>
        <w:ind w:left="57" w:right="57"/>
        <w:jc w:val="both"/>
        <w:rPr>
          <w:lang w:val="en-IN"/>
        </w:rPr>
      </w:pPr>
      <w:r>
        <w:t xml:space="preserve">If we talk about the basic definition of image processing then “Image processing is the analysis and manipulation of a digitized image, especially in order to improve its quality”. </w:t>
      </w:r>
      <w:r w:rsidR="001E43DF">
        <w:rPr>
          <w:lang w:val="en-IN"/>
        </w:rPr>
        <w:t xml:space="preserve">  </w:t>
      </w:r>
    </w:p>
    <w:p w14:paraId="40D75194" w14:textId="77777777" w:rsidR="008F018B" w:rsidRDefault="008F018B" w:rsidP="00D77500">
      <w:pPr>
        <w:pStyle w:val="BodyText"/>
        <w:spacing w:before="5" w:line="360" w:lineRule="auto"/>
        <w:ind w:left="57" w:right="57"/>
        <w:jc w:val="both"/>
        <w:rPr>
          <w:b/>
          <w:bCs/>
        </w:rPr>
      </w:pPr>
    </w:p>
    <w:p w14:paraId="7ADCB7CB" w14:textId="3478FC2A" w:rsidR="008F018B" w:rsidRPr="008F018B" w:rsidRDefault="008F018B" w:rsidP="008F018B">
      <w:pPr>
        <w:pStyle w:val="BodyText"/>
        <w:spacing w:before="5" w:line="360" w:lineRule="auto"/>
        <w:ind w:left="57" w:right="57"/>
        <w:jc w:val="center"/>
        <w:rPr>
          <w:sz w:val="22"/>
          <w:szCs w:val="22"/>
        </w:rPr>
      </w:pPr>
      <w:r w:rsidRPr="008F018B">
        <w:rPr>
          <w:sz w:val="22"/>
          <w:szCs w:val="22"/>
        </w:rPr>
        <w:t>-</w:t>
      </w:r>
      <w:r>
        <w:rPr>
          <w:sz w:val="22"/>
          <w:szCs w:val="22"/>
        </w:rPr>
        <w:t xml:space="preserve"> </w:t>
      </w:r>
      <w:r w:rsidRPr="008F018B">
        <w:rPr>
          <w:sz w:val="22"/>
          <w:szCs w:val="22"/>
        </w:rPr>
        <w:t>8</w:t>
      </w:r>
      <w:r>
        <w:rPr>
          <w:sz w:val="22"/>
          <w:szCs w:val="22"/>
        </w:rPr>
        <w:t xml:space="preserve"> </w:t>
      </w:r>
      <w:r w:rsidRPr="008F018B">
        <w:rPr>
          <w:sz w:val="22"/>
          <w:szCs w:val="22"/>
        </w:rPr>
        <w:t>-</w:t>
      </w:r>
    </w:p>
    <w:p w14:paraId="41C4B3E9" w14:textId="1F61829E" w:rsidR="00824BBD" w:rsidRPr="000E739E" w:rsidRDefault="000C5990" w:rsidP="00D77500">
      <w:pPr>
        <w:pStyle w:val="BodyText"/>
        <w:spacing w:before="5" w:line="360" w:lineRule="auto"/>
        <w:ind w:left="57" w:right="57"/>
        <w:jc w:val="both"/>
        <w:rPr>
          <w:b/>
          <w:bCs/>
        </w:rPr>
      </w:pPr>
      <w:r w:rsidRPr="000E739E">
        <w:rPr>
          <w:b/>
          <w:bCs/>
        </w:rPr>
        <w:lastRenderedPageBreak/>
        <w:t xml:space="preserve">Digital-Image : </w:t>
      </w:r>
    </w:p>
    <w:p w14:paraId="2A2327E6" w14:textId="77777777" w:rsidR="00995379" w:rsidRDefault="000C5990" w:rsidP="00D77500">
      <w:pPr>
        <w:pStyle w:val="BodyText"/>
        <w:spacing w:before="5" w:line="360" w:lineRule="auto"/>
        <w:ind w:left="57" w:right="57"/>
        <w:jc w:val="both"/>
      </w:pPr>
      <w:r>
        <w:t xml:space="preserve">An image may be defined as a two-dimensional function f(x, y), where x and y are spatial(plane) coordinates, and the amplitude of fat any pair of coordinates (x, y) is called the intensity or grey level </w:t>
      </w:r>
    </w:p>
    <w:p w14:paraId="210DBF04" w14:textId="77777777" w:rsidR="00995379" w:rsidRDefault="00995379" w:rsidP="00D77500">
      <w:pPr>
        <w:pStyle w:val="BodyText"/>
        <w:spacing w:before="5" w:line="360" w:lineRule="auto"/>
        <w:ind w:left="57" w:right="57"/>
        <w:jc w:val="both"/>
      </w:pPr>
    </w:p>
    <w:p w14:paraId="66332D5E" w14:textId="21BE6AA3" w:rsidR="00B129CD" w:rsidRDefault="000C5990" w:rsidP="00D77500">
      <w:pPr>
        <w:pStyle w:val="BodyText"/>
        <w:spacing w:before="5" w:line="360" w:lineRule="auto"/>
        <w:ind w:left="57" w:right="57"/>
        <w:jc w:val="both"/>
      </w:pPr>
      <w:r>
        <w:t xml:space="preserve">of the image at that point. </w:t>
      </w:r>
    </w:p>
    <w:p w14:paraId="749BAD0D" w14:textId="77777777" w:rsidR="00F12F91" w:rsidRDefault="000C5990" w:rsidP="00D77500">
      <w:pPr>
        <w:pStyle w:val="BodyText"/>
        <w:spacing w:before="5" w:line="360" w:lineRule="auto"/>
        <w:ind w:left="57" w:right="57"/>
        <w:jc w:val="both"/>
      </w:pPr>
      <w:r>
        <w:t xml:space="preserve">In another word An image is nothing more than a two-dimensional matrix (3-D in case of coloured images) which is defined by the mathematical function f(x, y) at any point is giving the pixel value at that point of an image, the pixel value describes how bright that pixel is, and what colour it should be. </w:t>
      </w:r>
    </w:p>
    <w:p w14:paraId="0CF689D1" w14:textId="77777777" w:rsidR="003B41B8" w:rsidRDefault="000C5990" w:rsidP="00D77500">
      <w:pPr>
        <w:pStyle w:val="BodyText"/>
        <w:spacing w:before="5" w:line="360" w:lineRule="auto"/>
        <w:ind w:left="57" w:right="57"/>
        <w:jc w:val="both"/>
      </w:pPr>
      <w:r>
        <w:t xml:space="preserve">Image processing is basically signal processing in which input is an image and output is image or characteristics according to requirement associated with that image. </w:t>
      </w:r>
    </w:p>
    <w:p w14:paraId="6CA82AE7" w14:textId="77777777" w:rsidR="003B41B8" w:rsidRDefault="000C5990" w:rsidP="00D77500">
      <w:pPr>
        <w:pStyle w:val="BodyText"/>
        <w:spacing w:before="5" w:line="360" w:lineRule="auto"/>
        <w:ind w:left="57" w:right="57"/>
        <w:jc w:val="both"/>
      </w:pPr>
      <w:r>
        <w:t xml:space="preserve">Image processing basically includes the following three steps : </w:t>
      </w:r>
    </w:p>
    <w:p w14:paraId="234FD030" w14:textId="77777777" w:rsidR="007746F0" w:rsidRDefault="000C5990" w:rsidP="00D77500">
      <w:pPr>
        <w:pStyle w:val="BodyText"/>
        <w:spacing w:before="5" w:line="360" w:lineRule="auto"/>
        <w:ind w:left="57" w:right="57"/>
        <w:jc w:val="both"/>
      </w:pPr>
      <w:r>
        <w:t xml:space="preserve">Importing the image </w:t>
      </w:r>
    </w:p>
    <w:p w14:paraId="3EC920A9" w14:textId="77777777" w:rsidR="007746F0" w:rsidRDefault="000C5990" w:rsidP="00D77500">
      <w:pPr>
        <w:pStyle w:val="BodyText"/>
        <w:spacing w:before="5" w:line="360" w:lineRule="auto"/>
        <w:ind w:left="57" w:right="57"/>
        <w:jc w:val="both"/>
      </w:pPr>
      <w:r>
        <w:t xml:space="preserve">Analysing and manipulating the image </w:t>
      </w:r>
    </w:p>
    <w:p w14:paraId="47C26FC9" w14:textId="77777777" w:rsidR="007746F0" w:rsidRDefault="000C5990" w:rsidP="00D77500">
      <w:pPr>
        <w:pStyle w:val="BodyText"/>
        <w:spacing w:before="5" w:line="360" w:lineRule="auto"/>
        <w:ind w:left="57" w:right="57"/>
        <w:jc w:val="both"/>
      </w:pPr>
      <w:r>
        <w:t xml:space="preserve">Output in which result can be altered image or report that is based on image analysis </w:t>
      </w:r>
    </w:p>
    <w:p w14:paraId="0D2AE022" w14:textId="77777777" w:rsidR="007746F0" w:rsidRDefault="000C5990" w:rsidP="00D77500">
      <w:pPr>
        <w:pStyle w:val="BodyText"/>
        <w:spacing w:before="5" w:line="360" w:lineRule="auto"/>
        <w:ind w:left="57" w:right="57"/>
        <w:jc w:val="both"/>
      </w:pPr>
      <w:r>
        <w:t xml:space="preserve">Applications of Computer Vision: </w:t>
      </w:r>
    </w:p>
    <w:p w14:paraId="3E8EA242" w14:textId="77777777" w:rsidR="00703D64" w:rsidRDefault="000C5990" w:rsidP="00D77500">
      <w:pPr>
        <w:pStyle w:val="BodyText"/>
        <w:spacing w:before="5" w:line="360" w:lineRule="auto"/>
        <w:ind w:left="57" w:right="57"/>
        <w:jc w:val="both"/>
      </w:pPr>
      <w:r>
        <w:t xml:space="preserve">Here we have listed down some of major domains where Computer Vision is heavily used. </w:t>
      </w:r>
    </w:p>
    <w:p w14:paraId="1DCBCAD0" w14:textId="77777777" w:rsidR="00703D64" w:rsidRDefault="000C5990" w:rsidP="00D77500">
      <w:pPr>
        <w:pStyle w:val="BodyText"/>
        <w:spacing w:before="5" w:line="360" w:lineRule="auto"/>
        <w:ind w:left="57" w:right="57"/>
        <w:jc w:val="both"/>
      </w:pPr>
      <w:r>
        <w:sym w:font="Symbol" w:char="F0B7"/>
      </w:r>
      <w:r>
        <w:t xml:space="preserve"> Robotics Application </w:t>
      </w:r>
    </w:p>
    <w:p w14:paraId="0F697536" w14:textId="77777777" w:rsidR="00703D64" w:rsidRDefault="000C5990" w:rsidP="00D77500">
      <w:pPr>
        <w:pStyle w:val="BodyText"/>
        <w:spacing w:before="5" w:line="360" w:lineRule="auto"/>
        <w:ind w:left="57" w:right="57"/>
        <w:jc w:val="both"/>
      </w:pPr>
      <w:r>
        <w:sym w:font="Symbol" w:char="F0B7"/>
      </w:r>
      <w:r>
        <w:t xml:space="preserve"> Localization − Determine robot location automatically </w:t>
      </w:r>
    </w:p>
    <w:p w14:paraId="47C17865" w14:textId="77777777" w:rsidR="00703D64" w:rsidRDefault="000C5990" w:rsidP="00D77500">
      <w:pPr>
        <w:pStyle w:val="BodyText"/>
        <w:spacing w:before="5" w:line="360" w:lineRule="auto"/>
        <w:ind w:left="57" w:right="57"/>
        <w:jc w:val="both"/>
      </w:pPr>
      <w:r>
        <w:sym w:font="Symbol" w:char="F0B7"/>
      </w:r>
      <w:r>
        <w:t xml:space="preserve"> Navigation </w:t>
      </w:r>
    </w:p>
    <w:p w14:paraId="51160CDC" w14:textId="77777777" w:rsidR="00703D64" w:rsidRDefault="000C5990" w:rsidP="00D77500">
      <w:pPr>
        <w:pStyle w:val="BodyText"/>
        <w:spacing w:before="5" w:line="360" w:lineRule="auto"/>
        <w:ind w:left="57" w:right="57"/>
        <w:jc w:val="both"/>
      </w:pPr>
      <w:r>
        <w:sym w:font="Symbol" w:char="F0B7"/>
      </w:r>
      <w:r>
        <w:t xml:space="preserve"> Obstacles avoidance </w:t>
      </w:r>
    </w:p>
    <w:p w14:paraId="2FE32247" w14:textId="77777777" w:rsidR="00703D64" w:rsidRDefault="000C5990" w:rsidP="00D77500">
      <w:pPr>
        <w:pStyle w:val="BodyText"/>
        <w:spacing w:before="5" w:line="360" w:lineRule="auto"/>
        <w:ind w:left="57" w:right="57"/>
        <w:jc w:val="both"/>
      </w:pPr>
      <w:r>
        <w:sym w:font="Symbol" w:char="F0B7"/>
      </w:r>
      <w:r>
        <w:t xml:space="preserve"> Assembly (peg-in-hole, welding, painting) </w:t>
      </w:r>
    </w:p>
    <w:p w14:paraId="131BFC86" w14:textId="77777777" w:rsidR="00703D64" w:rsidRDefault="000C5990" w:rsidP="00D77500">
      <w:pPr>
        <w:pStyle w:val="BodyText"/>
        <w:spacing w:before="5" w:line="360" w:lineRule="auto"/>
        <w:ind w:left="57" w:right="57"/>
        <w:jc w:val="both"/>
      </w:pPr>
      <w:r>
        <w:sym w:font="Symbol" w:char="F0B7"/>
      </w:r>
      <w:r>
        <w:t xml:space="preserve"> Manipulation (e.g. PUMA robot manipulator) </w:t>
      </w:r>
    </w:p>
    <w:p w14:paraId="36FBD8ED" w14:textId="77777777" w:rsidR="00037C01" w:rsidRDefault="000C5990" w:rsidP="00D77500">
      <w:pPr>
        <w:pStyle w:val="BodyText"/>
        <w:spacing w:before="5" w:line="360" w:lineRule="auto"/>
        <w:ind w:left="57" w:right="57"/>
        <w:jc w:val="both"/>
      </w:pPr>
      <w:r>
        <w:sym w:font="Symbol" w:char="F0B7"/>
      </w:r>
      <w:r>
        <w:t xml:space="preserve"> Human Robot Interaction (HRI) − Intelligent robotics to interact with and serve people</w:t>
      </w:r>
    </w:p>
    <w:p w14:paraId="1D305249" w14:textId="77777777" w:rsidR="00037C01" w:rsidRDefault="00037C01" w:rsidP="00D77500">
      <w:pPr>
        <w:pStyle w:val="BodyText"/>
        <w:spacing w:before="5" w:line="360" w:lineRule="auto"/>
        <w:ind w:left="57" w:right="57"/>
        <w:jc w:val="both"/>
      </w:pPr>
      <w:r>
        <w:sym w:font="Symbol" w:char="F0B7"/>
      </w:r>
      <w:r>
        <w:t xml:space="preserve"> Medicine Application </w:t>
      </w:r>
    </w:p>
    <w:p w14:paraId="3AA95EFB" w14:textId="77777777" w:rsidR="00037C01" w:rsidRDefault="00037C01" w:rsidP="00D77500">
      <w:pPr>
        <w:pStyle w:val="BodyText"/>
        <w:spacing w:before="5" w:line="360" w:lineRule="auto"/>
        <w:ind w:left="57" w:right="57"/>
        <w:jc w:val="both"/>
      </w:pPr>
      <w:r>
        <w:sym w:font="Symbol" w:char="F0B7"/>
      </w:r>
      <w:r>
        <w:t xml:space="preserve"> Classification and detection (e.g. lesion or cells classification and tumor detection) </w:t>
      </w:r>
    </w:p>
    <w:p w14:paraId="35BE3D3B" w14:textId="77777777" w:rsidR="00037C01" w:rsidRDefault="00037C01" w:rsidP="00D77500">
      <w:pPr>
        <w:pStyle w:val="BodyText"/>
        <w:spacing w:before="5" w:line="360" w:lineRule="auto"/>
        <w:ind w:left="57" w:right="57"/>
        <w:jc w:val="both"/>
      </w:pPr>
      <w:r>
        <w:sym w:font="Symbol" w:char="F0B7"/>
      </w:r>
      <w:r>
        <w:t xml:space="preserve"> 2D/3D segmentation </w:t>
      </w:r>
    </w:p>
    <w:p w14:paraId="5288C265" w14:textId="77777777" w:rsidR="00037C01" w:rsidRDefault="00037C01" w:rsidP="00D77500">
      <w:pPr>
        <w:pStyle w:val="BodyText"/>
        <w:spacing w:before="5" w:line="360" w:lineRule="auto"/>
        <w:ind w:left="57" w:right="57"/>
        <w:jc w:val="both"/>
      </w:pPr>
      <w:r>
        <w:sym w:font="Symbol" w:char="F0B7"/>
      </w:r>
      <w:r>
        <w:t xml:space="preserve"> 3D human organ reconstruction (MRI or ultrasound) </w:t>
      </w:r>
    </w:p>
    <w:p w14:paraId="1EAA0CF1" w14:textId="77777777" w:rsidR="00037C01" w:rsidRDefault="00037C01" w:rsidP="00D77500">
      <w:pPr>
        <w:pStyle w:val="BodyText"/>
        <w:spacing w:before="5" w:line="360" w:lineRule="auto"/>
        <w:ind w:left="57" w:right="57"/>
        <w:jc w:val="both"/>
      </w:pPr>
      <w:r>
        <w:sym w:font="Symbol" w:char="F0B7"/>
      </w:r>
      <w:r>
        <w:t xml:space="preserve"> Vision-guided robotics surgery </w:t>
      </w:r>
    </w:p>
    <w:p w14:paraId="5059D2BF" w14:textId="77777777" w:rsidR="00037C01" w:rsidRDefault="00037C01" w:rsidP="00D77500">
      <w:pPr>
        <w:pStyle w:val="BodyText"/>
        <w:spacing w:before="5" w:line="360" w:lineRule="auto"/>
        <w:ind w:left="57" w:right="57"/>
        <w:jc w:val="both"/>
      </w:pPr>
      <w:r>
        <w:sym w:font="Symbol" w:char="F0B7"/>
      </w:r>
      <w:r>
        <w:t xml:space="preserve"> Industrial Automation Application </w:t>
      </w:r>
    </w:p>
    <w:p w14:paraId="33EBEDEB" w14:textId="77777777" w:rsidR="00037C01" w:rsidRDefault="00037C01" w:rsidP="00D77500">
      <w:pPr>
        <w:pStyle w:val="BodyText"/>
        <w:spacing w:before="5" w:line="360" w:lineRule="auto"/>
        <w:ind w:left="57" w:right="57"/>
        <w:jc w:val="both"/>
      </w:pPr>
      <w:r>
        <w:sym w:font="Symbol" w:char="F0B7"/>
      </w:r>
      <w:r>
        <w:t xml:space="preserve"> Industrial inspection (defect detection) </w:t>
      </w:r>
    </w:p>
    <w:p w14:paraId="61D17C1A" w14:textId="77777777" w:rsidR="00037C01" w:rsidRDefault="00037C01" w:rsidP="00D77500">
      <w:pPr>
        <w:pStyle w:val="BodyText"/>
        <w:spacing w:before="5" w:line="360" w:lineRule="auto"/>
        <w:ind w:left="57" w:right="57"/>
        <w:jc w:val="both"/>
      </w:pPr>
      <w:r>
        <w:sym w:font="Symbol" w:char="F0B7"/>
      </w:r>
      <w:r>
        <w:t xml:space="preserve"> Assembly </w:t>
      </w:r>
    </w:p>
    <w:p w14:paraId="6648844B" w14:textId="77777777" w:rsidR="00037C01" w:rsidRDefault="00037C01" w:rsidP="00D77500">
      <w:pPr>
        <w:pStyle w:val="BodyText"/>
        <w:spacing w:before="5" w:line="360" w:lineRule="auto"/>
        <w:ind w:left="57" w:right="57"/>
        <w:jc w:val="both"/>
      </w:pPr>
      <w:r>
        <w:sym w:font="Symbol" w:char="F0B7"/>
      </w:r>
      <w:r>
        <w:t xml:space="preserve"> Barcode and package label reading </w:t>
      </w:r>
    </w:p>
    <w:p w14:paraId="384EF238" w14:textId="7F426E56" w:rsidR="008F018B" w:rsidRDefault="00707B6E" w:rsidP="00707B6E">
      <w:pPr>
        <w:pStyle w:val="BodyText"/>
        <w:spacing w:before="5" w:line="360" w:lineRule="auto"/>
        <w:ind w:left="57" w:right="57"/>
        <w:jc w:val="center"/>
      </w:pPr>
      <w:r>
        <w:t xml:space="preserve">- </w:t>
      </w:r>
      <w:r w:rsidR="008F018B" w:rsidRPr="00707B6E">
        <w:rPr>
          <w:sz w:val="22"/>
          <w:szCs w:val="22"/>
        </w:rPr>
        <w:t>9</w:t>
      </w:r>
      <w:r w:rsidR="008F018B">
        <w:t xml:space="preserve"> -</w:t>
      </w:r>
    </w:p>
    <w:p w14:paraId="4A3758B6" w14:textId="48532212" w:rsidR="008F018B" w:rsidRDefault="00037C01" w:rsidP="008F018B">
      <w:pPr>
        <w:pStyle w:val="BodyText"/>
        <w:spacing w:before="5" w:line="360" w:lineRule="auto"/>
        <w:ind w:left="57" w:right="57"/>
        <w:jc w:val="both"/>
      </w:pPr>
      <w:r>
        <w:lastRenderedPageBreak/>
        <w:sym w:font="Symbol" w:char="F0B7"/>
      </w:r>
      <w:r>
        <w:t xml:space="preserve"> Object sorting </w:t>
      </w:r>
    </w:p>
    <w:p w14:paraId="29937DD5" w14:textId="262A9232" w:rsidR="00037C01" w:rsidRDefault="00037C01" w:rsidP="008F018B">
      <w:pPr>
        <w:pStyle w:val="BodyText"/>
        <w:spacing w:before="5" w:line="360" w:lineRule="auto"/>
        <w:ind w:left="57" w:right="57"/>
        <w:jc w:val="both"/>
      </w:pPr>
      <w:r>
        <w:sym w:font="Symbol" w:char="F0B7"/>
      </w:r>
      <w:r>
        <w:t xml:space="preserve"> Document understanding (e.g. OCR) </w:t>
      </w:r>
    </w:p>
    <w:p w14:paraId="6ABE2B3D" w14:textId="77777777" w:rsidR="00037C01" w:rsidRDefault="00037C01" w:rsidP="00D77500">
      <w:pPr>
        <w:pStyle w:val="BodyText"/>
        <w:spacing w:before="5" w:line="360" w:lineRule="auto"/>
        <w:ind w:left="57" w:right="57"/>
        <w:jc w:val="both"/>
      </w:pPr>
      <w:r>
        <w:sym w:font="Symbol" w:char="F0B7"/>
      </w:r>
      <w:r>
        <w:t xml:space="preserve"> Security Application </w:t>
      </w:r>
    </w:p>
    <w:p w14:paraId="01C6C3EA" w14:textId="77777777" w:rsidR="00037C01" w:rsidRDefault="00037C01" w:rsidP="00D77500">
      <w:pPr>
        <w:pStyle w:val="BodyText"/>
        <w:spacing w:before="5" w:line="360" w:lineRule="auto"/>
        <w:ind w:left="57" w:right="57"/>
        <w:jc w:val="both"/>
      </w:pPr>
      <w:r>
        <w:sym w:font="Symbol" w:char="F0B7"/>
      </w:r>
      <w:r>
        <w:t xml:space="preserve"> Biometrics (iris, finger print, face recognition) </w:t>
      </w:r>
    </w:p>
    <w:p w14:paraId="3310704A" w14:textId="77777777" w:rsidR="00037C01" w:rsidRDefault="00037C01" w:rsidP="00D77500">
      <w:pPr>
        <w:pStyle w:val="BodyText"/>
        <w:spacing w:before="5" w:line="360" w:lineRule="auto"/>
        <w:ind w:left="57" w:right="57"/>
        <w:jc w:val="both"/>
      </w:pPr>
      <w:r>
        <w:sym w:font="Symbol" w:char="F0B7"/>
      </w:r>
      <w:r>
        <w:t xml:space="preserve"> Surveillance − Detecting certain suspicious activities or behaviors </w:t>
      </w:r>
    </w:p>
    <w:p w14:paraId="4B82C5D6" w14:textId="77777777" w:rsidR="00037C01" w:rsidRDefault="00037C01" w:rsidP="00D77500">
      <w:pPr>
        <w:pStyle w:val="BodyText"/>
        <w:spacing w:before="5" w:line="360" w:lineRule="auto"/>
        <w:ind w:left="57" w:right="57"/>
        <w:jc w:val="both"/>
      </w:pPr>
      <w:r>
        <w:sym w:font="Symbol" w:char="F0B7"/>
      </w:r>
      <w:r>
        <w:t xml:space="preserve"> Transportation Application </w:t>
      </w:r>
    </w:p>
    <w:p w14:paraId="744C1F1E" w14:textId="77777777" w:rsidR="00037C01" w:rsidRDefault="00037C01" w:rsidP="00D77500">
      <w:pPr>
        <w:pStyle w:val="BodyText"/>
        <w:spacing w:before="5" w:line="360" w:lineRule="auto"/>
        <w:ind w:left="57" w:right="57"/>
        <w:jc w:val="both"/>
      </w:pPr>
      <w:r>
        <w:sym w:font="Symbol" w:char="F0B7"/>
      </w:r>
      <w:r>
        <w:t xml:space="preserve"> Autonomous vehicle </w:t>
      </w:r>
    </w:p>
    <w:p w14:paraId="528EF261" w14:textId="72EC74DC" w:rsidR="00822DDA" w:rsidRDefault="00037C01" w:rsidP="00D77500">
      <w:pPr>
        <w:pStyle w:val="BodyText"/>
        <w:spacing w:before="5" w:line="360" w:lineRule="auto"/>
        <w:ind w:left="57" w:right="57"/>
        <w:jc w:val="both"/>
        <w:rPr>
          <w:lang w:val="en-IN"/>
        </w:rPr>
      </w:pPr>
      <w:r>
        <w:sym w:font="Symbol" w:char="F0B7"/>
      </w:r>
      <w:r>
        <w:t xml:space="preserve"> Safety, e.g., driver vigilance monitoring</w:t>
      </w:r>
      <w:r w:rsidR="000C5990">
        <w:t xml:space="preserve"> </w:t>
      </w:r>
      <w:r w:rsidR="001E43DF">
        <w:rPr>
          <w:lang w:val="en-IN"/>
        </w:rPr>
        <w:t xml:space="preserve">                                              </w:t>
      </w:r>
    </w:p>
    <w:p w14:paraId="528EF262" w14:textId="77777777" w:rsidR="00822DDA" w:rsidRDefault="001E43DF" w:rsidP="006208D4">
      <w:pPr>
        <w:pStyle w:val="Heading3"/>
        <w:numPr>
          <w:ilvl w:val="1"/>
          <w:numId w:val="4"/>
        </w:numPr>
        <w:tabs>
          <w:tab w:val="left" w:pos="1246"/>
          <w:tab w:val="left" w:pos="1247"/>
        </w:tabs>
        <w:spacing w:before="100" w:beforeAutospacing="1"/>
        <w:ind w:left="1338" w:hanging="771"/>
      </w:pPr>
      <w:bookmarkStart w:id="3" w:name="_TOC_250009"/>
      <w:r>
        <w:t>EXISTING</w:t>
      </w:r>
      <w:r>
        <w:rPr>
          <w:spacing w:val="-12"/>
        </w:rPr>
        <w:t xml:space="preserve"> </w:t>
      </w:r>
      <w:bookmarkEnd w:id="3"/>
      <w:r>
        <w:t>SYSTEM</w:t>
      </w:r>
    </w:p>
    <w:p w14:paraId="528EF263" w14:textId="77777777" w:rsidR="00822DDA" w:rsidRDefault="00822DDA" w:rsidP="00D77500">
      <w:pPr>
        <w:pStyle w:val="BodyText"/>
        <w:spacing w:before="2"/>
        <w:ind w:left="57" w:right="57"/>
        <w:rPr>
          <w:b/>
          <w:sz w:val="31"/>
        </w:rPr>
      </w:pPr>
    </w:p>
    <w:p w14:paraId="528EF264" w14:textId="77777777" w:rsidR="00822DDA" w:rsidRDefault="001E43DF" w:rsidP="00D77500">
      <w:pPr>
        <w:pStyle w:val="BodyText"/>
        <w:spacing w:line="360" w:lineRule="auto"/>
        <w:ind w:left="57" w:right="57" w:firstLine="713"/>
        <w:jc w:val="both"/>
      </w:pPr>
      <w:r>
        <w:t xml:space="preserve">Sign Language Recognition (SLR) system, which is required to recognize sign languages, has been widely studied for years.The studies are based on various input sensors, gesture segmentation, extraction of features and classifcation methods.This paper aims to analyze and compare the methods employed in the SLR systems, classi cations methods that have been used, and suggests the most promising method for future research. Due to recent advancement in classifcation methods, many of the recent proposed works mainly contribute on the classifcation methods, such as hybrid method and Deep Learning. This paper focuses on the classifcation methodsused in prior Sign Language Recognition system. Based on our review, HMMbased approaches have been explored extensively in prior research, including its modifcations. </w:t>
      </w:r>
    </w:p>
    <w:p w14:paraId="528EF265" w14:textId="77777777" w:rsidR="00822DDA" w:rsidRDefault="001E43DF" w:rsidP="00D77500">
      <w:pPr>
        <w:pStyle w:val="BodyText"/>
        <w:spacing w:line="360" w:lineRule="auto"/>
        <w:ind w:left="57" w:right="57" w:firstLine="713"/>
        <w:jc w:val="both"/>
        <w:rPr>
          <w:lang w:val="en-IN"/>
        </w:rPr>
      </w:pPr>
      <w:r>
        <w:t>This study is based on various input sensors, gesture segmentation, extraction of features and classification methods. This paper aims to analyze and compare the methods employed in the SLR systems, classifications methods that have been used, and suggests the most reliable method for future research. Due to recent advancement in classification methods, many of the recently proposed works mainly contribute to the classification methods, such as hybrid method and Deep Learning. Based on our review, HMM-based approaches have been explored extensively in prior research, including its modifications.Hybrid CNN-HMM and fully Deep Learning approaches have shown promising results and offer opportunities for further exploration.</w:t>
      </w:r>
    </w:p>
    <w:p w14:paraId="2E0988FC" w14:textId="15D370A3" w:rsidR="002D7509" w:rsidRPr="002D7509" w:rsidRDefault="001E43DF" w:rsidP="002D7509">
      <w:pPr>
        <w:spacing w:line="360" w:lineRule="auto"/>
        <w:ind w:right="57"/>
        <w:jc w:val="both"/>
        <w:rPr>
          <w:color w:val="000000"/>
          <w:sz w:val="24"/>
          <w:szCs w:val="24"/>
        </w:rPr>
      </w:pPr>
      <w:r>
        <w:rPr>
          <w:color w:val="000000"/>
          <w:sz w:val="24"/>
          <w:szCs w:val="24"/>
        </w:rPr>
        <w:t>The Disadvantages are</w:t>
      </w:r>
    </w:p>
    <w:p w14:paraId="528EF267" w14:textId="0140CD1D" w:rsidR="00822DDA" w:rsidRPr="002D7509" w:rsidRDefault="001E43DF" w:rsidP="002D7509">
      <w:pPr>
        <w:pStyle w:val="ListParagraph"/>
        <w:numPr>
          <w:ilvl w:val="0"/>
          <w:numId w:val="16"/>
        </w:numPr>
        <w:tabs>
          <w:tab w:val="left" w:pos="420"/>
          <w:tab w:val="left" w:pos="1320"/>
        </w:tabs>
        <w:spacing w:line="360" w:lineRule="auto"/>
        <w:ind w:left="417" w:right="57"/>
        <w:jc w:val="both"/>
        <w:rPr>
          <w:color w:val="000000"/>
          <w:sz w:val="24"/>
          <w:szCs w:val="24"/>
        </w:rPr>
      </w:pPr>
      <w:r w:rsidRPr="002D7509">
        <w:rPr>
          <w:color w:val="000000"/>
          <w:sz w:val="24"/>
          <w:szCs w:val="24"/>
        </w:rPr>
        <w:t>Highly Expensive.</w:t>
      </w:r>
    </w:p>
    <w:p w14:paraId="32EEFD99" w14:textId="27BDE02B" w:rsidR="006208D4" w:rsidRPr="00707B6E" w:rsidRDefault="001E43DF" w:rsidP="006208D4">
      <w:pPr>
        <w:pStyle w:val="BodyText"/>
        <w:numPr>
          <w:ilvl w:val="0"/>
          <w:numId w:val="16"/>
        </w:numPr>
        <w:tabs>
          <w:tab w:val="left" w:pos="420"/>
          <w:tab w:val="left" w:pos="1320"/>
        </w:tabs>
        <w:spacing w:line="360" w:lineRule="auto"/>
        <w:ind w:left="417" w:right="57"/>
        <w:jc w:val="both"/>
      </w:pPr>
      <w:r>
        <w:rPr>
          <w:color w:val="000000"/>
        </w:rPr>
        <w:t xml:space="preserve">Even if performed by any other ML techniques and With online, they Require tons                          </w:t>
      </w:r>
      <w:r>
        <w:rPr>
          <w:color w:val="000000"/>
        </w:rPr>
        <w:tab/>
        <w:t>of images to train for a single gesture</w:t>
      </w:r>
      <w:r w:rsidR="006208D4">
        <w:rPr>
          <w:color w:val="000000"/>
        </w:rPr>
        <w:t>.</w:t>
      </w:r>
    </w:p>
    <w:p w14:paraId="2FD88F65" w14:textId="77777777" w:rsidR="00707B6E" w:rsidRDefault="00707B6E" w:rsidP="00707B6E">
      <w:pPr>
        <w:pStyle w:val="BodyText"/>
        <w:tabs>
          <w:tab w:val="left" w:pos="420"/>
          <w:tab w:val="left" w:pos="1320"/>
        </w:tabs>
        <w:spacing w:line="360" w:lineRule="auto"/>
        <w:ind w:right="57"/>
        <w:jc w:val="both"/>
        <w:rPr>
          <w:color w:val="000000"/>
        </w:rPr>
      </w:pPr>
    </w:p>
    <w:p w14:paraId="3D4C7D3A" w14:textId="77777777" w:rsidR="00707B6E" w:rsidRDefault="00707B6E" w:rsidP="00707B6E">
      <w:pPr>
        <w:pStyle w:val="BodyText"/>
        <w:tabs>
          <w:tab w:val="left" w:pos="420"/>
          <w:tab w:val="left" w:pos="1320"/>
        </w:tabs>
        <w:spacing w:line="360" w:lineRule="auto"/>
        <w:ind w:right="57"/>
        <w:jc w:val="both"/>
        <w:rPr>
          <w:color w:val="000000"/>
        </w:rPr>
      </w:pPr>
    </w:p>
    <w:p w14:paraId="528EF269" w14:textId="77777777" w:rsidR="00822DDA" w:rsidRDefault="00822DDA" w:rsidP="00707B6E">
      <w:pPr>
        <w:pStyle w:val="BodyText"/>
        <w:spacing w:before="6"/>
        <w:ind w:right="57"/>
      </w:pPr>
    </w:p>
    <w:p w14:paraId="50805AB3" w14:textId="347FCC9A" w:rsidR="00707B6E" w:rsidRDefault="00477FDA" w:rsidP="00477FDA">
      <w:pPr>
        <w:pStyle w:val="BodyText"/>
        <w:spacing w:before="6"/>
        <w:ind w:right="57"/>
        <w:jc w:val="center"/>
        <w:rPr>
          <w:sz w:val="21"/>
        </w:rPr>
      </w:pPr>
      <w:r>
        <w:rPr>
          <w:sz w:val="21"/>
        </w:rPr>
        <w:t>-10 -</w:t>
      </w:r>
    </w:p>
    <w:p w14:paraId="528EF26A" w14:textId="77777777" w:rsidR="00822DDA" w:rsidRDefault="001E43DF" w:rsidP="00D77500">
      <w:pPr>
        <w:pStyle w:val="Heading3"/>
        <w:numPr>
          <w:ilvl w:val="1"/>
          <w:numId w:val="4"/>
        </w:numPr>
        <w:tabs>
          <w:tab w:val="left" w:pos="1246"/>
          <w:tab w:val="left" w:pos="1247"/>
        </w:tabs>
        <w:spacing w:line="480" w:lineRule="auto"/>
        <w:ind w:left="1338" w:hanging="771"/>
        <w:rPr>
          <w:sz w:val="31"/>
        </w:rPr>
      </w:pPr>
      <w:bookmarkStart w:id="4" w:name="_TOC_250008"/>
      <w:r>
        <w:lastRenderedPageBreak/>
        <w:t>PROPOSED</w:t>
      </w:r>
      <w:r>
        <w:rPr>
          <w:spacing w:val="-13"/>
        </w:rPr>
        <w:t xml:space="preserve"> </w:t>
      </w:r>
      <w:bookmarkEnd w:id="4"/>
      <w:r>
        <w:t>SYSTEM</w:t>
      </w:r>
    </w:p>
    <w:p w14:paraId="6D0423EF" w14:textId="575BCCE9" w:rsidR="002D7509" w:rsidRPr="00C22CF6" w:rsidRDefault="00AB314D" w:rsidP="00C22CF6">
      <w:pPr>
        <w:widowControl/>
        <w:spacing w:line="360" w:lineRule="auto"/>
        <w:ind w:left="117" w:right="57" w:hanging="60"/>
        <w:jc w:val="both"/>
        <w:rPr>
          <w:rFonts w:eastAsia="SimSun"/>
          <w:color w:val="000000"/>
          <w:sz w:val="24"/>
          <w:szCs w:val="24"/>
          <w:lang w:eastAsia="zh-CN" w:bidi="ar"/>
        </w:rPr>
      </w:pPr>
      <w:r>
        <w:rPr>
          <w:rFonts w:eastAsia="SimSun"/>
          <w:color w:val="000000"/>
          <w:sz w:val="24"/>
          <w:szCs w:val="24"/>
          <w:lang w:eastAsia="zh-CN" w:bidi="ar"/>
        </w:rPr>
        <w:t xml:space="preserve">            </w:t>
      </w:r>
      <w:r w:rsidR="001E43DF">
        <w:rPr>
          <w:rFonts w:eastAsia="SimSun"/>
          <w:color w:val="000000"/>
          <w:sz w:val="24"/>
          <w:szCs w:val="24"/>
          <w:lang w:eastAsia="zh-CN" w:bidi="ar"/>
        </w:rPr>
        <w:t xml:space="preserve">The proposed system can recognize the static word sign and represent its label for better communication. The deaf person should submit a gesture or sign image to the system in the proposed system. The system uses a mat lab image processing technique to analyse the sign input and classifies it for recognised identification. When the input image matches the specifi ed dataset, it then starts the voice media through the system. In addition, the output will be displayed in text format. This is a working prototype for the conversion of sign language to speech and text. </w:t>
      </w:r>
    </w:p>
    <w:p w14:paraId="4E5EDA91" w14:textId="48F075EA" w:rsidR="00597C00" w:rsidRPr="00995379" w:rsidRDefault="00AD76B8" w:rsidP="00995379">
      <w:pPr>
        <w:widowControl/>
        <w:spacing w:after="240" w:line="360" w:lineRule="auto"/>
        <w:ind w:left="60" w:right="57" w:hangingChars="25" w:hanging="60"/>
        <w:jc w:val="both"/>
        <w:rPr>
          <w:rFonts w:eastAsia="SimSun"/>
          <w:color w:val="000000"/>
          <w:sz w:val="24"/>
          <w:szCs w:val="24"/>
          <w:lang w:eastAsia="zh-CN" w:bidi="ar"/>
        </w:rPr>
      </w:pPr>
      <w:r>
        <w:rPr>
          <w:sz w:val="24"/>
          <w:szCs w:val="24"/>
        </w:rPr>
        <w:t xml:space="preserve"> </w:t>
      </w:r>
      <w:r w:rsidR="00C22CF6">
        <w:rPr>
          <w:sz w:val="24"/>
          <w:szCs w:val="24"/>
        </w:rPr>
        <w:tab/>
      </w:r>
      <w:r w:rsidR="001E43DF">
        <w:rPr>
          <w:sz w:val="24"/>
          <w:szCs w:val="24"/>
        </w:rPr>
        <w:t>Hence, We are implementing using a popular Deep Learning technique known as “Transfer Learning” which help us fasten the training process and also require very less number of images for training the model</w:t>
      </w:r>
      <w:r w:rsidR="001E43DF">
        <w:rPr>
          <w:rFonts w:eastAsia="SimSun"/>
          <w:color w:val="000000"/>
          <w:sz w:val="24"/>
          <w:szCs w:val="24"/>
          <w:lang w:eastAsia="zh-CN" w:bidi="ar"/>
        </w:rPr>
        <w:t>.</w:t>
      </w:r>
    </w:p>
    <w:p w14:paraId="528EF26F" w14:textId="77777777" w:rsidR="00822DDA" w:rsidRDefault="001E43DF" w:rsidP="00D77500">
      <w:pPr>
        <w:pStyle w:val="Heading3"/>
        <w:numPr>
          <w:ilvl w:val="1"/>
          <w:numId w:val="4"/>
        </w:numPr>
        <w:tabs>
          <w:tab w:val="left" w:pos="1176"/>
          <w:tab w:val="left" w:pos="1177"/>
        </w:tabs>
        <w:spacing w:before="65"/>
        <w:ind w:left="1268" w:right="57" w:hanging="701"/>
      </w:pPr>
      <w:bookmarkStart w:id="5" w:name="_TOC_250007"/>
      <w:r>
        <w:t>SCOPE</w:t>
      </w:r>
      <w:r>
        <w:rPr>
          <w:spacing w:val="-9"/>
        </w:rPr>
        <w:t xml:space="preserve"> </w:t>
      </w:r>
      <w:r>
        <w:t>OF</w:t>
      </w:r>
      <w:r>
        <w:rPr>
          <w:spacing w:val="-7"/>
        </w:rPr>
        <w:t xml:space="preserve"> </w:t>
      </w:r>
      <w:r>
        <w:t>THE</w:t>
      </w:r>
      <w:r>
        <w:rPr>
          <w:spacing w:val="-11"/>
        </w:rPr>
        <w:t xml:space="preserve"> </w:t>
      </w:r>
      <w:bookmarkEnd w:id="5"/>
      <w:r>
        <w:t>PROJECT</w:t>
      </w:r>
    </w:p>
    <w:p w14:paraId="528EF270" w14:textId="77777777" w:rsidR="00822DDA" w:rsidRDefault="00822DDA" w:rsidP="00D77500">
      <w:pPr>
        <w:pStyle w:val="BodyText"/>
        <w:spacing w:before="2"/>
        <w:ind w:left="57" w:right="57"/>
        <w:rPr>
          <w:b/>
          <w:sz w:val="31"/>
        </w:rPr>
      </w:pPr>
    </w:p>
    <w:p w14:paraId="50FD1AD3" w14:textId="5A7A504B" w:rsidR="00C22938" w:rsidRPr="00F86FB1" w:rsidRDefault="001E43DF" w:rsidP="00F86FB1">
      <w:pPr>
        <w:pStyle w:val="ListParagraph"/>
        <w:tabs>
          <w:tab w:val="left" w:pos="836"/>
          <w:tab w:val="left" w:pos="837"/>
        </w:tabs>
        <w:spacing w:line="360" w:lineRule="auto"/>
        <w:ind w:left="57" w:right="57" w:firstLineChars="300" w:firstLine="660"/>
        <w:jc w:val="both"/>
        <w:rPr>
          <w:sz w:val="24"/>
        </w:rPr>
      </w:pPr>
      <w:r>
        <w:t>Sign languages are developed primarily to aid deaf and dumb people. They use a concurrent and specific combination of hand movements, hand shapes and orientation in order to convey particular information</w:t>
      </w:r>
      <w:r>
        <w:rPr>
          <w:sz w:val="24"/>
        </w:rPr>
        <w:t>.</w:t>
      </w:r>
      <w:r w:rsidR="00F86FB1">
        <w:rPr>
          <w:sz w:val="24"/>
        </w:rPr>
        <w:t xml:space="preserve"> </w:t>
      </w:r>
      <w:r w:rsidR="00C22938" w:rsidRPr="00C22938">
        <w:rPr>
          <w:sz w:val="24"/>
        </w:rPr>
        <w:t>The scope of sign language recognition encompasses various aspects, including technology, applications, and impact. Here are some key points related to the scope of sign language recognition:</w:t>
      </w:r>
    </w:p>
    <w:p w14:paraId="6D1C9447" w14:textId="3F486EDD" w:rsidR="00C22938" w:rsidRPr="00684B0E" w:rsidRDefault="00C22938" w:rsidP="00684B0E">
      <w:pPr>
        <w:pStyle w:val="ListParagraph"/>
        <w:tabs>
          <w:tab w:val="left" w:pos="836"/>
          <w:tab w:val="left" w:pos="837"/>
        </w:tabs>
        <w:spacing w:line="360" w:lineRule="auto"/>
        <w:ind w:left="57" w:right="57" w:firstLine="0"/>
        <w:jc w:val="both"/>
        <w:rPr>
          <w:sz w:val="24"/>
        </w:rPr>
      </w:pPr>
      <w:r w:rsidRPr="00597C00">
        <w:rPr>
          <w:b/>
          <w:bCs/>
          <w:sz w:val="24"/>
        </w:rPr>
        <w:t>Technology Advancements:</w:t>
      </w:r>
      <w:r w:rsidRPr="00C22938">
        <w:rPr>
          <w:sz w:val="24"/>
        </w:rPr>
        <w:t xml:space="preserve"> Sign language recognition has been influenced by advancements in computer vision, machine learning, and deep learning techniques. These technologies have enabled the development of sophisticated algorithms capable of analyzing sign language gestures.</w:t>
      </w:r>
    </w:p>
    <w:p w14:paraId="1597954A" w14:textId="04409D28" w:rsidR="004820A6" w:rsidRDefault="00C22938" w:rsidP="004820A6">
      <w:pPr>
        <w:tabs>
          <w:tab w:val="left" w:pos="836"/>
          <w:tab w:val="left" w:pos="837"/>
        </w:tabs>
        <w:spacing w:line="360" w:lineRule="auto"/>
        <w:ind w:right="57"/>
        <w:jc w:val="both"/>
        <w:rPr>
          <w:sz w:val="24"/>
        </w:rPr>
      </w:pPr>
      <w:r w:rsidRPr="00597C00">
        <w:rPr>
          <w:b/>
          <w:bCs/>
          <w:sz w:val="24"/>
        </w:rPr>
        <w:t>Gesture Recognition:</w:t>
      </w:r>
      <w:r w:rsidRPr="00F86FB1">
        <w:rPr>
          <w:sz w:val="24"/>
        </w:rPr>
        <w:t xml:space="preserve"> Sign language recognition involves recognizing and interpreting the complex hand and body movements, facial expressions, and other visual cues used in sign language. It requires the development of computer vision algorithms that can accurately detect and track these gestures.</w:t>
      </w:r>
    </w:p>
    <w:p w14:paraId="29BF9ABD" w14:textId="2F13F107" w:rsidR="004820A6" w:rsidRDefault="00C22938" w:rsidP="004820A6">
      <w:pPr>
        <w:tabs>
          <w:tab w:val="left" w:pos="836"/>
          <w:tab w:val="left" w:pos="837"/>
        </w:tabs>
        <w:spacing w:line="360" w:lineRule="auto"/>
        <w:ind w:right="57"/>
        <w:jc w:val="both"/>
        <w:rPr>
          <w:sz w:val="24"/>
        </w:rPr>
      </w:pPr>
      <w:r w:rsidRPr="00597C00">
        <w:rPr>
          <w:b/>
          <w:bCs/>
          <w:sz w:val="24"/>
        </w:rPr>
        <w:t>Real-Time Recognition:</w:t>
      </w:r>
      <w:r w:rsidRPr="004820A6">
        <w:rPr>
          <w:sz w:val="24"/>
        </w:rPr>
        <w:t xml:space="preserve"> Real-time sign language recognition is an essential aspect of its scope. Systems need to process sign language gestures and provide instantaneous translations or responses, allowing for effective communication between sign language users and non-signers.</w:t>
      </w:r>
    </w:p>
    <w:p w14:paraId="6A746C54" w14:textId="77777777" w:rsidR="004820A6" w:rsidRDefault="00C22938" w:rsidP="004820A6">
      <w:pPr>
        <w:tabs>
          <w:tab w:val="left" w:pos="836"/>
          <w:tab w:val="left" w:pos="837"/>
        </w:tabs>
        <w:spacing w:line="360" w:lineRule="auto"/>
        <w:ind w:right="57"/>
        <w:jc w:val="both"/>
        <w:rPr>
          <w:sz w:val="24"/>
        </w:rPr>
      </w:pPr>
      <w:r w:rsidRPr="00597C00">
        <w:rPr>
          <w:b/>
          <w:bCs/>
          <w:sz w:val="24"/>
        </w:rPr>
        <w:t>Application Areas:</w:t>
      </w:r>
      <w:r w:rsidRPr="004820A6">
        <w:rPr>
          <w:sz w:val="24"/>
        </w:rPr>
        <w:t xml:space="preserve"> Sign language recognition has diverse applications. It can be used to develop assistive technologies for deaf or hearing-impaired individuals, facilitate communication between sign language users and non-signers, and enable accessibility in various domains such as education, healthcare, customer service, and more.</w:t>
      </w:r>
    </w:p>
    <w:p w14:paraId="528EF275" w14:textId="77777777" w:rsidR="00822DDA" w:rsidRDefault="00822DDA">
      <w:pPr>
        <w:pStyle w:val="Normal2"/>
        <w:rPr>
          <w:sz w:val="24"/>
        </w:rPr>
      </w:pPr>
    </w:p>
    <w:p w14:paraId="528EF276" w14:textId="77777777" w:rsidR="00822DDA" w:rsidRDefault="00822DDA">
      <w:pPr>
        <w:pStyle w:val="Normal2"/>
        <w:rPr>
          <w:sz w:val="24"/>
        </w:rPr>
      </w:pPr>
    </w:p>
    <w:p w14:paraId="528EF287" w14:textId="77777777" w:rsidR="00822DDA" w:rsidRDefault="00822DDA">
      <w:pPr>
        <w:pStyle w:val="BodyText"/>
        <w:rPr>
          <w:sz w:val="20"/>
        </w:rPr>
      </w:pPr>
    </w:p>
    <w:p w14:paraId="6E633A0A" w14:textId="77777777" w:rsidR="00597C00" w:rsidRDefault="00597C00">
      <w:pPr>
        <w:pStyle w:val="BodyText"/>
        <w:rPr>
          <w:sz w:val="20"/>
        </w:rPr>
      </w:pPr>
    </w:p>
    <w:p w14:paraId="47B28B2F" w14:textId="58ADBCBA" w:rsidR="00597C00" w:rsidRDefault="00477FDA" w:rsidP="00477FDA">
      <w:pPr>
        <w:pStyle w:val="BodyText"/>
        <w:jc w:val="center"/>
        <w:rPr>
          <w:sz w:val="20"/>
        </w:rPr>
      </w:pPr>
      <w:r>
        <w:rPr>
          <w:sz w:val="20"/>
        </w:rPr>
        <w:t>-11 -</w:t>
      </w:r>
    </w:p>
    <w:p w14:paraId="375D4AAE" w14:textId="77777777" w:rsidR="00597C00" w:rsidRDefault="00597C00">
      <w:pPr>
        <w:pStyle w:val="BodyText"/>
        <w:rPr>
          <w:sz w:val="20"/>
        </w:rPr>
      </w:pPr>
    </w:p>
    <w:p w14:paraId="4A8A56B1" w14:textId="77777777" w:rsidR="00597C00" w:rsidRDefault="00597C00">
      <w:pPr>
        <w:pStyle w:val="BodyText"/>
        <w:rPr>
          <w:sz w:val="20"/>
        </w:rPr>
      </w:pPr>
    </w:p>
    <w:p w14:paraId="22A49DC9" w14:textId="77777777" w:rsidR="00597C00" w:rsidRDefault="00597C00">
      <w:pPr>
        <w:pStyle w:val="BodyText"/>
        <w:rPr>
          <w:sz w:val="20"/>
        </w:rPr>
      </w:pPr>
    </w:p>
    <w:p w14:paraId="37E1F0AF" w14:textId="77777777" w:rsidR="00597C00" w:rsidRDefault="00597C00">
      <w:pPr>
        <w:pStyle w:val="BodyText"/>
        <w:rPr>
          <w:sz w:val="20"/>
        </w:rPr>
      </w:pPr>
    </w:p>
    <w:p w14:paraId="0012B516" w14:textId="77777777" w:rsidR="00597C00" w:rsidRDefault="00597C00">
      <w:pPr>
        <w:pStyle w:val="BodyText"/>
        <w:rPr>
          <w:sz w:val="20"/>
        </w:rPr>
      </w:pPr>
    </w:p>
    <w:p w14:paraId="37EE9AB8" w14:textId="77777777" w:rsidR="00597C00" w:rsidRDefault="00597C00">
      <w:pPr>
        <w:pStyle w:val="BodyText"/>
        <w:rPr>
          <w:sz w:val="20"/>
        </w:rPr>
      </w:pPr>
    </w:p>
    <w:p w14:paraId="6E1E5151" w14:textId="77777777" w:rsidR="00597C00" w:rsidRDefault="00597C00">
      <w:pPr>
        <w:pStyle w:val="BodyText"/>
        <w:rPr>
          <w:sz w:val="20"/>
        </w:rPr>
      </w:pPr>
    </w:p>
    <w:p w14:paraId="72F11ACE" w14:textId="77777777" w:rsidR="00597C00" w:rsidRDefault="00597C00">
      <w:pPr>
        <w:pStyle w:val="BodyText"/>
        <w:rPr>
          <w:sz w:val="20"/>
        </w:rPr>
      </w:pPr>
    </w:p>
    <w:p w14:paraId="202DBA1D" w14:textId="77777777" w:rsidR="00597C00" w:rsidRDefault="00597C00">
      <w:pPr>
        <w:pStyle w:val="BodyText"/>
        <w:rPr>
          <w:sz w:val="20"/>
        </w:rPr>
      </w:pPr>
    </w:p>
    <w:p w14:paraId="44BB4533" w14:textId="77777777" w:rsidR="00597C00" w:rsidRDefault="00597C00">
      <w:pPr>
        <w:pStyle w:val="BodyText"/>
        <w:rPr>
          <w:sz w:val="20"/>
        </w:rPr>
      </w:pPr>
    </w:p>
    <w:p w14:paraId="325A2261" w14:textId="77777777" w:rsidR="00597C00" w:rsidRDefault="00597C00">
      <w:pPr>
        <w:pStyle w:val="BodyText"/>
        <w:rPr>
          <w:sz w:val="20"/>
        </w:rPr>
      </w:pPr>
    </w:p>
    <w:p w14:paraId="74C4AEC2" w14:textId="593BDDD0" w:rsidR="00597C00" w:rsidRDefault="00A06817" w:rsidP="00A06817">
      <w:pPr>
        <w:pStyle w:val="BodyText"/>
        <w:tabs>
          <w:tab w:val="left" w:pos="3051"/>
        </w:tabs>
        <w:rPr>
          <w:sz w:val="20"/>
        </w:rPr>
      </w:pPr>
      <w:r>
        <w:rPr>
          <w:sz w:val="20"/>
        </w:rPr>
        <w:tab/>
      </w:r>
    </w:p>
    <w:p w14:paraId="68DF1C58" w14:textId="77777777" w:rsidR="00597C00" w:rsidRDefault="00597C00">
      <w:pPr>
        <w:pStyle w:val="BodyText"/>
        <w:rPr>
          <w:sz w:val="20"/>
        </w:rPr>
      </w:pPr>
    </w:p>
    <w:p w14:paraId="19461B6E" w14:textId="77777777" w:rsidR="00597C00" w:rsidRDefault="00597C00">
      <w:pPr>
        <w:pStyle w:val="BodyText"/>
        <w:rPr>
          <w:sz w:val="20"/>
        </w:rPr>
      </w:pPr>
    </w:p>
    <w:p w14:paraId="528EF288" w14:textId="77777777" w:rsidR="00822DDA" w:rsidRDefault="00822DDA">
      <w:pPr>
        <w:pStyle w:val="BodyText"/>
        <w:rPr>
          <w:sz w:val="20"/>
        </w:rPr>
      </w:pPr>
    </w:p>
    <w:p w14:paraId="528EF28A" w14:textId="77777777" w:rsidR="00822DDA" w:rsidRDefault="00822DDA">
      <w:pPr>
        <w:pStyle w:val="BodyText"/>
        <w:rPr>
          <w:sz w:val="20"/>
        </w:rPr>
      </w:pPr>
    </w:p>
    <w:p w14:paraId="528EF28B" w14:textId="77777777" w:rsidR="00822DDA" w:rsidRDefault="00822DDA">
      <w:pPr>
        <w:pStyle w:val="BodyText"/>
        <w:rPr>
          <w:sz w:val="20"/>
        </w:rPr>
      </w:pPr>
    </w:p>
    <w:p w14:paraId="528EF28C" w14:textId="77777777" w:rsidR="00822DDA" w:rsidRDefault="00822DDA">
      <w:pPr>
        <w:pStyle w:val="BodyText"/>
        <w:rPr>
          <w:sz w:val="20"/>
        </w:rPr>
      </w:pPr>
    </w:p>
    <w:p w14:paraId="528EF28D" w14:textId="77777777" w:rsidR="00822DDA" w:rsidRDefault="00822DDA">
      <w:pPr>
        <w:pStyle w:val="BodyText"/>
        <w:rPr>
          <w:sz w:val="20"/>
        </w:rPr>
      </w:pPr>
    </w:p>
    <w:p w14:paraId="528EF28E" w14:textId="77777777" w:rsidR="00822DDA" w:rsidRDefault="00822DDA">
      <w:pPr>
        <w:pStyle w:val="BodyText"/>
        <w:rPr>
          <w:sz w:val="20"/>
        </w:rPr>
      </w:pPr>
    </w:p>
    <w:p w14:paraId="08BDDF5C" w14:textId="77777777" w:rsidR="002A0C54" w:rsidRDefault="002A0C54">
      <w:pPr>
        <w:pStyle w:val="BodyText"/>
        <w:rPr>
          <w:sz w:val="20"/>
        </w:rPr>
      </w:pPr>
    </w:p>
    <w:p w14:paraId="528EF29B" w14:textId="77777777" w:rsidR="00822DDA" w:rsidRDefault="00822DDA">
      <w:pPr>
        <w:pStyle w:val="BodyText"/>
        <w:rPr>
          <w:sz w:val="20"/>
        </w:rPr>
      </w:pPr>
    </w:p>
    <w:p w14:paraId="528EF29C" w14:textId="77777777" w:rsidR="00822DDA" w:rsidRDefault="00822DDA">
      <w:pPr>
        <w:pStyle w:val="BodyText"/>
        <w:rPr>
          <w:sz w:val="20"/>
        </w:rPr>
      </w:pPr>
    </w:p>
    <w:p w14:paraId="528EF29D" w14:textId="77777777" w:rsidR="00822DDA" w:rsidRDefault="00822DDA">
      <w:pPr>
        <w:pStyle w:val="BodyText"/>
        <w:rPr>
          <w:sz w:val="20"/>
        </w:rPr>
      </w:pPr>
    </w:p>
    <w:p w14:paraId="528EF29E" w14:textId="77777777" w:rsidR="00822DDA" w:rsidRDefault="00822DDA">
      <w:pPr>
        <w:pStyle w:val="BodyText"/>
        <w:rPr>
          <w:sz w:val="20"/>
        </w:rPr>
      </w:pPr>
    </w:p>
    <w:p w14:paraId="528EF29F" w14:textId="77777777" w:rsidR="00822DDA" w:rsidRDefault="00822DDA">
      <w:pPr>
        <w:pStyle w:val="BodyText"/>
        <w:spacing w:before="4"/>
        <w:rPr>
          <w:sz w:val="23"/>
        </w:rPr>
      </w:pPr>
    </w:p>
    <w:p w14:paraId="528EF2A1" w14:textId="322862D0" w:rsidR="00822DDA" w:rsidRDefault="001E43DF" w:rsidP="00F96B0D">
      <w:pPr>
        <w:pStyle w:val="Heading1"/>
        <w:sectPr w:rsidR="00822DDA" w:rsidSect="00B82380">
          <w:footerReference w:type="default" r:id="rId18"/>
          <w:pgSz w:w="11910" w:h="16840"/>
          <w:pgMar w:top="1580" w:right="880" w:bottom="280" w:left="1160" w:header="0" w:footer="567"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docGrid w:linePitch="299"/>
        </w:sectPr>
      </w:pPr>
      <w:r>
        <w:rPr>
          <w:w w:val="110"/>
        </w:rPr>
        <w:t>CHAPTER</w:t>
      </w:r>
      <w:r>
        <w:rPr>
          <w:spacing w:val="161"/>
          <w:w w:val="110"/>
        </w:rPr>
        <w:t xml:space="preserve"> </w:t>
      </w:r>
      <w:r>
        <w:rPr>
          <w:w w:val="110"/>
        </w:rPr>
        <w:t>-</w:t>
      </w:r>
      <w:r>
        <w:rPr>
          <w:spacing w:val="157"/>
          <w:w w:val="110"/>
        </w:rPr>
        <w:t xml:space="preserve"> </w:t>
      </w:r>
      <w:r w:rsidR="00B01F09">
        <w:rPr>
          <w:spacing w:val="157"/>
          <w:w w:val="110"/>
        </w:rPr>
        <w:t>3</w:t>
      </w:r>
    </w:p>
    <w:p w14:paraId="528EF2A2" w14:textId="77777777" w:rsidR="00822DDA" w:rsidRDefault="00822DDA">
      <w:pPr>
        <w:pStyle w:val="BodyText"/>
        <w:rPr>
          <w:b/>
          <w:sz w:val="20"/>
        </w:rPr>
      </w:pPr>
    </w:p>
    <w:p w14:paraId="528EF2A3" w14:textId="77777777" w:rsidR="00822DDA" w:rsidRDefault="001E43DF">
      <w:pPr>
        <w:pStyle w:val="Heading2"/>
        <w:numPr>
          <w:ilvl w:val="0"/>
          <w:numId w:val="2"/>
        </w:numPr>
        <w:tabs>
          <w:tab w:val="left" w:pos="4126"/>
        </w:tabs>
        <w:spacing w:before="261"/>
        <w:ind w:left="4125" w:hanging="323"/>
        <w:jc w:val="left"/>
      </w:pPr>
      <w:bookmarkStart w:id="6" w:name="_TOC_250006"/>
      <w:bookmarkEnd w:id="6"/>
      <w:r>
        <w:t>ANALYSIS</w:t>
      </w:r>
    </w:p>
    <w:p w14:paraId="528EF2A4" w14:textId="77777777" w:rsidR="00822DDA" w:rsidRDefault="00822DDA">
      <w:pPr>
        <w:pStyle w:val="BodyText"/>
        <w:spacing w:before="5"/>
        <w:rPr>
          <w:b/>
          <w:sz w:val="32"/>
        </w:rPr>
      </w:pPr>
    </w:p>
    <w:p w14:paraId="528EF2A5" w14:textId="77777777" w:rsidR="00822DDA" w:rsidRDefault="001E43DF" w:rsidP="00A75033">
      <w:pPr>
        <w:pStyle w:val="BodyText"/>
        <w:spacing w:before="1" w:line="360" w:lineRule="auto"/>
        <w:ind w:left="57" w:right="57" w:firstLine="663"/>
        <w:jc w:val="both"/>
      </w:pPr>
      <w:r>
        <w:t>The major step in analysis is to verify the feasibility of the proposed system. “All</w:t>
      </w:r>
      <w:r>
        <w:rPr>
          <w:spacing w:val="1"/>
        </w:rPr>
        <w:t xml:space="preserve"> </w:t>
      </w:r>
      <w:r>
        <w:t>projects are feasible given unlimited resources and infinite time“. But in reality, both</w:t>
      </w:r>
      <w:r>
        <w:rPr>
          <w:spacing w:val="1"/>
        </w:rPr>
        <w:t xml:space="preserve"> </w:t>
      </w:r>
      <w:r>
        <w:t>resources and time are scarce. Project should confirm to be time effective and should be</w:t>
      </w:r>
      <w:r>
        <w:rPr>
          <w:spacing w:val="1"/>
        </w:rPr>
        <w:t xml:space="preserve"> </w:t>
      </w:r>
      <w:r>
        <w:t>optimal in their consumption of resources. This plays a constant role in approval of any</w:t>
      </w:r>
      <w:r>
        <w:rPr>
          <w:spacing w:val="1"/>
        </w:rPr>
        <w:t xml:space="preserve"> </w:t>
      </w:r>
      <w:r>
        <w:t>project.</w:t>
      </w:r>
    </w:p>
    <w:p w14:paraId="358355BF" w14:textId="3B3B2718" w:rsidR="0053759B" w:rsidRPr="0053759B" w:rsidRDefault="001E43DF" w:rsidP="0053759B">
      <w:pPr>
        <w:pStyle w:val="BodyText"/>
        <w:spacing w:line="273" w:lineRule="exact"/>
        <w:ind w:left="57" w:right="57"/>
        <w:jc w:val="both"/>
      </w:pPr>
      <w:r>
        <w:t>Three</w:t>
      </w:r>
      <w:r>
        <w:rPr>
          <w:spacing w:val="-9"/>
        </w:rPr>
        <w:t xml:space="preserve"> </w:t>
      </w:r>
      <w:r>
        <w:t>key</w:t>
      </w:r>
      <w:r>
        <w:rPr>
          <w:spacing w:val="-7"/>
        </w:rPr>
        <w:t xml:space="preserve"> </w:t>
      </w:r>
      <w:r>
        <w:t>considerations</w:t>
      </w:r>
      <w:r>
        <w:rPr>
          <w:spacing w:val="-7"/>
        </w:rPr>
        <w:t xml:space="preserve"> </w:t>
      </w:r>
      <w:r>
        <w:t>involved</w:t>
      </w:r>
      <w:r>
        <w:rPr>
          <w:spacing w:val="-7"/>
        </w:rPr>
        <w:t xml:space="preserve"> </w:t>
      </w:r>
      <w:r>
        <w:t>in</w:t>
      </w:r>
      <w:r>
        <w:rPr>
          <w:spacing w:val="-11"/>
        </w:rPr>
        <w:t xml:space="preserve"> </w:t>
      </w:r>
      <w:r>
        <w:t>the</w:t>
      </w:r>
      <w:r>
        <w:rPr>
          <w:spacing w:val="-6"/>
        </w:rPr>
        <w:t xml:space="preserve"> </w:t>
      </w:r>
      <w:r>
        <w:t>feasibility</w:t>
      </w:r>
      <w:r>
        <w:rPr>
          <w:spacing w:val="-10"/>
        </w:rPr>
        <w:t xml:space="preserve"> </w:t>
      </w:r>
      <w:r>
        <w:t>analysis</w:t>
      </w:r>
      <w:r>
        <w:rPr>
          <w:spacing w:val="-5"/>
        </w:rPr>
        <w:t xml:space="preserve"> </w:t>
      </w:r>
      <w:r>
        <w:t>are</w:t>
      </w:r>
    </w:p>
    <w:p w14:paraId="528EF2A7" w14:textId="1152EE0E" w:rsidR="00822DDA" w:rsidRDefault="001E43DF" w:rsidP="006A5839">
      <w:pPr>
        <w:pStyle w:val="ListParagraph"/>
        <w:numPr>
          <w:ilvl w:val="0"/>
          <w:numId w:val="6"/>
        </w:numPr>
        <w:tabs>
          <w:tab w:val="clear" w:pos="420"/>
          <w:tab w:val="left" w:pos="426"/>
        </w:tabs>
        <w:spacing w:before="144"/>
        <w:ind w:right="57" w:hanging="363"/>
        <w:rPr>
          <w:sz w:val="24"/>
        </w:rPr>
      </w:pPr>
      <w:r>
        <w:rPr>
          <w:sz w:val="24"/>
        </w:rPr>
        <w:t>Technical</w:t>
      </w:r>
      <w:r>
        <w:rPr>
          <w:spacing w:val="-12"/>
          <w:sz w:val="24"/>
        </w:rPr>
        <w:t xml:space="preserve"> </w:t>
      </w:r>
      <w:r>
        <w:rPr>
          <w:sz w:val="24"/>
        </w:rPr>
        <w:t>Feasibility</w:t>
      </w:r>
    </w:p>
    <w:p w14:paraId="528EF2A8" w14:textId="77777777" w:rsidR="00822DDA" w:rsidRDefault="001E43DF" w:rsidP="006A5839">
      <w:pPr>
        <w:pStyle w:val="ListParagraph"/>
        <w:numPr>
          <w:ilvl w:val="0"/>
          <w:numId w:val="6"/>
        </w:numPr>
        <w:tabs>
          <w:tab w:val="clear" w:pos="420"/>
          <w:tab w:val="left" w:pos="426"/>
        </w:tabs>
        <w:spacing w:before="136"/>
        <w:ind w:right="283" w:hanging="363"/>
        <w:rPr>
          <w:sz w:val="24"/>
        </w:rPr>
      </w:pPr>
      <w:r>
        <w:rPr>
          <w:spacing w:val="-1"/>
          <w:sz w:val="24"/>
        </w:rPr>
        <w:t>Operational</w:t>
      </w:r>
      <w:r>
        <w:rPr>
          <w:spacing w:val="-11"/>
          <w:sz w:val="24"/>
        </w:rPr>
        <w:t xml:space="preserve"> </w:t>
      </w:r>
      <w:r>
        <w:rPr>
          <w:spacing w:val="-1"/>
          <w:sz w:val="24"/>
        </w:rPr>
        <w:t>Feasibility</w:t>
      </w:r>
    </w:p>
    <w:p w14:paraId="528EF2A9" w14:textId="77777777" w:rsidR="00822DDA" w:rsidRDefault="001E43DF" w:rsidP="006A5839">
      <w:pPr>
        <w:pStyle w:val="ListParagraph"/>
        <w:numPr>
          <w:ilvl w:val="0"/>
          <w:numId w:val="6"/>
        </w:numPr>
        <w:tabs>
          <w:tab w:val="clear" w:pos="420"/>
          <w:tab w:val="left" w:pos="426"/>
        </w:tabs>
        <w:spacing w:before="140"/>
        <w:ind w:right="283" w:hanging="363"/>
        <w:rPr>
          <w:sz w:val="24"/>
        </w:rPr>
      </w:pPr>
      <w:r>
        <w:rPr>
          <w:spacing w:val="-1"/>
          <w:sz w:val="24"/>
        </w:rPr>
        <w:t>Economical</w:t>
      </w:r>
      <w:r>
        <w:rPr>
          <w:spacing w:val="-8"/>
          <w:sz w:val="24"/>
        </w:rPr>
        <w:t xml:space="preserve"> </w:t>
      </w:r>
      <w:r>
        <w:rPr>
          <w:spacing w:val="-1"/>
          <w:sz w:val="24"/>
        </w:rPr>
        <w:t>Feasibility</w:t>
      </w:r>
    </w:p>
    <w:p w14:paraId="528EF2AA" w14:textId="77777777" w:rsidR="00822DDA" w:rsidRDefault="00822DDA" w:rsidP="00432079">
      <w:pPr>
        <w:pStyle w:val="BodyText"/>
        <w:ind w:left="57" w:right="57"/>
        <w:rPr>
          <w:sz w:val="26"/>
        </w:rPr>
      </w:pPr>
    </w:p>
    <w:p w14:paraId="528EF2AB" w14:textId="77777777" w:rsidR="00822DDA" w:rsidRDefault="001E43DF" w:rsidP="00A1544C">
      <w:pPr>
        <w:pStyle w:val="Heading2"/>
        <w:numPr>
          <w:ilvl w:val="1"/>
          <w:numId w:val="7"/>
        </w:numPr>
        <w:tabs>
          <w:tab w:val="left" w:pos="1039"/>
        </w:tabs>
        <w:spacing w:before="153"/>
        <w:ind w:left="1130" w:hanging="563"/>
      </w:pPr>
      <w:bookmarkStart w:id="7" w:name="_TOC_250005"/>
      <w:r>
        <w:rPr>
          <w:spacing w:val="-1"/>
        </w:rPr>
        <w:t>Technical</w:t>
      </w:r>
      <w:r>
        <w:rPr>
          <w:spacing w:val="-19"/>
        </w:rPr>
        <w:t xml:space="preserve"> </w:t>
      </w:r>
      <w:bookmarkEnd w:id="7"/>
      <w:r>
        <w:rPr>
          <w:spacing w:val="-1"/>
        </w:rPr>
        <w:t>Feasibility</w:t>
      </w:r>
    </w:p>
    <w:p w14:paraId="528EF2AC" w14:textId="77777777" w:rsidR="00822DDA" w:rsidRDefault="00822DDA" w:rsidP="00432079">
      <w:pPr>
        <w:pStyle w:val="BodyText"/>
        <w:spacing w:before="4"/>
        <w:ind w:left="57" w:right="57"/>
        <w:rPr>
          <w:b/>
          <w:sz w:val="33"/>
        </w:rPr>
      </w:pPr>
    </w:p>
    <w:p w14:paraId="344C2EAA" w14:textId="6C25A16D" w:rsidR="001328C8" w:rsidRDefault="001E43DF" w:rsidP="00A75033">
      <w:pPr>
        <w:pStyle w:val="BodyText"/>
        <w:spacing w:line="360" w:lineRule="auto"/>
        <w:ind w:left="57" w:right="57" w:firstLine="510"/>
        <w:jc w:val="both"/>
      </w:pPr>
      <w:r>
        <w:t xml:space="preserve">To determine whether the proposed system is technically feasible, we should  </w:t>
      </w:r>
      <w:r>
        <w:rPr>
          <w:spacing w:val="1"/>
        </w:rPr>
        <w:t xml:space="preserve"> </w:t>
      </w:r>
      <w:r>
        <w:t>take</w:t>
      </w:r>
      <w:r>
        <w:rPr>
          <w:spacing w:val="1"/>
        </w:rPr>
        <w:t xml:space="preserve"> </w:t>
      </w:r>
      <w:r>
        <w:t>into consideration the technical issues involved behind the system. Android project uses the</w:t>
      </w:r>
      <w:r>
        <w:rPr>
          <w:spacing w:val="1"/>
        </w:rPr>
        <w:t xml:space="preserve"> </w:t>
      </w:r>
      <w:r>
        <w:t>android-based technologies, which is rampantly employed these days worldwide. The world</w:t>
      </w:r>
      <w:r>
        <w:rPr>
          <w:spacing w:val="1"/>
        </w:rPr>
        <w:t xml:space="preserve"> </w:t>
      </w:r>
      <w:r>
        <w:t>without</w:t>
      </w:r>
      <w:r>
        <w:rPr>
          <w:spacing w:val="-9"/>
        </w:rPr>
        <w:t xml:space="preserve"> </w:t>
      </w:r>
      <w:r>
        <w:t>the</w:t>
      </w:r>
      <w:r>
        <w:rPr>
          <w:spacing w:val="-8"/>
        </w:rPr>
        <w:t xml:space="preserve"> </w:t>
      </w:r>
      <w:r>
        <w:t>internet</w:t>
      </w:r>
      <w:r>
        <w:rPr>
          <w:spacing w:val="-4"/>
        </w:rPr>
        <w:t xml:space="preserve"> </w:t>
      </w:r>
      <w:r>
        <w:t>is</w:t>
      </w:r>
      <w:r>
        <w:rPr>
          <w:spacing w:val="-7"/>
        </w:rPr>
        <w:t xml:space="preserve"> </w:t>
      </w:r>
      <w:r>
        <w:t>incomprehensible</w:t>
      </w:r>
      <w:r>
        <w:rPr>
          <w:spacing w:val="-6"/>
        </w:rPr>
        <w:t xml:space="preserve"> </w:t>
      </w:r>
      <w:r>
        <w:t>today.</w:t>
      </w:r>
      <w:r>
        <w:rPr>
          <w:spacing w:val="-5"/>
        </w:rPr>
        <w:t xml:space="preserve"> </w:t>
      </w:r>
      <w:r>
        <w:t>That</w:t>
      </w:r>
      <w:r>
        <w:rPr>
          <w:spacing w:val="-4"/>
        </w:rPr>
        <w:t xml:space="preserve"> </w:t>
      </w:r>
      <w:r>
        <w:t>goes</w:t>
      </w:r>
      <w:r>
        <w:rPr>
          <w:spacing w:val="-7"/>
        </w:rPr>
        <w:t xml:space="preserve"> </w:t>
      </w:r>
      <w:r>
        <w:t>to</w:t>
      </w:r>
      <w:r>
        <w:rPr>
          <w:spacing w:val="-7"/>
        </w:rPr>
        <w:t xml:space="preserve"> </w:t>
      </w:r>
      <w:r>
        <w:t>render</w:t>
      </w:r>
      <w:r>
        <w:rPr>
          <w:spacing w:val="-6"/>
        </w:rPr>
        <w:t xml:space="preserve"> </w:t>
      </w:r>
      <w:r>
        <w:t>that</w:t>
      </w:r>
      <w:r>
        <w:rPr>
          <w:spacing w:val="-7"/>
        </w:rPr>
        <w:t xml:space="preserve"> </w:t>
      </w:r>
      <w:r>
        <w:t>the</w:t>
      </w:r>
      <w:r>
        <w:rPr>
          <w:spacing w:val="-6"/>
        </w:rPr>
        <w:t xml:space="preserve"> </w:t>
      </w:r>
      <w:r>
        <w:t>proposed</w:t>
      </w:r>
      <w:r>
        <w:rPr>
          <w:spacing w:val="-5"/>
        </w:rPr>
        <w:t xml:space="preserve"> </w:t>
      </w:r>
      <w:r>
        <w:t>system</w:t>
      </w:r>
      <w:r>
        <w:rPr>
          <w:spacing w:val="-4"/>
        </w:rPr>
        <w:t xml:space="preserve"> </w:t>
      </w:r>
      <w:r>
        <w:t>is</w:t>
      </w:r>
      <w:r>
        <w:rPr>
          <w:spacing w:val="-57"/>
        </w:rPr>
        <w:t xml:space="preserve"> </w:t>
      </w:r>
      <w:r>
        <w:t>technically</w:t>
      </w:r>
      <w:r>
        <w:rPr>
          <w:spacing w:val="-4"/>
        </w:rPr>
        <w:t xml:space="preserve"> </w:t>
      </w:r>
      <w:r>
        <w:t>feasible.</w:t>
      </w:r>
    </w:p>
    <w:p w14:paraId="69A711B0" w14:textId="3A834D5E" w:rsidR="001328C8" w:rsidRDefault="001328C8" w:rsidP="003F6E02">
      <w:pPr>
        <w:pStyle w:val="BodyText"/>
        <w:spacing w:line="360" w:lineRule="auto"/>
        <w:ind w:left="57" w:right="57"/>
        <w:jc w:val="both"/>
      </w:pPr>
      <w:r w:rsidRPr="00085CB1">
        <w:rPr>
          <w:b/>
          <w:bCs/>
        </w:rPr>
        <w:t>Computer Vision Techniques:</w:t>
      </w:r>
      <w:r w:rsidRPr="00085CB1">
        <w:t xml:space="preserve"> </w:t>
      </w:r>
      <w:r>
        <w:t>Advances in computer vision algorithms have made it possible to accurately detect and track hand and body movements, facial expressions, and other visual cues used in sign language. Techniques like convolutional neural networks (CNNs), recurrent neural networks (RNNs), and deep learning have been applied successfully to analyze sign language gestures.</w:t>
      </w:r>
    </w:p>
    <w:p w14:paraId="51C7B7FF" w14:textId="77777777" w:rsidR="00085CB1" w:rsidRDefault="001328C8" w:rsidP="00085CB1">
      <w:pPr>
        <w:pStyle w:val="BodyText"/>
        <w:spacing w:line="360" w:lineRule="auto"/>
        <w:ind w:right="57"/>
        <w:jc w:val="both"/>
      </w:pPr>
      <w:r w:rsidRPr="00085CB1">
        <w:rPr>
          <w:b/>
          <w:bCs/>
        </w:rPr>
        <w:t>Sensor Technologies:</w:t>
      </w:r>
      <w:r>
        <w:t xml:space="preserve"> Sign language recognition systems can utilize various sensor technologies to capture sign language gestures accurately. These include cameras, depth sensors (e.g., Microsoft Kinect), wearable devices, or even gloves with integrated sensors. These sensors provide the necessary input for the recognition algorithms to analyze and interpret sign language gestures.</w:t>
      </w:r>
    </w:p>
    <w:p w14:paraId="099D0F79" w14:textId="6D0AC8D6" w:rsidR="001328C8" w:rsidRDefault="001328C8" w:rsidP="00085CB1">
      <w:pPr>
        <w:pStyle w:val="BodyText"/>
        <w:spacing w:line="360" w:lineRule="auto"/>
        <w:ind w:right="57"/>
        <w:jc w:val="both"/>
      </w:pPr>
      <w:r w:rsidRPr="00085CB1">
        <w:rPr>
          <w:b/>
          <w:bCs/>
        </w:rPr>
        <w:t>Integration with Applications:</w:t>
      </w:r>
      <w:r>
        <w:t xml:space="preserve"> Sign language recognition can be integrated into various applications and devices, such as smartphones, tablets, smart glasses, or interactive displays. This integration allows for on-the-go communication and accessibility in different domains, such as education, healthcare, customer service, and more.</w:t>
      </w:r>
    </w:p>
    <w:p w14:paraId="3D95E721" w14:textId="77777777" w:rsidR="00D17C5C" w:rsidRDefault="00D17C5C" w:rsidP="00085CB1">
      <w:pPr>
        <w:pStyle w:val="BodyText"/>
        <w:spacing w:line="360" w:lineRule="auto"/>
        <w:ind w:right="57"/>
        <w:jc w:val="both"/>
      </w:pPr>
    </w:p>
    <w:p w14:paraId="71EEEC9C" w14:textId="77777777" w:rsidR="00D17C5C" w:rsidRDefault="00D17C5C" w:rsidP="00085CB1">
      <w:pPr>
        <w:pStyle w:val="BodyText"/>
        <w:spacing w:line="360" w:lineRule="auto"/>
        <w:ind w:right="57"/>
        <w:jc w:val="both"/>
      </w:pPr>
    </w:p>
    <w:p w14:paraId="528EF2AE" w14:textId="77777777" w:rsidR="00822DDA" w:rsidRDefault="001E43DF" w:rsidP="00A1544C">
      <w:pPr>
        <w:pStyle w:val="Heading2"/>
        <w:numPr>
          <w:ilvl w:val="1"/>
          <w:numId w:val="7"/>
        </w:numPr>
        <w:tabs>
          <w:tab w:val="left" w:pos="1039"/>
        </w:tabs>
        <w:spacing w:before="200"/>
        <w:ind w:left="1130" w:hanging="563"/>
      </w:pPr>
      <w:bookmarkStart w:id="8" w:name="_TOC_250004"/>
      <w:r>
        <w:rPr>
          <w:w w:val="95"/>
        </w:rPr>
        <w:lastRenderedPageBreak/>
        <w:t>Operational</w:t>
      </w:r>
      <w:r>
        <w:rPr>
          <w:spacing w:val="30"/>
          <w:w w:val="95"/>
        </w:rPr>
        <w:t xml:space="preserve"> </w:t>
      </w:r>
      <w:bookmarkEnd w:id="8"/>
      <w:r>
        <w:rPr>
          <w:w w:val="95"/>
        </w:rPr>
        <w:t>Feasibility</w:t>
      </w:r>
    </w:p>
    <w:p w14:paraId="528EF2AF" w14:textId="77777777" w:rsidR="00822DDA" w:rsidRDefault="00822DDA" w:rsidP="00432079">
      <w:pPr>
        <w:pStyle w:val="BodyText"/>
        <w:spacing w:before="6"/>
        <w:ind w:left="57" w:right="57"/>
        <w:rPr>
          <w:b/>
          <w:sz w:val="33"/>
        </w:rPr>
      </w:pPr>
    </w:p>
    <w:p w14:paraId="528EF2B2" w14:textId="6F440B3A" w:rsidR="00822DDA" w:rsidRPr="00085CB1" w:rsidRDefault="001E43DF" w:rsidP="00A75033">
      <w:pPr>
        <w:pStyle w:val="BodyText"/>
        <w:spacing w:line="360" w:lineRule="auto"/>
        <w:ind w:left="57" w:right="57" w:firstLine="510"/>
        <w:jc w:val="both"/>
      </w:pPr>
      <w:r>
        <w:t>To</w:t>
      </w:r>
      <w:r>
        <w:rPr>
          <w:spacing w:val="-12"/>
        </w:rPr>
        <w:t xml:space="preserve"> </w:t>
      </w:r>
      <w:r>
        <w:t>determine</w:t>
      </w:r>
      <w:r>
        <w:rPr>
          <w:spacing w:val="-11"/>
        </w:rPr>
        <w:t xml:space="preserve"> </w:t>
      </w:r>
      <w:r>
        <w:t>the</w:t>
      </w:r>
      <w:r>
        <w:rPr>
          <w:spacing w:val="-12"/>
        </w:rPr>
        <w:t xml:space="preserve"> </w:t>
      </w:r>
      <w:r>
        <w:t>operational</w:t>
      </w:r>
      <w:r>
        <w:rPr>
          <w:spacing w:val="-9"/>
        </w:rPr>
        <w:t xml:space="preserve"> </w:t>
      </w:r>
      <w:r>
        <w:t>feasibility</w:t>
      </w:r>
      <w:r>
        <w:rPr>
          <w:spacing w:val="-11"/>
        </w:rPr>
        <w:t xml:space="preserve"> </w:t>
      </w:r>
      <w:r>
        <w:t>of</w:t>
      </w:r>
      <w:r>
        <w:rPr>
          <w:spacing w:val="-13"/>
        </w:rPr>
        <w:t xml:space="preserve"> </w:t>
      </w:r>
      <w:r>
        <w:t>the</w:t>
      </w:r>
      <w:r>
        <w:rPr>
          <w:spacing w:val="-12"/>
        </w:rPr>
        <w:t xml:space="preserve"> </w:t>
      </w:r>
      <w:r>
        <w:t>system</w:t>
      </w:r>
      <w:r>
        <w:rPr>
          <w:spacing w:val="-9"/>
        </w:rPr>
        <w:t xml:space="preserve"> </w:t>
      </w:r>
      <w:r>
        <w:t>we</w:t>
      </w:r>
      <w:r>
        <w:rPr>
          <w:spacing w:val="-12"/>
        </w:rPr>
        <w:t xml:space="preserve"> </w:t>
      </w:r>
      <w:r>
        <w:t>should</w:t>
      </w:r>
      <w:r>
        <w:rPr>
          <w:spacing w:val="-12"/>
        </w:rPr>
        <w:t xml:space="preserve"> </w:t>
      </w:r>
      <w:r>
        <w:t>take</w:t>
      </w:r>
      <w:r>
        <w:rPr>
          <w:spacing w:val="-12"/>
        </w:rPr>
        <w:t xml:space="preserve"> </w:t>
      </w:r>
      <w:r>
        <w:t>into</w:t>
      </w:r>
      <w:r>
        <w:rPr>
          <w:spacing w:val="-7"/>
        </w:rPr>
        <w:t xml:space="preserve"> </w:t>
      </w:r>
      <w:r>
        <w:t>consideration</w:t>
      </w:r>
      <w:r>
        <w:rPr>
          <w:spacing w:val="-57"/>
        </w:rPr>
        <w:t xml:space="preserve"> </w:t>
      </w:r>
      <w:r>
        <w:t>the awareness level of the users. This system is operationally feasible since the users are</w:t>
      </w:r>
      <w:r>
        <w:rPr>
          <w:spacing w:val="1"/>
        </w:rPr>
        <w:t xml:space="preserve"> </w:t>
      </w:r>
      <w:r>
        <w:t>familiar with the android technologies and hence there is no need to gear up or train the</w:t>
      </w:r>
      <w:r>
        <w:rPr>
          <w:spacing w:val="1"/>
        </w:rPr>
        <w:t xml:space="preserve"> </w:t>
      </w:r>
      <w:r>
        <w:t>personnel to use the cell phones. Also, the system (android phones) is very friendly and easy</w:t>
      </w:r>
      <w:r>
        <w:rPr>
          <w:spacing w:val="1"/>
        </w:rPr>
        <w:t xml:space="preserve"> </w:t>
      </w:r>
      <w:r>
        <w:t>to use.</w:t>
      </w:r>
    </w:p>
    <w:p w14:paraId="528EF2B6" w14:textId="78BFDE56" w:rsidR="008A3855" w:rsidRPr="00B01F09" w:rsidRDefault="001E43DF" w:rsidP="00B01F09">
      <w:pPr>
        <w:pStyle w:val="Heading2"/>
        <w:numPr>
          <w:ilvl w:val="1"/>
          <w:numId w:val="7"/>
        </w:numPr>
        <w:tabs>
          <w:tab w:val="left" w:pos="1039"/>
        </w:tabs>
        <w:spacing w:before="100" w:beforeAutospacing="1"/>
        <w:ind w:left="1130" w:hanging="563"/>
        <w:rPr>
          <w:w w:val="95"/>
        </w:rPr>
        <w:sectPr w:rsidR="008A3855" w:rsidRPr="00B01F09" w:rsidSect="00514312">
          <w:footerReference w:type="default" r:id="rId19"/>
          <w:pgSz w:w="11910" w:h="16840"/>
          <w:pgMar w:top="1580" w:right="880" w:bottom="1220" w:left="1160" w:header="0" w:footer="103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bookmarkStart w:id="9" w:name="_TOC_250003"/>
      <w:r>
        <w:rPr>
          <w:w w:val="95"/>
        </w:rPr>
        <w:t>Economical</w:t>
      </w:r>
      <w:r>
        <w:rPr>
          <w:spacing w:val="28"/>
          <w:w w:val="95"/>
        </w:rPr>
        <w:t xml:space="preserve"> </w:t>
      </w:r>
      <w:bookmarkEnd w:id="9"/>
      <w:r>
        <w:rPr>
          <w:w w:val="95"/>
        </w:rPr>
        <w:t>Feasibility</w:t>
      </w:r>
    </w:p>
    <w:p w14:paraId="528EF2BE" w14:textId="77777777" w:rsidR="00822DDA" w:rsidRDefault="00822DDA" w:rsidP="00B01F09">
      <w:pPr>
        <w:pStyle w:val="BodyText"/>
        <w:spacing w:before="1"/>
        <w:ind w:right="57"/>
        <w:rPr>
          <w:sz w:val="18"/>
        </w:rPr>
      </w:pPr>
    </w:p>
    <w:p w14:paraId="506B7FAE" w14:textId="77777777" w:rsidR="00450F9E" w:rsidRDefault="007451CA" w:rsidP="00A75033">
      <w:pPr>
        <w:pStyle w:val="Normal2"/>
        <w:spacing w:line="360" w:lineRule="auto"/>
        <w:ind w:firstLine="567"/>
        <w:jc w:val="both"/>
        <w:rPr>
          <w:rFonts w:ascii="Times New Roman" w:hAnsi="Times New Roman" w:cs="Times New Roman"/>
          <w:sz w:val="24"/>
          <w:szCs w:val="24"/>
        </w:rPr>
      </w:pPr>
      <w:r w:rsidRPr="00450F9E">
        <w:rPr>
          <w:rFonts w:ascii="Times New Roman" w:hAnsi="Times New Roman" w:cs="Times New Roman"/>
          <w:sz w:val="24"/>
          <w:szCs w:val="24"/>
        </w:rPr>
        <w:t xml:space="preserve">Economical feasibility is an important aspect to consider when evaluating the potential of sign language recognition systems. Here are some </w:t>
      </w:r>
      <w:r w:rsidR="002972DD" w:rsidRPr="00450F9E">
        <w:rPr>
          <w:rFonts w:ascii="Times New Roman" w:hAnsi="Times New Roman" w:cs="Times New Roman"/>
          <w:sz w:val="24"/>
          <w:szCs w:val="24"/>
        </w:rPr>
        <w:t>considerations</w:t>
      </w:r>
      <w:r w:rsidRPr="00450F9E">
        <w:rPr>
          <w:rFonts w:ascii="Times New Roman" w:hAnsi="Times New Roman" w:cs="Times New Roman"/>
          <w:sz w:val="24"/>
          <w:szCs w:val="24"/>
        </w:rPr>
        <w:t xml:space="preserve"> related to the economical feasibility of sign language recognition</w:t>
      </w:r>
      <w:r w:rsidR="00450F9E" w:rsidRPr="00450F9E">
        <w:rPr>
          <w:rFonts w:ascii="Times New Roman" w:hAnsi="Times New Roman" w:cs="Times New Roman"/>
          <w:sz w:val="24"/>
          <w:szCs w:val="24"/>
        </w:rPr>
        <w:t xml:space="preserve"> are :</w:t>
      </w:r>
    </w:p>
    <w:p w14:paraId="5909806E" w14:textId="5BD3337F" w:rsidR="00450F9E" w:rsidRDefault="007451CA" w:rsidP="00450F9E">
      <w:pPr>
        <w:pStyle w:val="Normal2"/>
        <w:spacing w:line="360" w:lineRule="auto"/>
        <w:ind w:firstLine="0"/>
        <w:jc w:val="both"/>
        <w:rPr>
          <w:rFonts w:ascii="Times New Roman" w:hAnsi="Times New Roman" w:cs="Times New Roman"/>
          <w:sz w:val="24"/>
          <w:szCs w:val="24"/>
        </w:rPr>
      </w:pPr>
      <w:r w:rsidRPr="00450F9E">
        <w:rPr>
          <w:rFonts w:ascii="Times New Roman" w:hAnsi="Times New Roman" w:cs="Times New Roman"/>
          <w:b/>
          <w:bCs/>
          <w:sz w:val="24"/>
          <w:szCs w:val="24"/>
        </w:rPr>
        <w:t>Cost of Development:</w:t>
      </w:r>
      <w:r w:rsidRPr="00450F9E">
        <w:rPr>
          <w:rFonts w:ascii="Times New Roman" w:hAnsi="Times New Roman" w:cs="Times New Roman"/>
          <w:sz w:val="24"/>
          <w:szCs w:val="24"/>
        </w:rPr>
        <w:t xml:space="preserve"> The development of sign language recognition systems involves significant investment in research and development. It requires expertise in computer vision, machine learning, and data collection. The cost includes hiring skilled professionals, acquiring relevant datasets, and investing in computational resources.</w:t>
      </w:r>
    </w:p>
    <w:p w14:paraId="3B77FD42" w14:textId="77777777" w:rsidR="00A75033"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Hardware and Infrastructure:</w:t>
      </w:r>
      <w:r w:rsidRPr="00450F9E">
        <w:rPr>
          <w:rFonts w:ascii="Times New Roman" w:hAnsi="Times New Roman" w:cs="Times New Roman"/>
          <w:sz w:val="24"/>
          <w:szCs w:val="24"/>
        </w:rPr>
        <w:t xml:space="preserve"> Sign language recognition systems may require specialized hardware and infrastructure to achieve real-time and accurate recognition. This can include high-performance GPUs or dedicated hardware accelerators to process the visual input efficiently. The cost of acquiring and maintaining such hardware should be considered.</w:t>
      </w:r>
    </w:p>
    <w:p w14:paraId="254596B1" w14:textId="65358BD1" w:rsidR="007451CA" w:rsidRPr="00450F9E" w:rsidRDefault="007451CA" w:rsidP="00A75033">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Model Training and Optimization:</w:t>
      </w:r>
      <w:r w:rsidRPr="00450F9E">
        <w:rPr>
          <w:rFonts w:ascii="Times New Roman" w:hAnsi="Times New Roman" w:cs="Times New Roman"/>
          <w:sz w:val="24"/>
          <w:szCs w:val="24"/>
        </w:rPr>
        <w:t xml:space="preserve"> Training and optimizing sign language recognition models can be computationally intensive, requiring significant computational resources. This may lead to increased costs related to cloud computing or dedicated hardware infrastructure.</w:t>
      </w:r>
    </w:p>
    <w:p w14:paraId="79B2C64F" w14:textId="7DB8E6CC" w:rsidR="007451CA" w:rsidRPr="00450F9E" w:rsidRDefault="007451CA" w:rsidP="00450F9E">
      <w:pPr>
        <w:pStyle w:val="Normal2"/>
        <w:spacing w:line="360" w:lineRule="auto"/>
        <w:jc w:val="both"/>
        <w:rPr>
          <w:rFonts w:ascii="Times New Roman" w:hAnsi="Times New Roman" w:cs="Times New Roman"/>
          <w:sz w:val="24"/>
          <w:szCs w:val="24"/>
        </w:rPr>
      </w:pPr>
      <w:r w:rsidRPr="00A75033">
        <w:rPr>
          <w:rFonts w:ascii="Times New Roman" w:hAnsi="Times New Roman" w:cs="Times New Roman"/>
          <w:b/>
          <w:bCs/>
          <w:sz w:val="24"/>
          <w:szCs w:val="24"/>
        </w:rPr>
        <w:t>Deployment and Integration:</w:t>
      </w:r>
      <w:r w:rsidRPr="00450F9E">
        <w:rPr>
          <w:rFonts w:ascii="Times New Roman" w:hAnsi="Times New Roman" w:cs="Times New Roman"/>
          <w:sz w:val="24"/>
          <w:szCs w:val="24"/>
        </w:rPr>
        <w:t xml:space="preserve"> Once the sign language recognition system is developed, there may be costs associated with deploying and integrating it into existing platforms or applications. This can involve software engineering efforts, integration with user interfaces, and compatibility testing.</w:t>
      </w:r>
    </w:p>
    <w:p w14:paraId="66AA01E8" w14:textId="682730FB" w:rsidR="007451CA" w:rsidRPr="00450F9E"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Maintenance and Updates:</w:t>
      </w:r>
      <w:r w:rsidRPr="00450F9E">
        <w:rPr>
          <w:rFonts w:ascii="Times New Roman" w:hAnsi="Times New Roman" w:cs="Times New Roman"/>
          <w:sz w:val="24"/>
          <w:szCs w:val="24"/>
        </w:rPr>
        <w:t xml:space="preserve"> Sign language recognition systems may require ongoing maintenance and updates to address performance issues, improve accuracy, and adapt to evolving sign language variations. This can incur additional costs in terms of personnel, infrastructure, and software updates.</w:t>
      </w:r>
    </w:p>
    <w:p w14:paraId="47355A36" w14:textId="66ECAD82" w:rsidR="00450F9E" w:rsidRDefault="007451CA" w:rsidP="00450F9E">
      <w:pPr>
        <w:pStyle w:val="Normal2"/>
        <w:spacing w:line="360" w:lineRule="auto"/>
        <w:ind w:firstLine="0"/>
        <w:jc w:val="both"/>
        <w:rPr>
          <w:rFonts w:ascii="Times New Roman" w:hAnsi="Times New Roman" w:cs="Times New Roman"/>
          <w:sz w:val="24"/>
          <w:szCs w:val="24"/>
        </w:rPr>
      </w:pPr>
      <w:r w:rsidRPr="00A75033">
        <w:rPr>
          <w:rFonts w:ascii="Times New Roman" w:hAnsi="Times New Roman" w:cs="Times New Roman"/>
          <w:b/>
          <w:bCs/>
          <w:sz w:val="24"/>
          <w:szCs w:val="24"/>
        </w:rPr>
        <w:t>Scalability and Accessibility:</w:t>
      </w:r>
      <w:r w:rsidRPr="00450F9E">
        <w:rPr>
          <w:rFonts w:ascii="Times New Roman" w:hAnsi="Times New Roman" w:cs="Times New Roman"/>
          <w:sz w:val="24"/>
          <w:szCs w:val="24"/>
        </w:rPr>
        <w:t xml:space="preserve"> The economical feasibility of sign language recognition systems also depends on their scalability and accessibility. If the system needs to cater to a large user base or be </w:t>
      </w:r>
      <w:r w:rsidRPr="00450F9E">
        <w:rPr>
          <w:rFonts w:ascii="Times New Roman" w:hAnsi="Times New Roman" w:cs="Times New Roman"/>
          <w:sz w:val="24"/>
          <w:szCs w:val="24"/>
        </w:rPr>
        <w:lastRenderedPageBreak/>
        <w:t>widely accessible, considerations should be given to scaling the infrastructure, managing user support, and ensuring cost-effective deployment options</w:t>
      </w:r>
    </w:p>
    <w:p w14:paraId="20B0B4D0" w14:textId="39CEA24E" w:rsidR="007451CA" w:rsidRPr="00450F9E" w:rsidRDefault="007451CA" w:rsidP="00450F9E">
      <w:pPr>
        <w:pStyle w:val="Normal2"/>
        <w:spacing w:line="360" w:lineRule="auto"/>
        <w:jc w:val="both"/>
        <w:rPr>
          <w:rFonts w:ascii="Times New Roman" w:hAnsi="Times New Roman" w:cs="Times New Roman"/>
          <w:sz w:val="24"/>
          <w:szCs w:val="24"/>
        </w:rPr>
      </w:pPr>
      <w:r w:rsidRPr="00A75033">
        <w:rPr>
          <w:rFonts w:ascii="Times New Roman" w:hAnsi="Times New Roman" w:cs="Times New Roman"/>
          <w:b/>
          <w:bCs/>
          <w:sz w:val="24"/>
          <w:szCs w:val="24"/>
        </w:rPr>
        <w:t>Potential Benefits and Market Opportunities:</w:t>
      </w:r>
      <w:r w:rsidRPr="00450F9E">
        <w:rPr>
          <w:rFonts w:ascii="Times New Roman" w:hAnsi="Times New Roman" w:cs="Times New Roman"/>
          <w:sz w:val="24"/>
          <w:szCs w:val="24"/>
        </w:rPr>
        <w:t xml:space="preserve"> Assessing the economical feasibility of sign language recognition should also consider the potential benefits and market opportunities. Sign language recognition systems can enable accessibility in various sectors, such as education, healthcare, customer service, and entertainment. The market demand and willingness to pay for such solutions can contribute to their economical feasibility.</w:t>
      </w:r>
    </w:p>
    <w:p w14:paraId="528EF2C0" w14:textId="3615655B" w:rsidR="007451CA" w:rsidRPr="00450F9E" w:rsidRDefault="007451CA" w:rsidP="00450F9E">
      <w:pPr>
        <w:pStyle w:val="Normal2"/>
        <w:spacing w:line="360" w:lineRule="auto"/>
        <w:jc w:val="both"/>
        <w:rPr>
          <w:rFonts w:ascii="Times New Roman" w:hAnsi="Times New Roman" w:cs="Times New Roman"/>
          <w:sz w:val="24"/>
          <w:szCs w:val="24"/>
        </w:rPr>
        <w:sectPr w:rsidR="007451CA" w:rsidRPr="00450F9E" w:rsidSect="00514312">
          <w:type w:val="continuous"/>
          <w:pgSz w:w="11910" w:h="16840"/>
          <w:pgMar w:top="1580" w:right="880" w:bottom="280" w:left="1160" w:header="720" w:footer="72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450F9E">
        <w:rPr>
          <w:rFonts w:ascii="Times New Roman" w:hAnsi="Times New Roman" w:cs="Times New Roman"/>
          <w:sz w:val="24"/>
          <w:szCs w:val="24"/>
        </w:rPr>
        <w:t>It is worth noting that the economical feasibility of sign language recognition systems can vary depending on factors such as the specific application domain, target user base, available resources, and the level of maturity of the technology. Proper cost-benefit analysis and business planning are crucial to determining the viability and sustainability of sign language recognition projects.</w:t>
      </w:r>
    </w:p>
    <w:p w14:paraId="528EF2C1" w14:textId="77777777" w:rsidR="00822DDA" w:rsidRDefault="00822DDA">
      <w:pPr>
        <w:pStyle w:val="BodyText"/>
        <w:rPr>
          <w:sz w:val="20"/>
        </w:rPr>
      </w:pPr>
    </w:p>
    <w:p w14:paraId="528EF2C2" w14:textId="77777777" w:rsidR="00822DDA" w:rsidRDefault="00822DDA">
      <w:pPr>
        <w:pStyle w:val="BodyText"/>
        <w:rPr>
          <w:sz w:val="20"/>
        </w:rPr>
      </w:pPr>
    </w:p>
    <w:p w14:paraId="528EF2C3" w14:textId="77777777" w:rsidR="00822DDA" w:rsidRDefault="00822DDA">
      <w:pPr>
        <w:pStyle w:val="BodyText"/>
        <w:rPr>
          <w:sz w:val="20"/>
        </w:rPr>
      </w:pPr>
    </w:p>
    <w:p w14:paraId="528EF2C4" w14:textId="77777777" w:rsidR="00822DDA" w:rsidRDefault="00822DDA">
      <w:pPr>
        <w:pStyle w:val="BodyText"/>
        <w:rPr>
          <w:sz w:val="20"/>
        </w:rPr>
      </w:pPr>
    </w:p>
    <w:p w14:paraId="528EF2C5" w14:textId="77777777" w:rsidR="00822DDA" w:rsidRDefault="00822DDA">
      <w:pPr>
        <w:pStyle w:val="BodyText"/>
        <w:rPr>
          <w:sz w:val="20"/>
        </w:rPr>
      </w:pPr>
    </w:p>
    <w:p w14:paraId="528EF2C6" w14:textId="77777777" w:rsidR="00822DDA" w:rsidRDefault="00822DDA">
      <w:pPr>
        <w:pStyle w:val="BodyText"/>
        <w:rPr>
          <w:sz w:val="20"/>
        </w:rPr>
      </w:pPr>
    </w:p>
    <w:p w14:paraId="528EF2C7" w14:textId="77777777" w:rsidR="00822DDA" w:rsidRDefault="00822DDA">
      <w:pPr>
        <w:pStyle w:val="BodyText"/>
        <w:rPr>
          <w:sz w:val="20"/>
        </w:rPr>
      </w:pPr>
    </w:p>
    <w:p w14:paraId="528EF2C8" w14:textId="77777777" w:rsidR="00822DDA" w:rsidRDefault="00822DDA">
      <w:pPr>
        <w:pStyle w:val="BodyText"/>
        <w:rPr>
          <w:sz w:val="20"/>
        </w:rPr>
      </w:pPr>
    </w:p>
    <w:p w14:paraId="528EF2C9" w14:textId="77777777" w:rsidR="00822DDA" w:rsidRDefault="00822DDA">
      <w:pPr>
        <w:pStyle w:val="BodyText"/>
        <w:rPr>
          <w:sz w:val="20"/>
        </w:rPr>
      </w:pPr>
    </w:p>
    <w:p w14:paraId="528EF2CA" w14:textId="77777777" w:rsidR="00822DDA" w:rsidRDefault="00822DDA">
      <w:pPr>
        <w:pStyle w:val="BodyText"/>
        <w:rPr>
          <w:sz w:val="20"/>
        </w:rPr>
      </w:pPr>
    </w:p>
    <w:p w14:paraId="528EF2CB" w14:textId="77777777" w:rsidR="00822DDA" w:rsidRDefault="00822DDA">
      <w:pPr>
        <w:pStyle w:val="BodyText"/>
        <w:rPr>
          <w:sz w:val="20"/>
        </w:rPr>
      </w:pPr>
    </w:p>
    <w:p w14:paraId="528EF2CC" w14:textId="77777777" w:rsidR="00822DDA" w:rsidRDefault="00822DDA">
      <w:pPr>
        <w:pStyle w:val="BodyText"/>
        <w:rPr>
          <w:sz w:val="20"/>
        </w:rPr>
      </w:pPr>
    </w:p>
    <w:p w14:paraId="528EF2CD" w14:textId="77777777" w:rsidR="00822DDA" w:rsidRDefault="00822DDA">
      <w:pPr>
        <w:pStyle w:val="BodyText"/>
        <w:rPr>
          <w:sz w:val="20"/>
        </w:rPr>
      </w:pPr>
    </w:p>
    <w:p w14:paraId="528EF2CE" w14:textId="77777777" w:rsidR="00822DDA" w:rsidRDefault="00822DDA">
      <w:pPr>
        <w:pStyle w:val="BodyText"/>
        <w:rPr>
          <w:sz w:val="20"/>
        </w:rPr>
      </w:pPr>
    </w:p>
    <w:p w14:paraId="528EF2CF" w14:textId="77777777" w:rsidR="00822DDA" w:rsidRDefault="00822DDA">
      <w:pPr>
        <w:pStyle w:val="BodyText"/>
        <w:rPr>
          <w:sz w:val="20"/>
        </w:rPr>
      </w:pPr>
    </w:p>
    <w:p w14:paraId="528EF2D0" w14:textId="77777777" w:rsidR="00822DDA" w:rsidRDefault="00822DDA">
      <w:pPr>
        <w:pStyle w:val="BodyText"/>
        <w:rPr>
          <w:sz w:val="20"/>
        </w:rPr>
      </w:pPr>
    </w:p>
    <w:p w14:paraId="528EF2D1" w14:textId="77777777" w:rsidR="00822DDA" w:rsidRDefault="00822DDA">
      <w:pPr>
        <w:pStyle w:val="BodyText"/>
        <w:rPr>
          <w:sz w:val="20"/>
        </w:rPr>
      </w:pPr>
    </w:p>
    <w:p w14:paraId="528EF2D3" w14:textId="17B8F090" w:rsidR="00822DDA" w:rsidRDefault="00822DDA">
      <w:pPr>
        <w:pStyle w:val="BodyText"/>
        <w:rPr>
          <w:sz w:val="20"/>
        </w:rPr>
      </w:pPr>
    </w:p>
    <w:p w14:paraId="4411213E" w14:textId="77777777" w:rsidR="00331E02" w:rsidRDefault="00331E02">
      <w:pPr>
        <w:pStyle w:val="BodyText"/>
        <w:rPr>
          <w:sz w:val="20"/>
        </w:rPr>
      </w:pPr>
    </w:p>
    <w:p w14:paraId="528EF2D7" w14:textId="77777777" w:rsidR="00822DDA" w:rsidRDefault="00822DDA">
      <w:pPr>
        <w:pStyle w:val="BodyText"/>
        <w:rPr>
          <w:sz w:val="20"/>
        </w:rPr>
      </w:pPr>
    </w:p>
    <w:p w14:paraId="528EF2D8" w14:textId="77777777" w:rsidR="00822DDA" w:rsidRDefault="00822DDA">
      <w:pPr>
        <w:pStyle w:val="BodyText"/>
        <w:rPr>
          <w:sz w:val="20"/>
        </w:rPr>
      </w:pPr>
    </w:p>
    <w:p w14:paraId="528EF2D9" w14:textId="77777777" w:rsidR="00822DDA" w:rsidRDefault="00822DDA">
      <w:pPr>
        <w:pStyle w:val="BodyText"/>
        <w:rPr>
          <w:sz w:val="20"/>
        </w:rPr>
      </w:pPr>
    </w:p>
    <w:p w14:paraId="528EF2DA" w14:textId="77777777" w:rsidR="00822DDA" w:rsidRDefault="00822DDA">
      <w:pPr>
        <w:pStyle w:val="BodyText"/>
        <w:rPr>
          <w:sz w:val="20"/>
        </w:rPr>
      </w:pPr>
    </w:p>
    <w:p w14:paraId="528EF2DB" w14:textId="77777777" w:rsidR="00822DDA" w:rsidRDefault="00822DDA">
      <w:pPr>
        <w:pStyle w:val="BodyText"/>
        <w:rPr>
          <w:sz w:val="20"/>
        </w:rPr>
      </w:pPr>
    </w:p>
    <w:p w14:paraId="528EF2DC" w14:textId="77777777" w:rsidR="00822DDA" w:rsidRDefault="00822DDA">
      <w:pPr>
        <w:pStyle w:val="BodyText"/>
        <w:rPr>
          <w:sz w:val="20"/>
        </w:rPr>
      </w:pPr>
    </w:p>
    <w:p w14:paraId="528EF2DD" w14:textId="77777777" w:rsidR="00822DDA" w:rsidRDefault="001E43DF">
      <w:pPr>
        <w:pStyle w:val="Heading1"/>
        <w:spacing w:before="276"/>
      </w:pPr>
      <w:r>
        <w:rPr>
          <w:w w:val="110"/>
        </w:rPr>
        <w:t>CHAPTER</w:t>
      </w:r>
      <w:r>
        <w:rPr>
          <w:spacing w:val="161"/>
          <w:w w:val="110"/>
        </w:rPr>
        <w:t xml:space="preserve"> </w:t>
      </w:r>
      <w:r>
        <w:rPr>
          <w:w w:val="110"/>
        </w:rPr>
        <w:t>-</w:t>
      </w:r>
      <w:r>
        <w:rPr>
          <w:spacing w:val="157"/>
          <w:w w:val="110"/>
        </w:rPr>
        <w:t xml:space="preserve"> </w:t>
      </w:r>
      <w:r>
        <w:rPr>
          <w:w w:val="110"/>
        </w:rPr>
        <w:t>4</w:t>
      </w:r>
    </w:p>
    <w:p w14:paraId="528EF2DE" w14:textId="77777777" w:rsidR="00822DDA" w:rsidRDefault="00822DDA">
      <w:pPr>
        <w:sectPr w:rsidR="00822DDA" w:rsidSect="00514312">
          <w:footerReference w:type="default" r:id="rId20"/>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2DF" w14:textId="77777777" w:rsidR="00822DDA" w:rsidRDefault="00822DDA">
      <w:pPr>
        <w:pStyle w:val="BodyText"/>
        <w:spacing w:before="6"/>
        <w:rPr>
          <w:rFonts w:ascii="Cambria"/>
          <w:b/>
        </w:rPr>
      </w:pPr>
    </w:p>
    <w:p w14:paraId="528EF2E0" w14:textId="77777777" w:rsidR="00822DDA" w:rsidRDefault="001E43DF">
      <w:pPr>
        <w:pStyle w:val="Heading2"/>
        <w:tabs>
          <w:tab w:val="left" w:pos="1701"/>
        </w:tabs>
        <w:ind w:left="557"/>
        <w:jc w:val="both"/>
      </w:pPr>
      <w:bookmarkStart w:id="10" w:name="_TOC_250002"/>
      <w:r>
        <w:rPr>
          <w:spacing w:val="-1"/>
        </w:rPr>
        <w:t>4. HARDWARE</w:t>
      </w:r>
      <w:r>
        <w:rPr>
          <w:spacing w:val="-16"/>
        </w:rPr>
        <w:t xml:space="preserve"> </w:t>
      </w:r>
      <w:r>
        <w:rPr>
          <w:spacing w:val="-1"/>
        </w:rPr>
        <w:t>AND</w:t>
      </w:r>
      <w:r>
        <w:rPr>
          <w:spacing w:val="-16"/>
        </w:rPr>
        <w:t xml:space="preserve"> </w:t>
      </w:r>
      <w:r>
        <w:rPr>
          <w:spacing w:val="-1"/>
        </w:rPr>
        <w:t>SOFTWARE</w:t>
      </w:r>
      <w:r>
        <w:rPr>
          <w:spacing w:val="-18"/>
        </w:rPr>
        <w:t xml:space="preserve"> </w:t>
      </w:r>
      <w:bookmarkEnd w:id="10"/>
      <w:r>
        <w:rPr>
          <w:spacing w:val="-1"/>
        </w:rPr>
        <w:t>REQUIREMENTS</w:t>
      </w:r>
    </w:p>
    <w:p w14:paraId="528EF2E1" w14:textId="77777777" w:rsidR="00822DDA" w:rsidRDefault="00822DDA">
      <w:pPr>
        <w:pStyle w:val="BodyText"/>
        <w:spacing w:before="4"/>
        <w:rPr>
          <w:b/>
          <w:sz w:val="40"/>
        </w:rPr>
      </w:pPr>
    </w:p>
    <w:p w14:paraId="528EF2E2" w14:textId="77777777" w:rsidR="00822DDA" w:rsidRDefault="001E43DF">
      <w:pPr>
        <w:pStyle w:val="Heading3"/>
        <w:numPr>
          <w:ilvl w:val="1"/>
          <w:numId w:val="9"/>
        </w:numPr>
        <w:tabs>
          <w:tab w:val="left" w:pos="1038"/>
          <w:tab w:val="left" w:pos="1039"/>
        </w:tabs>
        <w:ind w:leftChars="400" w:left="1035" w:hangingChars="55" w:hanging="155"/>
        <w:jc w:val="left"/>
        <w:rPr>
          <w:sz w:val="35"/>
        </w:rPr>
      </w:pPr>
      <w:r>
        <w:t>Hardware</w:t>
      </w:r>
      <w:r>
        <w:rPr>
          <w:spacing w:val="-17"/>
        </w:rPr>
        <w:t xml:space="preserve"> </w:t>
      </w:r>
      <w:r>
        <w:t>Requirements</w:t>
      </w:r>
    </w:p>
    <w:p w14:paraId="528EF2E3" w14:textId="77777777" w:rsidR="00822DDA" w:rsidRDefault="00822DDA">
      <w:pPr>
        <w:ind w:leftChars="400" w:left="1001" w:hangingChars="55" w:hanging="121"/>
      </w:pPr>
    </w:p>
    <w:p w14:paraId="528EF2E4" w14:textId="77777777" w:rsidR="00822DDA" w:rsidRDefault="001E43DF">
      <w:pPr>
        <w:widowControl/>
      </w:pPr>
      <w:r>
        <w:rPr>
          <w:b/>
          <w:sz w:val="24"/>
        </w:rPr>
        <w:t xml:space="preserve">  </w:t>
      </w:r>
      <w:r>
        <w:rPr>
          <w:rFonts w:eastAsia="SimSun"/>
          <w:color w:val="000000"/>
          <w:sz w:val="15"/>
          <w:szCs w:val="15"/>
          <w:lang w:eastAsia="zh-CN" w:bidi="ar"/>
        </w:rPr>
        <w:t xml:space="preserve"> </w:t>
      </w:r>
    </w:p>
    <w:p w14:paraId="528EF2E5"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The Hardware Interfaces Required are: </w:t>
      </w:r>
    </w:p>
    <w:p w14:paraId="528EF2E6"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Camera: Good quality,3MP </w:t>
      </w:r>
    </w:p>
    <w:p w14:paraId="528EF2E7"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Ram: Minimum 8GB or higher </w:t>
      </w:r>
    </w:p>
    <w:p w14:paraId="528EF2E8"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GPU: 4GB dedicated </w:t>
      </w:r>
    </w:p>
    <w:p w14:paraId="528EF2E9"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Processor: Intel Pentium 4 or higher </w:t>
      </w:r>
    </w:p>
    <w:p w14:paraId="528EF2EA" w14:textId="77777777" w:rsidR="00822DDA" w:rsidRDefault="001E43DF">
      <w:pPr>
        <w:widowControl/>
        <w:numPr>
          <w:ilvl w:val="0"/>
          <w:numId w:val="10"/>
        </w:numPr>
        <w:tabs>
          <w:tab w:val="clear" w:pos="420"/>
        </w:tabs>
        <w:spacing w:line="480" w:lineRule="auto"/>
        <w:ind w:left="1540" w:hanging="660"/>
        <w:rPr>
          <w:sz w:val="24"/>
          <w:szCs w:val="24"/>
        </w:rPr>
      </w:pPr>
      <w:r>
        <w:rPr>
          <w:rFonts w:eastAsia="SimSun"/>
          <w:color w:val="000000"/>
          <w:sz w:val="24"/>
          <w:szCs w:val="24"/>
          <w:lang w:eastAsia="zh-CN" w:bidi="ar"/>
        </w:rPr>
        <w:t xml:space="preserve">HDD: 10GB or higher 7 </w:t>
      </w:r>
    </w:p>
    <w:p w14:paraId="528EF2EC" w14:textId="77777777" w:rsidR="00822DDA" w:rsidRDefault="00822DDA" w:rsidP="004908FD">
      <w:pPr>
        <w:pStyle w:val="BodyText"/>
        <w:tabs>
          <w:tab w:val="left" w:pos="2860"/>
        </w:tabs>
        <w:spacing w:before="10"/>
        <w:rPr>
          <w:b/>
          <w:sz w:val="30"/>
        </w:rPr>
      </w:pPr>
    </w:p>
    <w:p w14:paraId="528EF2ED" w14:textId="77777777" w:rsidR="00822DDA" w:rsidRDefault="001E43DF">
      <w:pPr>
        <w:pStyle w:val="Heading3"/>
        <w:numPr>
          <w:ilvl w:val="1"/>
          <w:numId w:val="9"/>
        </w:numPr>
        <w:tabs>
          <w:tab w:val="left" w:pos="1112"/>
          <w:tab w:val="left" w:pos="1113"/>
        </w:tabs>
        <w:ind w:leftChars="400" w:left="1035" w:hangingChars="55" w:hanging="155"/>
        <w:jc w:val="left"/>
        <w:rPr>
          <w:sz w:val="42"/>
        </w:rPr>
      </w:pPr>
      <w:r>
        <w:t>Software</w:t>
      </w:r>
      <w:r>
        <w:rPr>
          <w:spacing w:val="-17"/>
        </w:rPr>
        <w:t xml:space="preserve"> </w:t>
      </w:r>
      <w:r>
        <w:t>Requirements</w:t>
      </w:r>
    </w:p>
    <w:p w14:paraId="528EF2EE" w14:textId="77777777" w:rsidR="00822DDA" w:rsidRDefault="00822DDA">
      <w:pPr>
        <w:ind w:leftChars="400" w:left="1001" w:hangingChars="55" w:hanging="121"/>
      </w:pPr>
    </w:p>
    <w:p w14:paraId="528EF2EF" w14:textId="77777777" w:rsidR="00822DDA" w:rsidRDefault="001E43DF">
      <w:pPr>
        <w:widowControl/>
        <w:numPr>
          <w:ilvl w:val="0"/>
          <w:numId w:val="11"/>
        </w:numPr>
        <w:tabs>
          <w:tab w:val="clear" w:pos="420"/>
          <w:tab w:val="left" w:pos="880"/>
        </w:tabs>
        <w:spacing w:line="480" w:lineRule="auto"/>
        <w:ind w:firstLine="460"/>
        <w:rPr>
          <w:sz w:val="24"/>
          <w:szCs w:val="24"/>
        </w:rPr>
      </w:pPr>
      <w:r>
        <w:rPr>
          <w:rFonts w:eastAsia="SimSun"/>
          <w:color w:val="000000"/>
          <w:sz w:val="24"/>
          <w:szCs w:val="24"/>
          <w:lang w:eastAsia="zh-CN" w:bidi="ar"/>
        </w:rPr>
        <w:t xml:space="preserve">Software requirements Operating System : Windows, Mac, Linux </w:t>
      </w:r>
    </w:p>
    <w:p w14:paraId="528EF2F0" w14:textId="77777777" w:rsidR="00822DDA" w:rsidRDefault="001E43DF">
      <w:pPr>
        <w:widowControl/>
        <w:numPr>
          <w:ilvl w:val="0"/>
          <w:numId w:val="11"/>
        </w:numPr>
        <w:tabs>
          <w:tab w:val="clear" w:pos="420"/>
          <w:tab w:val="left" w:pos="880"/>
        </w:tabs>
        <w:spacing w:line="480" w:lineRule="auto"/>
        <w:ind w:firstLine="460"/>
        <w:rPr>
          <w:sz w:val="24"/>
          <w:szCs w:val="24"/>
        </w:rPr>
      </w:pPr>
      <w:r>
        <w:rPr>
          <w:rFonts w:eastAsia="SimSun"/>
          <w:color w:val="000000"/>
          <w:sz w:val="24"/>
          <w:szCs w:val="24"/>
          <w:lang w:eastAsia="zh-CN" w:bidi="ar"/>
        </w:rPr>
        <w:t xml:space="preserve">SDK: OpenCV ,TensorFlow, Keros, Numpy </w:t>
      </w:r>
    </w:p>
    <w:p w14:paraId="528EF2F1" w14:textId="77777777" w:rsidR="00822DDA" w:rsidRDefault="00822DDA">
      <w:pPr>
        <w:pStyle w:val="BodyText"/>
        <w:spacing w:line="360" w:lineRule="auto"/>
        <w:ind w:leftChars="459" w:left="1010" w:firstLineChars="36" w:firstLine="72"/>
        <w:rPr>
          <w:sz w:val="20"/>
        </w:rPr>
      </w:pPr>
    </w:p>
    <w:p w14:paraId="528EF2F2" w14:textId="77777777" w:rsidR="00822DDA" w:rsidRDefault="00822DDA">
      <w:pPr>
        <w:pStyle w:val="BodyText"/>
        <w:rPr>
          <w:sz w:val="20"/>
        </w:rPr>
      </w:pPr>
    </w:p>
    <w:p w14:paraId="528EF2F3" w14:textId="77777777" w:rsidR="00822DDA" w:rsidRDefault="00822DDA">
      <w:pPr>
        <w:pStyle w:val="BodyText"/>
        <w:rPr>
          <w:sz w:val="20"/>
        </w:rPr>
      </w:pPr>
    </w:p>
    <w:p w14:paraId="528EF2F4" w14:textId="77777777" w:rsidR="00822DDA" w:rsidRDefault="00822DDA">
      <w:pPr>
        <w:pStyle w:val="BodyText"/>
        <w:rPr>
          <w:sz w:val="20"/>
        </w:rPr>
      </w:pPr>
    </w:p>
    <w:p w14:paraId="528EF2F5" w14:textId="77777777" w:rsidR="00822DDA" w:rsidRDefault="00822DDA">
      <w:pPr>
        <w:pStyle w:val="BodyText"/>
        <w:rPr>
          <w:sz w:val="20"/>
        </w:rPr>
      </w:pPr>
    </w:p>
    <w:p w14:paraId="528EF2F6" w14:textId="77777777" w:rsidR="00822DDA" w:rsidRDefault="00822DDA">
      <w:pPr>
        <w:pStyle w:val="BodyText"/>
        <w:rPr>
          <w:sz w:val="20"/>
        </w:rPr>
      </w:pPr>
    </w:p>
    <w:p w14:paraId="528EF2F7" w14:textId="77777777" w:rsidR="00822DDA" w:rsidRDefault="00822DDA">
      <w:pPr>
        <w:pStyle w:val="BodyText"/>
        <w:rPr>
          <w:sz w:val="20"/>
        </w:rPr>
      </w:pPr>
    </w:p>
    <w:p w14:paraId="528EF2F8" w14:textId="77777777" w:rsidR="00822DDA" w:rsidRDefault="00822DDA">
      <w:pPr>
        <w:pStyle w:val="BodyText"/>
        <w:rPr>
          <w:sz w:val="20"/>
        </w:rPr>
      </w:pPr>
    </w:p>
    <w:p w14:paraId="528EF2F9" w14:textId="77777777" w:rsidR="00822DDA" w:rsidRDefault="00822DDA">
      <w:pPr>
        <w:pStyle w:val="BodyText"/>
        <w:rPr>
          <w:sz w:val="20"/>
        </w:rPr>
      </w:pPr>
    </w:p>
    <w:p w14:paraId="528EF2FA" w14:textId="77777777" w:rsidR="00822DDA" w:rsidRDefault="00822DDA">
      <w:pPr>
        <w:pStyle w:val="BodyText"/>
        <w:rPr>
          <w:sz w:val="20"/>
        </w:rPr>
      </w:pPr>
    </w:p>
    <w:p w14:paraId="528EF2FB" w14:textId="77777777" w:rsidR="00822DDA" w:rsidRDefault="00822DDA">
      <w:pPr>
        <w:pStyle w:val="BodyText"/>
        <w:rPr>
          <w:sz w:val="20"/>
        </w:rPr>
      </w:pPr>
    </w:p>
    <w:p w14:paraId="528EF2FC" w14:textId="77777777" w:rsidR="00822DDA" w:rsidRDefault="00822DDA">
      <w:pPr>
        <w:pStyle w:val="BodyText"/>
        <w:rPr>
          <w:sz w:val="20"/>
        </w:rPr>
      </w:pPr>
    </w:p>
    <w:p w14:paraId="528EF2FD" w14:textId="77777777" w:rsidR="00822DDA" w:rsidRDefault="00822DDA">
      <w:pPr>
        <w:pStyle w:val="BodyText"/>
        <w:rPr>
          <w:sz w:val="20"/>
        </w:rPr>
      </w:pPr>
    </w:p>
    <w:p w14:paraId="528EF2FE" w14:textId="77777777" w:rsidR="00822DDA" w:rsidRDefault="00822DDA">
      <w:pPr>
        <w:pStyle w:val="BodyText"/>
        <w:rPr>
          <w:sz w:val="20"/>
        </w:rPr>
      </w:pPr>
    </w:p>
    <w:p w14:paraId="528EF2FF" w14:textId="77777777" w:rsidR="00822DDA" w:rsidRDefault="00822DDA">
      <w:pPr>
        <w:pStyle w:val="BodyText"/>
        <w:rPr>
          <w:sz w:val="20"/>
        </w:rPr>
      </w:pPr>
    </w:p>
    <w:p w14:paraId="528EF300" w14:textId="77777777" w:rsidR="00822DDA" w:rsidRDefault="00822DDA">
      <w:pPr>
        <w:pStyle w:val="BodyText"/>
        <w:rPr>
          <w:sz w:val="20"/>
        </w:rPr>
      </w:pPr>
    </w:p>
    <w:p w14:paraId="528EF301" w14:textId="77777777" w:rsidR="00822DDA" w:rsidRDefault="00822DDA">
      <w:pPr>
        <w:pStyle w:val="BodyText"/>
        <w:rPr>
          <w:sz w:val="20"/>
        </w:rPr>
      </w:pPr>
    </w:p>
    <w:p w14:paraId="528EF302" w14:textId="77777777" w:rsidR="00822DDA" w:rsidRDefault="00822DDA">
      <w:pPr>
        <w:pStyle w:val="BodyText"/>
        <w:rPr>
          <w:sz w:val="20"/>
        </w:rPr>
      </w:pPr>
    </w:p>
    <w:p w14:paraId="528EF303" w14:textId="77777777" w:rsidR="00822DDA" w:rsidRDefault="00822DDA">
      <w:pPr>
        <w:pStyle w:val="BodyText"/>
        <w:rPr>
          <w:sz w:val="20"/>
        </w:rPr>
      </w:pPr>
    </w:p>
    <w:p w14:paraId="528EF304" w14:textId="77777777" w:rsidR="00822DDA" w:rsidRDefault="00822DDA">
      <w:pPr>
        <w:pStyle w:val="BodyText"/>
        <w:rPr>
          <w:sz w:val="20"/>
        </w:rPr>
      </w:pPr>
    </w:p>
    <w:p w14:paraId="528EF305" w14:textId="77777777" w:rsidR="00822DDA" w:rsidRDefault="00822DDA">
      <w:pPr>
        <w:pStyle w:val="BodyText"/>
        <w:rPr>
          <w:sz w:val="20"/>
        </w:rPr>
      </w:pPr>
    </w:p>
    <w:p w14:paraId="528EF306" w14:textId="77777777" w:rsidR="00822DDA" w:rsidRDefault="00822DDA">
      <w:pPr>
        <w:pStyle w:val="BodyText"/>
        <w:rPr>
          <w:sz w:val="20"/>
        </w:rPr>
      </w:pPr>
    </w:p>
    <w:p w14:paraId="528EF307" w14:textId="77777777" w:rsidR="00822DDA" w:rsidRDefault="00822DDA">
      <w:pPr>
        <w:pStyle w:val="BodyText"/>
        <w:rPr>
          <w:sz w:val="20"/>
        </w:rPr>
      </w:pPr>
    </w:p>
    <w:p w14:paraId="528EF30B" w14:textId="29AB564B" w:rsidR="00822DDA" w:rsidRDefault="001E43DF">
      <w:pPr>
        <w:spacing w:before="92"/>
        <w:ind w:right="2318"/>
        <w:jc w:val="center"/>
        <w:sectPr w:rsidR="00822DDA" w:rsidSect="00305BAE">
          <w:footerReference w:type="default" r:id="rId21"/>
          <w:pgSz w:w="11910" w:h="16840"/>
          <w:pgMar w:top="1580" w:right="880" w:bottom="280" w:left="1160" w:header="0" w:footer="794"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17"/>
          <w:cols w:space="720"/>
          <w:docGrid w:linePitch="299"/>
        </w:sectPr>
      </w:pPr>
      <w:r>
        <w:t xml:space="preserve">                      </w:t>
      </w:r>
    </w:p>
    <w:p w14:paraId="528EF30C" w14:textId="77777777" w:rsidR="00822DDA" w:rsidRDefault="00822DDA">
      <w:pPr>
        <w:pStyle w:val="BodyText"/>
        <w:rPr>
          <w:sz w:val="20"/>
        </w:rPr>
      </w:pPr>
    </w:p>
    <w:p w14:paraId="528EF30D" w14:textId="77777777" w:rsidR="00822DDA" w:rsidRDefault="00822DDA">
      <w:pPr>
        <w:pStyle w:val="BodyText"/>
        <w:rPr>
          <w:sz w:val="20"/>
        </w:rPr>
      </w:pPr>
    </w:p>
    <w:p w14:paraId="528EF30E" w14:textId="77777777" w:rsidR="00822DDA" w:rsidRDefault="00822DDA">
      <w:pPr>
        <w:pStyle w:val="BodyText"/>
        <w:rPr>
          <w:sz w:val="20"/>
        </w:rPr>
      </w:pPr>
    </w:p>
    <w:p w14:paraId="528EF30F" w14:textId="77777777" w:rsidR="00822DDA" w:rsidRDefault="00822DDA">
      <w:pPr>
        <w:pStyle w:val="BodyText"/>
        <w:rPr>
          <w:sz w:val="20"/>
        </w:rPr>
      </w:pPr>
    </w:p>
    <w:p w14:paraId="528EF310" w14:textId="77777777" w:rsidR="00822DDA" w:rsidRDefault="00822DDA">
      <w:pPr>
        <w:pStyle w:val="BodyText"/>
        <w:rPr>
          <w:sz w:val="20"/>
        </w:rPr>
      </w:pPr>
    </w:p>
    <w:p w14:paraId="528EF311" w14:textId="77777777" w:rsidR="00822DDA" w:rsidRDefault="00822DDA">
      <w:pPr>
        <w:pStyle w:val="BodyText"/>
        <w:rPr>
          <w:sz w:val="20"/>
        </w:rPr>
      </w:pPr>
    </w:p>
    <w:p w14:paraId="528EF312" w14:textId="77777777" w:rsidR="00822DDA" w:rsidRDefault="00822DDA">
      <w:pPr>
        <w:pStyle w:val="BodyText"/>
        <w:rPr>
          <w:sz w:val="20"/>
        </w:rPr>
      </w:pPr>
    </w:p>
    <w:p w14:paraId="528EF313" w14:textId="77777777" w:rsidR="00822DDA" w:rsidRDefault="00822DDA">
      <w:pPr>
        <w:pStyle w:val="BodyText"/>
        <w:rPr>
          <w:sz w:val="20"/>
        </w:rPr>
      </w:pPr>
    </w:p>
    <w:p w14:paraId="528EF314" w14:textId="77777777" w:rsidR="00822DDA" w:rsidRDefault="00822DDA">
      <w:pPr>
        <w:pStyle w:val="BodyText"/>
        <w:rPr>
          <w:sz w:val="20"/>
        </w:rPr>
      </w:pPr>
    </w:p>
    <w:p w14:paraId="528EF315" w14:textId="77777777" w:rsidR="00822DDA" w:rsidRDefault="00822DDA">
      <w:pPr>
        <w:pStyle w:val="BodyText"/>
        <w:rPr>
          <w:sz w:val="20"/>
        </w:rPr>
      </w:pPr>
    </w:p>
    <w:p w14:paraId="528EF316" w14:textId="77777777" w:rsidR="00822DDA" w:rsidRDefault="00822DDA">
      <w:pPr>
        <w:pStyle w:val="BodyText"/>
        <w:rPr>
          <w:sz w:val="20"/>
        </w:rPr>
      </w:pPr>
    </w:p>
    <w:p w14:paraId="528EF317" w14:textId="77777777" w:rsidR="00822DDA" w:rsidRDefault="00822DDA">
      <w:pPr>
        <w:pStyle w:val="BodyText"/>
        <w:rPr>
          <w:sz w:val="20"/>
        </w:rPr>
      </w:pPr>
    </w:p>
    <w:p w14:paraId="528EF318" w14:textId="77777777" w:rsidR="00822DDA" w:rsidRDefault="00822DDA">
      <w:pPr>
        <w:pStyle w:val="BodyText"/>
        <w:rPr>
          <w:sz w:val="20"/>
        </w:rPr>
      </w:pPr>
    </w:p>
    <w:p w14:paraId="528EF319" w14:textId="77777777" w:rsidR="00822DDA" w:rsidRDefault="00822DDA">
      <w:pPr>
        <w:pStyle w:val="BodyText"/>
        <w:rPr>
          <w:sz w:val="20"/>
        </w:rPr>
      </w:pPr>
    </w:p>
    <w:p w14:paraId="528EF31A" w14:textId="77777777" w:rsidR="00822DDA" w:rsidRDefault="00822DDA">
      <w:pPr>
        <w:pStyle w:val="BodyText"/>
        <w:rPr>
          <w:sz w:val="20"/>
        </w:rPr>
      </w:pPr>
    </w:p>
    <w:p w14:paraId="528EF31B" w14:textId="77777777" w:rsidR="00822DDA" w:rsidRDefault="00822DDA">
      <w:pPr>
        <w:pStyle w:val="BodyText"/>
        <w:rPr>
          <w:sz w:val="20"/>
        </w:rPr>
      </w:pPr>
    </w:p>
    <w:p w14:paraId="528EF31C" w14:textId="77777777" w:rsidR="00822DDA" w:rsidRDefault="00822DDA">
      <w:pPr>
        <w:pStyle w:val="BodyText"/>
        <w:rPr>
          <w:sz w:val="20"/>
        </w:rPr>
      </w:pPr>
    </w:p>
    <w:p w14:paraId="528EF31D" w14:textId="77777777" w:rsidR="00822DDA" w:rsidRDefault="00822DDA">
      <w:pPr>
        <w:pStyle w:val="BodyText"/>
        <w:rPr>
          <w:sz w:val="20"/>
        </w:rPr>
      </w:pPr>
    </w:p>
    <w:p w14:paraId="528EF31F" w14:textId="77777777" w:rsidR="00822DDA" w:rsidRDefault="00822DDA">
      <w:pPr>
        <w:pStyle w:val="BodyText"/>
        <w:rPr>
          <w:sz w:val="20"/>
        </w:rPr>
      </w:pPr>
    </w:p>
    <w:p w14:paraId="528EF320" w14:textId="77777777" w:rsidR="00822DDA" w:rsidRDefault="00822DDA">
      <w:pPr>
        <w:pStyle w:val="BodyText"/>
        <w:rPr>
          <w:sz w:val="20"/>
        </w:rPr>
      </w:pPr>
    </w:p>
    <w:p w14:paraId="528EF324" w14:textId="77777777" w:rsidR="00822DDA" w:rsidRDefault="00822DDA">
      <w:pPr>
        <w:pStyle w:val="BodyText"/>
        <w:rPr>
          <w:sz w:val="20"/>
        </w:rPr>
      </w:pPr>
    </w:p>
    <w:p w14:paraId="528EF325" w14:textId="77777777" w:rsidR="00822DDA" w:rsidRDefault="00822DDA">
      <w:pPr>
        <w:pStyle w:val="BodyText"/>
        <w:rPr>
          <w:sz w:val="20"/>
        </w:rPr>
      </w:pPr>
    </w:p>
    <w:p w14:paraId="528EF326" w14:textId="77777777" w:rsidR="00822DDA" w:rsidRDefault="00822DDA">
      <w:pPr>
        <w:pStyle w:val="BodyText"/>
        <w:rPr>
          <w:sz w:val="20"/>
        </w:rPr>
      </w:pPr>
    </w:p>
    <w:p w14:paraId="528EF327" w14:textId="77777777" w:rsidR="00822DDA" w:rsidRDefault="00822DDA">
      <w:pPr>
        <w:pStyle w:val="BodyText"/>
        <w:rPr>
          <w:sz w:val="20"/>
        </w:rPr>
      </w:pPr>
    </w:p>
    <w:p w14:paraId="528EF328" w14:textId="77777777" w:rsidR="00822DDA" w:rsidRDefault="00822DDA">
      <w:pPr>
        <w:pStyle w:val="BodyText"/>
        <w:rPr>
          <w:sz w:val="20"/>
        </w:rPr>
      </w:pPr>
    </w:p>
    <w:p w14:paraId="528EF329" w14:textId="77777777" w:rsidR="00822DDA" w:rsidRDefault="00822DDA">
      <w:pPr>
        <w:pStyle w:val="BodyText"/>
        <w:spacing w:before="8"/>
        <w:rPr>
          <w:sz w:val="22"/>
        </w:rPr>
      </w:pPr>
    </w:p>
    <w:p w14:paraId="528EF32A" w14:textId="77777777" w:rsidR="00822DDA" w:rsidRDefault="001E43DF">
      <w:pPr>
        <w:pStyle w:val="Heading1"/>
      </w:pPr>
      <w:r>
        <w:rPr>
          <w:w w:val="110"/>
        </w:rPr>
        <w:t>CHAPTER</w:t>
      </w:r>
      <w:r>
        <w:rPr>
          <w:spacing w:val="161"/>
          <w:w w:val="110"/>
        </w:rPr>
        <w:t xml:space="preserve"> </w:t>
      </w:r>
      <w:r>
        <w:rPr>
          <w:w w:val="110"/>
        </w:rPr>
        <w:t>-</w:t>
      </w:r>
      <w:r>
        <w:rPr>
          <w:spacing w:val="157"/>
          <w:w w:val="110"/>
        </w:rPr>
        <w:t xml:space="preserve"> </w:t>
      </w:r>
      <w:r>
        <w:rPr>
          <w:w w:val="110"/>
        </w:rPr>
        <w:t>5</w:t>
      </w:r>
    </w:p>
    <w:p w14:paraId="528EF32B" w14:textId="77777777" w:rsidR="00822DDA" w:rsidRDefault="00822DDA">
      <w:pPr>
        <w:sectPr w:rsidR="00822DDA" w:rsidSect="00514312">
          <w:footerReference w:type="default" r:id="rId22"/>
          <w:pgSz w:w="11910" w:h="16840"/>
          <w:pgMar w:top="1580" w:right="880" w:bottom="280" w:left="1160" w:header="0" w:footer="0"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2C" w14:textId="77777777" w:rsidR="00822DDA" w:rsidRDefault="001E43DF">
      <w:pPr>
        <w:pStyle w:val="Heading2"/>
        <w:spacing w:before="61"/>
        <w:ind w:left="2671" w:right="2955"/>
        <w:jc w:val="center"/>
      </w:pPr>
      <w:bookmarkStart w:id="11" w:name="_TOC_250001"/>
      <w:r>
        <w:lastRenderedPageBreak/>
        <w:t>5</w:t>
      </w:r>
      <w:r>
        <w:rPr>
          <w:spacing w:val="-8"/>
        </w:rPr>
        <w:t xml:space="preserve"> </w:t>
      </w:r>
      <w:r>
        <w:t>.</w:t>
      </w:r>
      <w:r>
        <w:rPr>
          <w:spacing w:val="-11"/>
        </w:rPr>
        <w:t xml:space="preserve"> </w:t>
      </w:r>
      <w:r>
        <w:t>SYSTEM</w:t>
      </w:r>
      <w:r>
        <w:rPr>
          <w:spacing w:val="-8"/>
        </w:rPr>
        <w:t xml:space="preserve"> </w:t>
      </w:r>
      <w:bookmarkEnd w:id="11"/>
      <w:r>
        <w:t>DESIGN</w:t>
      </w:r>
    </w:p>
    <w:p w14:paraId="528EF32D" w14:textId="77777777" w:rsidR="00822DDA" w:rsidRDefault="00822DDA">
      <w:pPr>
        <w:pStyle w:val="BodyText"/>
        <w:spacing w:before="10"/>
        <w:rPr>
          <w:b/>
          <w:sz w:val="30"/>
        </w:rPr>
      </w:pPr>
    </w:p>
    <w:p w14:paraId="528EF32E" w14:textId="77777777" w:rsidR="00822DDA" w:rsidRDefault="001E43DF" w:rsidP="00E83CFC">
      <w:pPr>
        <w:pStyle w:val="BodyText"/>
        <w:spacing w:line="360" w:lineRule="auto"/>
        <w:ind w:right="552" w:firstLine="340"/>
        <w:jc w:val="both"/>
      </w:pPr>
      <w:r>
        <w:t>System design is the transition from a user-oriented document to programmers or</w:t>
      </w:r>
      <w:r>
        <w:rPr>
          <w:spacing w:val="1"/>
        </w:rPr>
        <w:t xml:space="preserve"> </w:t>
      </w:r>
      <w:r>
        <w:t>database personnel. The design is a solution, specifying how to approach to the creation of a</w:t>
      </w:r>
      <w:r>
        <w:rPr>
          <w:spacing w:val="1"/>
        </w:rPr>
        <w:t xml:space="preserve"> </w:t>
      </w:r>
      <w:r>
        <w:t>new system. This is composed of several steps. It provides the understanding and procedural</w:t>
      </w:r>
      <w:r>
        <w:rPr>
          <w:spacing w:val="1"/>
        </w:rPr>
        <w:t xml:space="preserve"> </w:t>
      </w:r>
      <w:r>
        <w:t>details</w:t>
      </w:r>
      <w:r>
        <w:rPr>
          <w:spacing w:val="-14"/>
        </w:rPr>
        <w:t xml:space="preserve"> </w:t>
      </w:r>
      <w:r>
        <w:t>necessary</w:t>
      </w:r>
      <w:r>
        <w:rPr>
          <w:spacing w:val="-14"/>
        </w:rPr>
        <w:t xml:space="preserve"> </w:t>
      </w:r>
      <w:r>
        <w:t>for</w:t>
      </w:r>
      <w:r>
        <w:rPr>
          <w:spacing w:val="-13"/>
        </w:rPr>
        <w:t xml:space="preserve"> </w:t>
      </w:r>
      <w:r>
        <w:t>implementing</w:t>
      </w:r>
      <w:r>
        <w:rPr>
          <w:spacing w:val="-14"/>
        </w:rPr>
        <w:t xml:space="preserve"> </w:t>
      </w:r>
      <w:r>
        <w:t>the</w:t>
      </w:r>
      <w:r>
        <w:rPr>
          <w:spacing w:val="-15"/>
        </w:rPr>
        <w:t xml:space="preserve"> </w:t>
      </w:r>
      <w:r>
        <w:t>system</w:t>
      </w:r>
      <w:r>
        <w:rPr>
          <w:spacing w:val="-12"/>
        </w:rPr>
        <w:t xml:space="preserve"> </w:t>
      </w:r>
      <w:r>
        <w:t>recommended</w:t>
      </w:r>
      <w:r>
        <w:rPr>
          <w:spacing w:val="-12"/>
        </w:rPr>
        <w:t xml:space="preserve"> </w:t>
      </w:r>
      <w:r>
        <w:t>in</w:t>
      </w:r>
      <w:r>
        <w:rPr>
          <w:spacing w:val="-14"/>
        </w:rPr>
        <w:t xml:space="preserve"> </w:t>
      </w:r>
      <w:r>
        <w:t>the</w:t>
      </w:r>
      <w:r>
        <w:rPr>
          <w:spacing w:val="-13"/>
        </w:rPr>
        <w:t xml:space="preserve"> </w:t>
      </w:r>
      <w:r>
        <w:t>feasibility</w:t>
      </w:r>
      <w:r>
        <w:rPr>
          <w:spacing w:val="-14"/>
        </w:rPr>
        <w:t xml:space="preserve"> </w:t>
      </w:r>
      <w:r>
        <w:t>study.</w:t>
      </w:r>
      <w:r>
        <w:rPr>
          <w:spacing w:val="-10"/>
        </w:rPr>
        <w:t xml:space="preserve"> </w:t>
      </w:r>
      <w:r>
        <w:t>Designing</w:t>
      </w:r>
      <w:r>
        <w:rPr>
          <w:spacing w:val="-58"/>
        </w:rPr>
        <w:t xml:space="preserve"> </w:t>
      </w:r>
      <w:r>
        <w:t>goes through logical and physical stages of development. Logical design reviews the present</w:t>
      </w:r>
      <w:r>
        <w:rPr>
          <w:spacing w:val="1"/>
        </w:rPr>
        <w:t xml:space="preserve"> </w:t>
      </w:r>
      <w:r>
        <w:t>physical system, prepare input and output specification, details of implementation plan and</w:t>
      </w:r>
      <w:r>
        <w:rPr>
          <w:spacing w:val="1"/>
        </w:rPr>
        <w:t xml:space="preserve"> </w:t>
      </w:r>
      <w:r>
        <w:t>prepare a</w:t>
      </w:r>
      <w:r>
        <w:rPr>
          <w:spacing w:val="-1"/>
        </w:rPr>
        <w:t xml:space="preserve"> </w:t>
      </w:r>
      <w:r>
        <w:t>logical design walkthrough.</w:t>
      </w:r>
    </w:p>
    <w:p w14:paraId="528EF32F" w14:textId="77777777" w:rsidR="00822DDA" w:rsidRDefault="001E43DF" w:rsidP="00E83CFC">
      <w:pPr>
        <w:pStyle w:val="BodyText"/>
        <w:spacing w:before="160" w:line="360" w:lineRule="auto"/>
        <w:ind w:right="552" w:firstLine="340"/>
        <w:jc w:val="both"/>
      </w:pPr>
      <w:r>
        <w:t>The database tables are designed by analysing functions involved in the system and</w:t>
      </w:r>
      <w:r>
        <w:rPr>
          <w:spacing w:val="1"/>
        </w:rPr>
        <w:t xml:space="preserve"> </w:t>
      </w:r>
      <w:r>
        <w:t>format of the fields is also designed. The fields in the database tables should define their role</w:t>
      </w:r>
      <w:r>
        <w:rPr>
          <w:spacing w:val="1"/>
        </w:rPr>
        <w:t xml:space="preserve"> </w:t>
      </w:r>
      <w:r>
        <w:t>in the system. The unnecessary fields should be avoided because it affects the storage areas of</w:t>
      </w:r>
      <w:r>
        <w:rPr>
          <w:spacing w:val="-57"/>
        </w:rPr>
        <w:t xml:space="preserve"> </w:t>
      </w:r>
      <w:r>
        <w:t>the system. Then, in the input and output screen design, the design should be made user</w:t>
      </w:r>
      <w:r>
        <w:rPr>
          <w:spacing w:val="1"/>
        </w:rPr>
        <w:t xml:space="preserve"> </w:t>
      </w:r>
      <w:r>
        <w:t>friendly.</w:t>
      </w:r>
      <w:r>
        <w:rPr>
          <w:spacing w:val="1"/>
        </w:rPr>
        <w:t xml:space="preserve"> </w:t>
      </w:r>
      <w:r>
        <w:t>The</w:t>
      </w:r>
      <w:r>
        <w:rPr>
          <w:spacing w:val="1"/>
        </w:rPr>
        <w:t xml:space="preserve"> </w:t>
      </w:r>
      <w:r>
        <w:t>menu should be</w:t>
      </w:r>
      <w:r>
        <w:rPr>
          <w:spacing w:val="-1"/>
        </w:rPr>
        <w:t xml:space="preserve"> </w:t>
      </w:r>
      <w:r>
        <w:t>precise</w:t>
      </w:r>
      <w:r>
        <w:rPr>
          <w:spacing w:val="-2"/>
        </w:rPr>
        <w:t xml:space="preserve"> </w:t>
      </w:r>
      <w:r>
        <w:t>and</w:t>
      </w:r>
      <w:r>
        <w:rPr>
          <w:spacing w:val="2"/>
        </w:rPr>
        <w:t xml:space="preserve"> </w:t>
      </w:r>
      <w:r>
        <w:t>compact.</w:t>
      </w:r>
    </w:p>
    <w:p w14:paraId="528EF330" w14:textId="77777777" w:rsidR="00822DDA" w:rsidRDefault="00822DDA" w:rsidP="00E83CFC">
      <w:pPr>
        <w:pStyle w:val="BodyText"/>
        <w:spacing w:before="5"/>
        <w:rPr>
          <w:sz w:val="36"/>
        </w:rPr>
      </w:pPr>
    </w:p>
    <w:p w14:paraId="528EF331" w14:textId="77777777" w:rsidR="00822DDA" w:rsidRDefault="001E43DF" w:rsidP="004342E9">
      <w:pPr>
        <w:pStyle w:val="Heading2"/>
        <w:spacing w:before="1" w:line="360" w:lineRule="auto"/>
        <w:ind w:left="567"/>
      </w:pPr>
      <w:r>
        <w:rPr>
          <w:spacing w:val="-1"/>
        </w:rPr>
        <w:t>5.1 SOFTWARE</w:t>
      </w:r>
      <w:r>
        <w:rPr>
          <w:spacing w:val="-19"/>
        </w:rPr>
        <w:t xml:space="preserve"> </w:t>
      </w:r>
      <w:r>
        <w:rPr>
          <w:spacing w:val="-1"/>
        </w:rPr>
        <w:t>DESIGN</w:t>
      </w:r>
    </w:p>
    <w:p w14:paraId="528EF332" w14:textId="77777777" w:rsidR="00822DDA" w:rsidRDefault="001E43DF" w:rsidP="00E83CFC">
      <w:pPr>
        <w:pStyle w:val="BodyText"/>
        <w:spacing w:before="215"/>
      </w:pPr>
      <w:r>
        <w:t>In</w:t>
      </w:r>
      <w:r>
        <w:rPr>
          <w:spacing w:val="-9"/>
        </w:rPr>
        <w:t xml:space="preserve"> </w:t>
      </w:r>
      <w:r>
        <w:t>designing</w:t>
      </w:r>
      <w:r>
        <w:rPr>
          <w:spacing w:val="-11"/>
        </w:rPr>
        <w:t xml:space="preserve"> </w:t>
      </w:r>
      <w:r>
        <w:t>the</w:t>
      </w:r>
      <w:r>
        <w:rPr>
          <w:spacing w:val="-12"/>
        </w:rPr>
        <w:t xml:space="preserve"> </w:t>
      </w:r>
      <w:r>
        <w:t>software,</w:t>
      </w:r>
      <w:r>
        <w:rPr>
          <w:spacing w:val="-12"/>
        </w:rPr>
        <w:t xml:space="preserve"> </w:t>
      </w:r>
      <w:r>
        <w:t>the</w:t>
      </w:r>
      <w:r>
        <w:rPr>
          <w:spacing w:val="-14"/>
        </w:rPr>
        <w:t xml:space="preserve"> </w:t>
      </w:r>
      <w:r>
        <w:t>following</w:t>
      </w:r>
      <w:r>
        <w:rPr>
          <w:spacing w:val="-8"/>
        </w:rPr>
        <w:t xml:space="preserve"> </w:t>
      </w:r>
      <w:r>
        <w:t>principles</w:t>
      </w:r>
      <w:r>
        <w:rPr>
          <w:spacing w:val="-13"/>
        </w:rPr>
        <w:t xml:space="preserve"> </w:t>
      </w:r>
      <w:r>
        <w:t>are</w:t>
      </w:r>
      <w:r>
        <w:rPr>
          <w:spacing w:val="-10"/>
        </w:rPr>
        <w:t xml:space="preserve"> </w:t>
      </w:r>
      <w:r>
        <w:t>followed:</w:t>
      </w:r>
    </w:p>
    <w:p w14:paraId="528EF333" w14:textId="77777777" w:rsidR="00822DDA" w:rsidRDefault="00822DDA" w:rsidP="00E83CFC">
      <w:pPr>
        <w:pStyle w:val="BodyText"/>
        <w:ind w:left="231" w:hangingChars="89" w:hanging="231"/>
        <w:rPr>
          <w:sz w:val="26"/>
        </w:rPr>
      </w:pPr>
    </w:p>
    <w:p w14:paraId="528EF334" w14:textId="77777777" w:rsidR="00822DDA" w:rsidRDefault="001E43DF" w:rsidP="003B7A2A">
      <w:pPr>
        <w:pStyle w:val="ListParagraph"/>
        <w:numPr>
          <w:ilvl w:val="1"/>
          <w:numId w:val="8"/>
        </w:numPr>
        <w:spacing w:before="1" w:line="348" w:lineRule="auto"/>
        <w:ind w:left="567" w:right="567" w:hanging="433"/>
        <w:jc w:val="both"/>
        <w:rPr>
          <w:sz w:val="24"/>
        </w:rPr>
      </w:pPr>
      <w:r>
        <w:rPr>
          <w:sz w:val="24"/>
        </w:rPr>
        <w:t>Modularity and partitioning: software is designed in such a way that each system should</w:t>
      </w:r>
      <w:r>
        <w:rPr>
          <w:spacing w:val="-57"/>
          <w:sz w:val="24"/>
        </w:rPr>
        <w:t xml:space="preserve"> </w:t>
      </w:r>
      <w:r>
        <w:rPr>
          <w:sz w:val="24"/>
        </w:rPr>
        <w:t>consist</w:t>
      </w:r>
      <w:r>
        <w:rPr>
          <w:spacing w:val="-3"/>
          <w:sz w:val="24"/>
        </w:rPr>
        <w:t xml:space="preserve"> </w:t>
      </w:r>
      <w:r>
        <w:rPr>
          <w:sz w:val="24"/>
        </w:rPr>
        <w:t>of</w:t>
      </w:r>
      <w:r>
        <w:rPr>
          <w:spacing w:val="-1"/>
          <w:sz w:val="24"/>
        </w:rPr>
        <w:t xml:space="preserve"> </w:t>
      </w:r>
      <w:r>
        <w:rPr>
          <w:sz w:val="24"/>
        </w:rPr>
        <w:t>hierarchy</w:t>
      </w:r>
      <w:r>
        <w:rPr>
          <w:spacing w:val="-3"/>
          <w:sz w:val="24"/>
        </w:rPr>
        <w:t xml:space="preserve"> </w:t>
      </w:r>
      <w:r>
        <w:rPr>
          <w:sz w:val="24"/>
        </w:rPr>
        <w:t>of modules and serve to partition into</w:t>
      </w:r>
      <w:r>
        <w:rPr>
          <w:spacing w:val="-4"/>
          <w:sz w:val="24"/>
        </w:rPr>
        <w:t xml:space="preserve"> </w:t>
      </w:r>
      <w:r>
        <w:rPr>
          <w:sz w:val="24"/>
        </w:rPr>
        <w:t>separate</w:t>
      </w:r>
      <w:r>
        <w:rPr>
          <w:spacing w:val="1"/>
          <w:sz w:val="24"/>
        </w:rPr>
        <w:t xml:space="preserve"> </w:t>
      </w:r>
      <w:r>
        <w:rPr>
          <w:sz w:val="24"/>
        </w:rPr>
        <w:t>function.</w:t>
      </w:r>
    </w:p>
    <w:p w14:paraId="528EF335" w14:textId="2BC105C8" w:rsidR="00822DDA" w:rsidRDefault="00EF55EC" w:rsidP="003B7A2A">
      <w:pPr>
        <w:pStyle w:val="ListParagraph"/>
        <w:numPr>
          <w:ilvl w:val="1"/>
          <w:numId w:val="8"/>
        </w:numPr>
        <w:tabs>
          <w:tab w:val="left" w:pos="449"/>
        </w:tabs>
        <w:spacing w:before="15"/>
        <w:ind w:left="567" w:right="567" w:hanging="433"/>
        <w:jc w:val="both"/>
        <w:rPr>
          <w:sz w:val="24"/>
        </w:rPr>
      </w:pPr>
      <w:r>
        <w:rPr>
          <w:sz w:val="24"/>
        </w:rPr>
        <w:t xml:space="preserve">  </w:t>
      </w:r>
      <w:r w:rsidR="001E43DF">
        <w:rPr>
          <w:sz w:val="24"/>
        </w:rPr>
        <w:t>Coupling:</w:t>
      </w:r>
      <w:r w:rsidR="001E43DF">
        <w:rPr>
          <w:spacing w:val="-2"/>
          <w:sz w:val="24"/>
        </w:rPr>
        <w:t xml:space="preserve"> </w:t>
      </w:r>
      <w:r w:rsidR="001E43DF">
        <w:rPr>
          <w:sz w:val="24"/>
        </w:rPr>
        <w:t>modules</w:t>
      </w:r>
      <w:r w:rsidR="001E43DF">
        <w:rPr>
          <w:spacing w:val="-5"/>
          <w:sz w:val="24"/>
        </w:rPr>
        <w:t xml:space="preserve"> </w:t>
      </w:r>
      <w:r w:rsidR="001E43DF">
        <w:rPr>
          <w:sz w:val="24"/>
        </w:rPr>
        <w:t>should</w:t>
      </w:r>
      <w:r w:rsidR="001E43DF">
        <w:rPr>
          <w:spacing w:val="-2"/>
          <w:sz w:val="24"/>
        </w:rPr>
        <w:t xml:space="preserve"> </w:t>
      </w:r>
      <w:r w:rsidR="001E43DF">
        <w:rPr>
          <w:sz w:val="24"/>
        </w:rPr>
        <w:t>have</w:t>
      </w:r>
      <w:r w:rsidR="001E43DF">
        <w:rPr>
          <w:spacing w:val="-5"/>
          <w:sz w:val="24"/>
        </w:rPr>
        <w:t xml:space="preserve"> </w:t>
      </w:r>
      <w:r w:rsidR="001E43DF">
        <w:rPr>
          <w:sz w:val="24"/>
        </w:rPr>
        <w:t>little</w:t>
      </w:r>
      <w:r w:rsidR="001E43DF">
        <w:rPr>
          <w:spacing w:val="-3"/>
          <w:sz w:val="24"/>
        </w:rPr>
        <w:t xml:space="preserve"> </w:t>
      </w:r>
      <w:r w:rsidR="001E43DF">
        <w:rPr>
          <w:sz w:val="24"/>
        </w:rPr>
        <w:t>dependency</w:t>
      </w:r>
      <w:r w:rsidR="001E43DF">
        <w:rPr>
          <w:spacing w:val="-5"/>
          <w:sz w:val="24"/>
        </w:rPr>
        <w:t xml:space="preserve"> </w:t>
      </w:r>
      <w:r w:rsidR="001E43DF">
        <w:rPr>
          <w:sz w:val="24"/>
        </w:rPr>
        <w:t>on</w:t>
      </w:r>
      <w:r w:rsidR="001E43DF">
        <w:rPr>
          <w:spacing w:val="-2"/>
          <w:sz w:val="24"/>
        </w:rPr>
        <w:t xml:space="preserve"> </w:t>
      </w:r>
      <w:r w:rsidR="001E43DF">
        <w:rPr>
          <w:sz w:val="24"/>
        </w:rPr>
        <w:t>the</w:t>
      </w:r>
      <w:r w:rsidR="001E43DF">
        <w:rPr>
          <w:spacing w:val="-2"/>
          <w:sz w:val="24"/>
        </w:rPr>
        <w:t xml:space="preserve"> </w:t>
      </w:r>
      <w:r w:rsidR="001E43DF">
        <w:rPr>
          <w:sz w:val="24"/>
        </w:rPr>
        <w:t>other</w:t>
      </w:r>
      <w:r w:rsidR="001E43DF">
        <w:rPr>
          <w:spacing w:val="-3"/>
          <w:sz w:val="24"/>
        </w:rPr>
        <w:t xml:space="preserve"> </w:t>
      </w:r>
      <w:r w:rsidR="001E43DF">
        <w:rPr>
          <w:sz w:val="24"/>
        </w:rPr>
        <w:t>modules</w:t>
      </w:r>
      <w:r w:rsidR="001E43DF">
        <w:rPr>
          <w:spacing w:val="-2"/>
          <w:sz w:val="24"/>
        </w:rPr>
        <w:t xml:space="preserve"> </w:t>
      </w:r>
      <w:r w:rsidR="001E43DF">
        <w:rPr>
          <w:sz w:val="24"/>
        </w:rPr>
        <w:t>of</w:t>
      </w:r>
      <w:r w:rsidR="001E43DF">
        <w:rPr>
          <w:spacing w:val="-2"/>
          <w:sz w:val="24"/>
        </w:rPr>
        <w:t xml:space="preserve"> </w:t>
      </w:r>
      <w:r w:rsidR="001E43DF">
        <w:rPr>
          <w:sz w:val="24"/>
        </w:rPr>
        <w:t>a</w:t>
      </w:r>
      <w:r w:rsidR="001E43DF">
        <w:rPr>
          <w:spacing w:val="-6"/>
          <w:sz w:val="24"/>
        </w:rPr>
        <w:t xml:space="preserve"> </w:t>
      </w:r>
      <w:r w:rsidR="001E43DF">
        <w:rPr>
          <w:sz w:val="24"/>
        </w:rPr>
        <w:t>system.</w:t>
      </w:r>
    </w:p>
    <w:p w14:paraId="528EF336" w14:textId="667AA5F6" w:rsidR="00822DDA" w:rsidRDefault="00EF55EC" w:rsidP="003B7A2A">
      <w:pPr>
        <w:pStyle w:val="ListParagraph"/>
        <w:numPr>
          <w:ilvl w:val="1"/>
          <w:numId w:val="8"/>
        </w:numPr>
        <w:tabs>
          <w:tab w:val="left" w:pos="449"/>
        </w:tabs>
        <w:spacing w:before="148"/>
        <w:ind w:left="567" w:right="567" w:hanging="433"/>
        <w:jc w:val="both"/>
        <w:rPr>
          <w:sz w:val="24"/>
        </w:rPr>
      </w:pPr>
      <w:r>
        <w:rPr>
          <w:sz w:val="24"/>
        </w:rPr>
        <w:t xml:space="preserve">  </w:t>
      </w:r>
      <w:r w:rsidR="001E43DF">
        <w:rPr>
          <w:sz w:val="24"/>
        </w:rPr>
        <w:t>Cohesion:</w:t>
      </w:r>
      <w:r w:rsidR="001E43DF">
        <w:rPr>
          <w:spacing w:val="-5"/>
          <w:sz w:val="24"/>
        </w:rPr>
        <w:t xml:space="preserve"> </w:t>
      </w:r>
      <w:r w:rsidR="001E43DF">
        <w:rPr>
          <w:sz w:val="24"/>
        </w:rPr>
        <w:t>modules</w:t>
      </w:r>
      <w:r w:rsidR="001E43DF">
        <w:rPr>
          <w:spacing w:val="-5"/>
          <w:sz w:val="24"/>
        </w:rPr>
        <w:t xml:space="preserve"> </w:t>
      </w:r>
      <w:r w:rsidR="001E43DF">
        <w:rPr>
          <w:sz w:val="24"/>
        </w:rPr>
        <w:t>should</w:t>
      </w:r>
      <w:r w:rsidR="001E43DF">
        <w:rPr>
          <w:spacing w:val="-5"/>
          <w:sz w:val="24"/>
        </w:rPr>
        <w:t xml:space="preserve"> </w:t>
      </w:r>
      <w:r w:rsidR="001E43DF">
        <w:rPr>
          <w:sz w:val="24"/>
        </w:rPr>
        <w:t>carry</w:t>
      </w:r>
      <w:r w:rsidR="001E43DF">
        <w:rPr>
          <w:spacing w:val="-5"/>
          <w:sz w:val="24"/>
        </w:rPr>
        <w:t xml:space="preserve"> </w:t>
      </w:r>
      <w:r w:rsidR="001E43DF">
        <w:rPr>
          <w:sz w:val="24"/>
        </w:rPr>
        <w:t>out</w:t>
      </w:r>
      <w:r w:rsidR="001E43DF">
        <w:rPr>
          <w:spacing w:val="-4"/>
          <w:sz w:val="24"/>
        </w:rPr>
        <w:t xml:space="preserve"> </w:t>
      </w:r>
      <w:r w:rsidR="001E43DF">
        <w:rPr>
          <w:sz w:val="24"/>
        </w:rPr>
        <w:t>the</w:t>
      </w:r>
      <w:r w:rsidR="001E43DF">
        <w:rPr>
          <w:spacing w:val="-5"/>
          <w:sz w:val="24"/>
        </w:rPr>
        <w:t xml:space="preserve"> </w:t>
      </w:r>
      <w:r w:rsidR="001E43DF">
        <w:rPr>
          <w:sz w:val="24"/>
        </w:rPr>
        <w:t>operations</w:t>
      </w:r>
      <w:r w:rsidR="001E43DF">
        <w:rPr>
          <w:spacing w:val="-5"/>
          <w:sz w:val="24"/>
        </w:rPr>
        <w:t xml:space="preserve"> </w:t>
      </w:r>
      <w:r w:rsidR="001E43DF">
        <w:rPr>
          <w:sz w:val="24"/>
        </w:rPr>
        <w:t>in</w:t>
      </w:r>
      <w:r w:rsidR="001E43DF">
        <w:rPr>
          <w:spacing w:val="-3"/>
          <w:sz w:val="24"/>
        </w:rPr>
        <w:t xml:space="preserve"> </w:t>
      </w:r>
      <w:r w:rsidR="001E43DF">
        <w:rPr>
          <w:sz w:val="24"/>
        </w:rPr>
        <w:t>a</w:t>
      </w:r>
      <w:r w:rsidR="001E43DF">
        <w:rPr>
          <w:spacing w:val="-6"/>
          <w:sz w:val="24"/>
        </w:rPr>
        <w:t xml:space="preserve"> </w:t>
      </w:r>
      <w:r w:rsidR="001E43DF">
        <w:rPr>
          <w:sz w:val="24"/>
        </w:rPr>
        <w:t>single</w:t>
      </w:r>
      <w:r w:rsidR="001E43DF">
        <w:rPr>
          <w:spacing w:val="-6"/>
          <w:sz w:val="24"/>
        </w:rPr>
        <w:t xml:space="preserve"> </w:t>
      </w:r>
      <w:r w:rsidR="001E43DF">
        <w:rPr>
          <w:sz w:val="24"/>
        </w:rPr>
        <w:t>processing function.</w:t>
      </w:r>
    </w:p>
    <w:p w14:paraId="528EF337" w14:textId="7B36E1BE" w:rsidR="00822DDA" w:rsidRDefault="00EF55EC" w:rsidP="003B7A2A">
      <w:pPr>
        <w:pStyle w:val="ListParagraph"/>
        <w:numPr>
          <w:ilvl w:val="1"/>
          <w:numId w:val="8"/>
        </w:numPr>
        <w:tabs>
          <w:tab w:val="left" w:pos="436"/>
        </w:tabs>
        <w:spacing w:before="145" w:line="352" w:lineRule="auto"/>
        <w:ind w:left="567" w:right="567" w:hanging="433"/>
        <w:jc w:val="both"/>
        <w:rPr>
          <w:sz w:val="24"/>
        </w:rPr>
      </w:pPr>
      <w:r>
        <w:rPr>
          <w:spacing w:val="-1"/>
          <w:sz w:val="24"/>
        </w:rPr>
        <w:t xml:space="preserve">  </w:t>
      </w:r>
      <w:r w:rsidR="001E43DF">
        <w:rPr>
          <w:spacing w:val="-1"/>
          <w:sz w:val="24"/>
        </w:rPr>
        <w:t>Shared</w:t>
      </w:r>
      <w:r w:rsidR="001E43DF">
        <w:rPr>
          <w:spacing w:val="-12"/>
          <w:sz w:val="24"/>
        </w:rPr>
        <w:t xml:space="preserve"> </w:t>
      </w:r>
      <w:r w:rsidR="001E43DF">
        <w:rPr>
          <w:spacing w:val="-1"/>
          <w:sz w:val="24"/>
        </w:rPr>
        <w:t>use:</w:t>
      </w:r>
      <w:r w:rsidR="001E43DF">
        <w:rPr>
          <w:spacing w:val="-14"/>
          <w:sz w:val="24"/>
        </w:rPr>
        <w:t xml:space="preserve"> </w:t>
      </w:r>
      <w:r w:rsidR="001E43DF">
        <w:rPr>
          <w:spacing w:val="-1"/>
          <w:sz w:val="24"/>
        </w:rPr>
        <w:t>avoid</w:t>
      </w:r>
      <w:r w:rsidR="001E43DF">
        <w:rPr>
          <w:spacing w:val="-17"/>
          <w:sz w:val="24"/>
        </w:rPr>
        <w:t xml:space="preserve"> </w:t>
      </w:r>
      <w:r w:rsidR="001E43DF">
        <w:rPr>
          <w:spacing w:val="-1"/>
          <w:sz w:val="24"/>
        </w:rPr>
        <w:t>duplication</w:t>
      </w:r>
      <w:r w:rsidR="001E43DF">
        <w:rPr>
          <w:spacing w:val="-14"/>
          <w:sz w:val="24"/>
        </w:rPr>
        <w:t xml:space="preserve"> </w:t>
      </w:r>
      <w:r w:rsidR="001E43DF">
        <w:rPr>
          <w:sz w:val="24"/>
        </w:rPr>
        <w:t>by</w:t>
      </w:r>
      <w:r w:rsidR="001E43DF">
        <w:rPr>
          <w:spacing w:val="-15"/>
          <w:sz w:val="24"/>
        </w:rPr>
        <w:t xml:space="preserve"> </w:t>
      </w:r>
      <w:r w:rsidR="001E43DF">
        <w:rPr>
          <w:sz w:val="24"/>
        </w:rPr>
        <w:t>allowing</w:t>
      </w:r>
      <w:r w:rsidR="001E43DF">
        <w:rPr>
          <w:spacing w:val="-17"/>
          <w:sz w:val="24"/>
        </w:rPr>
        <w:t xml:space="preserve"> </w:t>
      </w:r>
      <w:r w:rsidR="001E43DF">
        <w:rPr>
          <w:sz w:val="24"/>
        </w:rPr>
        <w:t>a</w:t>
      </w:r>
      <w:r w:rsidR="001E43DF">
        <w:rPr>
          <w:spacing w:val="-13"/>
          <w:sz w:val="24"/>
        </w:rPr>
        <w:t xml:space="preserve"> </w:t>
      </w:r>
      <w:r w:rsidR="001E43DF">
        <w:rPr>
          <w:sz w:val="24"/>
        </w:rPr>
        <w:t>single</w:t>
      </w:r>
      <w:r w:rsidR="001E43DF">
        <w:rPr>
          <w:spacing w:val="-15"/>
          <w:sz w:val="24"/>
        </w:rPr>
        <w:t xml:space="preserve"> </w:t>
      </w:r>
      <w:r w:rsidR="001E43DF">
        <w:rPr>
          <w:sz w:val="24"/>
        </w:rPr>
        <w:t>module</w:t>
      </w:r>
      <w:r w:rsidR="001E43DF">
        <w:rPr>
          <w:spacing w:val="-16"/>
          <w:sz w:val="24"/>
        </w:rPr>
        <w:t xml:space="preserve"> </w:t>
      </w:r>
      <w:r w:rsidR="001E43DF">
        <w:rPr>
          <w:sz w:val="24"/>
        </w:rPr>
        <w:t>which</w:t>
      </w:r>
      <w:r w:rsidR="001E43DF">
        <w:rPr>
          <w:spacing w:val="-15"/>
          <w:sz w:val="24"/>
        </w:rPr>
        <w:t xml:space="preserve"> </w:t>
      </w:r>
      <w:r w:rsidR="001E43DF">
        <w:rPr>
          <w:sz w:val="24"/>
        </w:rPr>
        <w:t>is</w:t>
      </w:r>
      <w:r w:rsidR="001E43DF">
        <w:rPr>
          <w:spacing w:val="-15"/>
          <w:sz w:val="24"/>
        </w:rPr>
        <w:t xml:space="preserve"> </w:t>
      </w:r>
      <w:r w:rsidR="001E43DF">
        <w:rPr>
          <w:sz w:val="24"/>
        </w:rPr>
        <w:t>called</w:t>
      </w:r>
      <w:r w:rsidR="001E43DF">
        <w:rPr>
          <w:spacing w:val="-14"/>
          <w:sz w:val="24"/>
        </w:rPr>
        <w:t xml:space="preserve"> </w:t>
      </w:r>
      <w:r w:rsidR="001E43DF">
        <w:rPr>
          <w:sz w:val="24"/>
        </w:rPr>
        <w:t>by</w:t>
      </w:r>
      <w:r w:rsidR="001E43DF">
        <w:rPr>
          <w:spacing w:val="-15"/>
          <w:sz w:val="24"/>
        </w:rPr>
        <w:t xml:space="preserve"> </w:t>
      </w:r>
      <w:r w:rsidR="001E43DF">
        <w:rPr>
          <w:sz w:val="24"/>
        </w:rPr>
        <w:t>other,</w:t>
      </w:r>
      <w:r w:rsidR="001E43DF">
        <w:rPr>
          <w:spacing w:val="-15"/>
          <w:sz w:val="24"/>
        </w:rPr>
        <w:t xml:space="preserve"> </w:t>
      </w:r>
      <w:r w:rsidR="001E43DF">
        <w:rPr>
          <w:sz w:val="24"/>
        </w:rPr>
        <w:t>that</w:t>
      </w:r>
      <w:r w:rsidR="001E43DF">
        <w:rPr>
          <w:spacing w:val="-14"/>
          <w:sz w:val="24"/>
        </w:rPr>
        <w:t xml:space="preserve"> </w:t>
      </w:r>
      <w:r w:rsidR="001E43DF">
        <w:rPr>
          <w:sz w:val="24"/>
        </w:rPr>
        <w:t>needs</w:t>
      </w:r>
      <w:r w:rsidR="001E43DF">
        <w:rPr>
          <w:spacing w:val="-57"/>
          <w:sz w:val="24"/>
        </w:rPr>
        <w:t xml:space="preserve"> </w:t>
      </w:r>
      <w:r w:rsidR="001E43DF">
        <w:rPr>
          <w:sz w:val="24"/>
        </w:rPr>
        <w:t>the</w:t>
      </w:r>
      <w:r w:rsidR="001E43DF">
        <w:rPr>
          <w:spacing w:val="-2"/>
          <w:sz w:val="24"/>
        </w:rPr>
        <w:t xml:space="preserve"> </w:t>
      </w:r>
      <w:r w:rsidR="001E43DF">
        <w:rPr>
          <w:sz w:val="24"/>
        </w:rPr>
        <w:t>function</w:t>
      </w:r>
      <w:r w:rsidR="001E43DF">
        <w:rPr>
          <w:spacing w:val="2"/>
          <w:sz w:val="24"/>
        </w:rPr>
        <w:t xml:space="preserve"> </w:t>
      </w:r>
      <w:r w:rsidR="001E43DF">
        <w:rPr>
          <w:sz w:val="24"/>
        </w:rPr>
        <w:t>it</w:t>
      </w:r>
      <w:r w:rsidR="001E43DF">
        <w:rPr>
          <w:spacing w:val="-2"/>
          <w:sz w:val="24"/>
        </w:rPr>
        <w:t xml:space="preserve"> </w:t>
      </w:r>
      <w:r w:rsidR="001E43DF">
        <w:rPr>
          <w:sz w:val="24"/>
        </w:rPr>
        <w:t>provides.</w:t>
      </w:r>
    </w:p>
    <w:p w14:paraId="528EF338" w14:textId="77777777" w:rsidR="00822DDA" w:rsidRDefault="00822DDA" w:rsidP="003B7A2A">
      <w:pPr>
        <w:spacing w:line="352" w:lineRule="auto"/>
        <w:ind w:left="567" w:right="567"/>
        <w:jc w:val="both"/>
        <w:rPr>
          <w:sz w:val="24"/>
        </w:rPr>
        <w:sectPr w:rsidR="00822DDA" w:rsidSect="002D020D">
          <w:footerReference w:type="default" r:id="rId23"/>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19"/>
          <w:cols w:space="720"/>
        </w:sectPr>
      </w:pPr>
    </w:p>
    <w:p w14:paraId="528EF339" w14:textId="77777777" w:rsidR="00822DDA" w:rsidRDefault="00822DDA" w:rsidP="00E83CFC">
      <w:pPr>
        <w:pStyle w:val="BodyText"/>
        <w:spacing w:before="5"/>
        <w:rPr>
          <w:sz w:val="25"/>
        </w:rPr>
      </w:pPr>
    </w:p>
    <w:p w14:paraId="528EF33A" w14:textId="77777777" w:rsidR="00822DDA" w:rsidRDefault="001E43DF" w:rsidP="004342E9">
      <w:pPr>
        <w:pStyle w:val="Heading2"/>
        <w:spacing w:before="85"/>
        <w:ind w:left="567"/>
      </w:pPr>
      <w:r>
        <w:t>5.2 INPUT</w:t>
      </w:r>
      <w:r>
        <w:rPr>
          <w:spacing w:val="-13"/>
        </w:rPr>
        <w:t xml:space="preserve"> </w:t>
      </w:r>
      <w:r>
        <w:t>DESIGN</w:t>
      </w:r>
    </w:p>
    <w:p w14:paraId="528EF33B" w14:textId="77777777" w:rsidR="00822DDA" w:rsidRDefault="00822DDA" w:rsidP="00E83CFC">
      <w:pPr>
        <w:pStyle w:val="BodyText"/>
        <w:spacing w:before="4"/>
        <w:rPr>
          <w:b/>
          <w:sz w:val="38"/>
        </w:rPr>
      </w:pPr>
    </w:p>
    <w:p w14:paraId="528EF33C" w14:textId="77777777" w:rsidR="00822DDA" w:rsidRDefault="001E43DF" w:rsidP="00E83CFC">
      <w:pPr>
        <w:pStyle w:val="BodyText"/>
        <w:spacing w:line="360" w:lineRule="auto"/>
        <w:ind w:right="553" w:firstLine="340"/>
        <w:jc w:val="both"/>
      </w:pPr>
      <w:r>
        <w:t>Considering the requirements, procedures are adopted to collect the necessary input</w:t>
      </w:r>
      <w:r>
        <w:rPr>
          <w:spacing w:val="1"/>
        </w:rPr>
        <w:t xml:space="preserve"> </w:t>
      </w:r>
      <w:r>
        <w:t>data</w:t>
      </w:r>
      <w:r>
        <w:rPr>
          <w:spacing w:val="-6"/>
        </w:rPr>
        <w:t xml:space="preserve"> </w:t>
      </w:r>
      <w:r>
        <w:t>in</w:t>
      </w:r>
      <w:r>
        <w:rPr>
          <w:spacing w:val="-4"/>
        </w:rPr>
        <w:t xml:space="preserve"> </w:t>
      </w:r>
      <w:r>
        <w:t>most</w:t>
      </w:r>
      <w:r>
        <w:rPr>
          <w:spacing w:val="-3"/>
        </w:rPr>
        <w:t xml:space="preserve"> </w:t>
      </w:r>
      <w:r>
        <w:t>efficiently</w:t>
      </w:r>
      <w:r>
        <w:rPr>
          <w:spacing w:val="-1"/>
        </w:rPr>
        <w:t xml:space="preserve"> </w:t>
      </w:r>
      <w:r>
        <w:t>designed</w:t>
      </w:r>
      <w:r>
        <w:rPr>
          <w:spacing w:val="-4"/>
        </w:rPr>
        <w:t xml:space="preserve"> </w:t>
      </w:r>
      <w:r>
        <w:t>format.</w:t>
      </w:r>
      <w:r>
        <w:rPr>
          <w:spacing w:val="-4"/>
        </w:rPr>
        <w:t xml:space="preserve"> </w:t>
      </w:r>
      <w:r>
        <w:t>The</w:t>
      </w:r>
      <w:r>
        <w:rPr>
          <w:spacing w:val="-8"/>
        </w:rPr>
        <w:t xml:space="preserve"> </w:t>
      </w:r>
      <w:r>
        <w:t>input</w:t>
      </w:r>
      <w:r>
        <w:rPr>
          <w:spacing w:val="-3"/>
        </w:rPr>
        <w:t xml:space="preserve"> </w:t>
      </w:r>
      <w:r>
        <w:t>design</w:t>
      </w:r>
      <w:r>
        <w:rPr>
          <w:spacing w:val="-4"/>
        </w:rPr>
        <w:t xml:space="preserve"> </w:t>
      </w:r>
      <w:r>
        <w:t>has</w:t>
      </w:r>
      <w:r>
        <w:rPr>
          <w:spacing w:val="-1"/>
        </w:rPr>
        <w:t xml:space="preserve"> </w:t>
      </w:r>
      <w:r>
        <w:t>to</w:t>
      </w:r>
      <w:r>
        <w:rPr>
          <w:spacing w:val="-4"/>
        </w:rPr>
        <w:t xml:space="preserve"> </w:t>
      </w:r>
      <w:r>
        <w:t>be</w:t>
      </w:r>
      <w:r>
        <w:rPr>
          <w:spacing w:val="-7"/>
        </w:rPr>
        <w:t xml:space="preserve"> </w:t>
      </w:r>
      <w:r>
        <w:t>done</w:t>
      </w:r>
      <w:r>
        <w:rPr>
          <w:spacing w:val="-5"/>
        </w:rPr>
        <w:t xml:space="preserve"> </w:t>
      </w:r>
      <w:r>
        <w:t>keeping</w:t>
      </w:r>
      <w:r>
        <w:rPr>
          <w:spacing w:val="-5"/>
        </w:rPr>
        <w:t xml:space="preserve"> </w:t>
      </w:r>
      <w:r>
        <w:t>in</w:t>
      </w:r>
      <w:r>
        <w:rPr>
          <w:spacing w:val="-1"/>
        </w:rPr>
        <w:t xml:space="preserve"> </w:t>
      </w:r>
      <w:r>
        <w:t>view</w:t>
      </w:r>
      <w:r>
        <w:rPr>
          <w:spacing w:val="-7"/>
        </w:rPr>
        <w:t xml:space="preserve"> </w:t>
      </w:r>
      <w:r>
        <w:t>that,</w:t>
      </w:r>
      <w:r>
        <w:rPr>
          <w:spacing w:val="-57"/>
        </w:rPr>
        <w:t xml:space="preserve"> </w:t>
      </w:r>
      <w:r>
        <w:t>the interaction of the user with the system should be in the most effective and simplified way.</w:t>
      </w:r>
      <w:r>
        <w:rPr>
          <w:spacing w:val="-57"/>
        </w:rPr>
        <w:t xml:space="preserve"> </w:t>
      </w:r>
      <w:r>
        <w:t>Also,</w:t>
      </w:r>
      <w:r>
        <w:rPr>
          <w:spacing w:val="-1"/>
        </w:rPr>
        <w:t xml:space="preserve"> </w:t>
      </w:r>
      <w:r>
        <w:t>the</w:t>
      </w:r>
      <w:r>
        <w:rPr>
          <w:spacing w:val="-1"/>
        </w:rPr>
        <w:t xml:space="preserve"> </w:t>
      </w:r>
      <w:r>
        <w:t>necessary measures are</w:t>
      </w:r>
      <w:r>
        <w:rPr>
          <w:spacing w:val="1"/>
        </w:rPr>
        <w:t xml:space="preserve"> </w:t>
      </w:r>
      <w:r>
        <w:t>taken</w:t>
      </w:r>
      <w:r>
        <w:rPr>
          <w:spacing w:val="2"/>
        </w:rPr>
        <w:t xml:space="preserve"> </w:t>
      </w:r>
      <w:r>
        <w:t>for</w:t>
      </w:r>
      <w:r>
        <w:rPr>
          <w:spacing w:val="-2"/>
        </w:rPr>
        <w:t xml:space="preserve"> </w:t>
      </w:r>
      <w:r>
        <w:t>the</w:t>
      </w:r>
      <w:r>
        <w:rPr>
          <w:spacing w:val="-1"/>
        </w:rPr>
        <w:t xml:space="preserve"> </w:t>
      </w:r>
      <w:r>
        <w:t>following</w:t>
      </w:r>
    </w:p>
    <w:p w14:paraId="528EF33D" w14:textId="77777777" w:rsidR="00822DDA" w:rsidRDefault="001E43DF" w:rsidP="00E83CFC">
      <w:pPr>
        <w:pStyle w:val="ListParagraph"/>
        <w:numPr>
          <w:ilvl w:val="1"/>
          <w:numId w:val="8"/>
        </w:numPr>
        <w:tabs>
          <w:tab w:val="left" w:pos="449"/>
        </w:tabs>
        <w:spacing w:line="294" w:lineRule="exact"/>
        <w:ind w:left="0" w:firstLine="12"/>
        <w:jc w:val="both"/>
        <w:rPr>
          <w:sz w:val="24"/>
        </w:rPr>
      </w:pPr>
      <w:r>
        <w:rPr>
          <w:sz w:val="24"/>
        </w:rPr>
        <w:t>Controlling</w:t>
      </w:r>
      <w:r>
        <w:rPr>
          <w:spacing w:val="-5"/>
          <w:sz w:val="24"/>
        </w:rPr>
        <w:t xml:space="preserve"> </w:t>
      </w:r>
      <w:r>
        <w:rPr>
          <w:sz w:val="24"/>
        </w:rPr>
        <w:t>the</w:t>
      </w:r>
      <w:r>
        <w:rPr>
          <w:spacing w:val="-6"/>
          <w:sz w:val="24"/>
        </w:rPr>
        <w:t xml:space="preserve"> </w:t>
      </w:r>
      <w:r>
        <w:rPr>
          <w:sz w:val="24"/>
        </w:rPr>
        <w:t>amount</w:t>
      </w:r>
      <w:r>
        <w:rPr>
          <w:spacing w:val="-2"/>
          <w:sz w:val="24"/>
        </w:rPr>
        <w:t xml:space="preserve"> </w:t>
      </w:r>
      <w:r>
        <w:rPr>
          <w:sz w:val="24"/>
        </w:rPr>
        <w:t>of</w:t>
      </w:r>
      <w:r>
        <w:rPr>
          <w:spacing w:val="-3"/>
          <w:sz w:val="24"/>
        </w:rPr>
        <w:t xml:space="preserve"> </w:t>
      </w:r>
      <w:r>
        <w:rPr>
          <w:sz w:val="24"/>
        </w:rPr>
        <w:t>input</w:t>
      </w:r>
    </w:p>
    <w:p w14:paraId="528EF33E" w14:textId="77777777" w:rsidR="00822DDA" w:rsidRDefault="001E43DF" w:rsidP="00E83CFC">
      <w:pPr>
        <w:pStyle w:val="ListParagraph"/>
        <w:numPr>
          <w:ilvl w:val="1"/>
          <w:numId w:val="8"/>
        </w:numPr>
        <w:tabs>
          <w:tab w:val="left" w:pos="449"/>
        </w:tabs>
        <w:spacing w:before="146"/>
        <w:ind w:left="0" w:firstLine="12"/>
        <w:jc w:val="both"/>
        <w:rPr>
          <w:sz w:val="24"/>
        </w:rPr>
      </w:pPr>
      <w:r>
        <w:rPr>
          <w:sz w:val="24"/>
        </w:rPr>
        <w:t>Avoid</w:t>
      </w:r>
      <w:r>
        <w:rPr>
          <w:spacing w:val="-4"/>
          <w:sz w:val="24"/>
        </w:rPr>
        <w:t xml:space="preserve"> </w:t>
      </w:r>
      <w:r>
        <w:rPr>
          <w:sz w:val="24"/>
        </w:rPr>
        <w:t>unauthorized</w:t>
      </w:r>
      <w:r>
        <w:rPr>
          <w:spacing w:val="-5"/>
          <w:sz w:val="24"/>
        </w:rPr>
        <w:t xml:space="preserve"> </w:t>
      </w:r>
      <w:r>
        <w:rPr>
          <w:sz w:val="24"/>
        </w:rPr>
        <w:t>access</w:t>
      </w:r>
      <w:r>
        <w:rPr>
          <w:spacing w:val="-6"/>
          <w:sz w:val="24"/>
        </w:rPr>
        <w:t xml:space="preserve"> </w:t>
      </w:r>
      <w:r>
        <w:rPr>
          <w:sz w:val="24"/>
        </w:rPr>
        <w:t>to</w:t>
      </w:r>
      <w:r>
        <w:rPr>
          <w:spacing w:val="-4"/>
          <w:sz w:val="24"/>
        </w:rPr>
        <w:t xml:space="preserve"> </w:t>
      </w:r>
      <w:r>
        <w:rPr>
          <w:sz w:val="24"/>
        </w:rPr>
        <w:t>the</w:t>
      </w:r>
      <w:r>
        <w:rPr>
          <w:spacing w:val="-6"/>
          <w:sz w:val="24"/>
        </w:rPr>
        <w:t xml:space="preserve"> </w:t>
      </w:r>
      <w:r>
        <w:rPr>
          <w:sz w:val="24"/>
        </w:rPr>
        <w:t>users</w:t>
      </w:r>
    </w:p>
    <w:p w14:paraId="528EF33F" w14:textId="77777777" w:rsidR="00822DDA" w:rsidRDefault="001E43DF" w:rsidP="00E83CFC">
      <w:pPr>
        <w:pStyle w:val="ListParagraph"/>
        <w:numPr>
          <w:ilvl w:val="1"/>
          <w:numId w:val="8"/>
        </w:numPr>
        <w:tabs>
          <w:tab w:val="left" w:pos="449"/>
        </w:tabs>
        <w:spacing w:before="147"/>
        <w:ind w:left="0" w:firstLine="12"/>
        <w:jc w:val="both"/>
        <w:rPr>
          <w:sz w:val="24"/>
        </w:rPr>
      </w:pPr>
      <w:r>
        <w:rPr>
          <w:sz w:val="24"/>
        </w:rPr>
        <w:t>Eliminating</w:t>
      </w:r>
      <w:r>
        <w:rPr>
          <w:spacing w:val="-6"/>
          <w:sz w:val="24"/>
        </w:rPr>
        <w:t xml:space="preserve"> </w:t>
      </w:r>
      <w:r>
        <w:rPr>
          <w:sz w:val="24"/>
        </w:rPr>
        <w:t>the</w:t>
      </w:r>
      <w:r>
        <w:rPr>
          <w:spacing w:val="-4"/>
          <w:sz w:val="24"/>
        </w:rPr>
        <w:t xml:space="preserve"> </w:t>
      </w:r>
      <w:r>
        <w:rPr>
          <w:sz w:val="24"/>
        </w:rPr>
        <w:t>extra</w:t>
      </w:r>
      <w:r>
        <w:rPr>
          <w:spacing w:val="-4"/>
          <w:sz w:val="24"/>
        </w:rPr>
        <w:t xml:space="preserve"> </w:t>
      </w:r>
      <w:r>
        <w:rPr>
          <w:sz w:val="24"/>
        </w:rPr>
        <w:t>steps</w:t>
      </w:r>
    </w:p>
    <w:p w14:paraId="528EF340" w14:textId="77777777" w:rsidR="00822DDA" w:rsidRDefault="001E43DF" w:rsidP="00E83CFC">
      <w:pPr>
        <w:pStyle w:val="ListParagraph"/>
        <w:numPr>
          <w:ilvl w:val="1"/>
          <w:numId w:val="8"/>
        </w:numPr>
        <w:tabs>
          <w:tab w:val="left" w:pos="449"/>
        </w:tabs>
        <w:spacing w:before="148"/>
        <w:ind w:left="0" w:firstLine="12"/>
        <w:jc w:val="both"/>
        <w:rPr>
          <w:sz w:val="24"/>
        </w:rPr>
      </w:pPr>
      <w:r>
        <w:rPr>
          <w:sz w:val="24"/>
        </w:rPr>
        <w:t>Keeping</w:t>
      </w:r>
      <w:r>
        <w:rPr>
          <w:spacing w:val="-3"/>
          <w:sz w:val="24"/>
        </w:rPr>
        <w:t xml:space="preserve"> </w:t>
      </w:r>
      <w:r>
        <w:rPr>
          <w:sz w:val="24"/>
        </w:rPr>
        <w:t>the</w:t>
      </w:r>
      <w:r>
        <w:rPr>
          <w:spacing w:val="-8"/>
          <w:sz w:val="24"/>
        </w:rPr>
        <w:t xml:space="preserve"> </w:t>
      </w:r>
      <w:r>
        <w:rPr>
          <w:sz w:val="24"/>
        </w:rPr>
        <w:t>process</w:t>
      </w:r>
      <w:r>
        <w:rPr>
          <w:spacing w:val="-5"/>
          <w:sz w:val="24"/>
        </w:rPr>
        <w:t xml:space="preserve"> </w:t>
      </w:r>
      <w:r>
        <w:rPr>
          <w:sz w:val="24"/>
        </w:rPr>
        <w:t>simple</w:t>
      </w:r>
    </w:p>
    <w:p w14:paraId="528EF341" w14:textId="77777777" w:rsidR="00822DDA" w:rsidRDefault="001E43DF" w:rsidP="00E83CFC">
      <w:pPr>
        <w:pStyle w:val="ListParagraph"/>
        <w:numPr>
          <w:ilvl w:val="1"/>
          <w:numId w:val="8"/>
        </w:numPr>
        <w:tabs>
          <w:tab w:val="left" w:pos="449"/>
        </w:tabs>
        <w:spacing w:before="145"/>
        <w:ind w:left="0" w:firstLine="12"/>
        <w:rPr>
          <w:sz w:val="24"/>
        </w:rPr>
      </w:pPr>
      <w:r>
        <w:rPr>
          <w:sz w:val="24"/>
        </w:rPr>
        <w:t>At</w:t>
      </w:r>
      <w:r>
        <w:rPr>
          <w:spacing w:val="-5"/>
          <w:sz w:val="24"/>
        </w:rPr>
        <w:t xml:space="preserve"> </w:t>
      </w:r>
      <w:r>
        <w:rPr>
          <w:sz w:val="24"/>
        </w:rPr>
        <w:t>this</w:t>
      </w:r>
      <w:r>
        <w:rPr>
          <w:spacing w:val="-8"/>
          <w:sz w:val="24"/>
        </w:rPr>
        <w:t xml:space="preserve"> </w:t>
      </w:r>
      <w:r>
        <w:rPr>
          <w:sz w:val="24"/>
        </w:rPr>
        <w:t>stage</w:t>
      </w:r>
      <w:r>
        <w:rPr>
          <w:spacing w:val="-3"/>
          <w:sz w:val="24"/>
        </w:rPr>
        <w:t xml:space="preserve"> </w:t>
      </w:r>
      <w:r>
        <w:rPr>
          <w:sz w:val="24"/>
        </w:rPr>
        <w:t>the</w:t>
      </w:r>
      <w:r>
        <w:rPr>
          <w:spacing w:val="-7"/>
          <w:sz w:val="24"/>
        </w:rPr>
        <w:t xml:space="preserve"> </w:t>
      </w:r>
      <w:r>
        <w:rPr>
          <w:sz w:val="24"/>
        </w:rPr>
        <w:t>input</w:t>
      </w:r>
      <w:r>
        <w:rPr>
          <w:spacing w:val="-4"/>
          <w:sz w:val="24"/>
        </w:rPr>
        <w:t xml:space="preserve"> </w:t>
      </w:r>
      <w:r>
        <w:rPr>
          <w:sz w:val="24"/>
        </w:rPr>
        <w:t>forms</w:t>
      </w:r>
      <w:r>
        <w:rPr>
          <w:spacing w:val="-6"/>
          <w:sz w:val="24"/>
        </w:rPr>
        <w:t xml:space="preserve"> </w:t>
      </w:r>
      <w:r>
        <w:rPr>
          <w:sz w:val="24"/>
        </w:rPr>
        <w:t>and</w:t>
      </w:r>
      <w:r>
        <w:rPr>
          <w:spacing w:val="-3"/>
          <w:sz w:val="24"/>
        </w:rPr>
        <w:t xml:space="preserve"> </w:t>
      </w:r>
      <w:r>
        <w:rPr>
          <w:sz w:val="24"/>
        </w:rPr>
        <w:t>screens</w:t>
      </w:r>
      <w:r>
        <w:rPr>
          <w:spacing w:val="-7"/>
          <w:sz w:val="24"/>
        </w:rPr>
        <w:t xml:space="preserve"> </w:t>
      </w:r>
      <w:r>
        <w:rPr>
          <w:sz w:val="24"/>
        </w:rPr>
        <w:t>are</w:t>
      </w:r>
      <w:r>
        <w:rPr>
          <w:spacing w:val="-4"/>
          <w:sz w:val="24"/>
        </w:rPr>
        <w:t xml:space="preserve"> </w:t>
      </w:r>
      <w:r>
        <w:rPr>
          <w:sz w:val="24"/>
        </w:rPr>
        <w:t>designed.</w:t>
      </w:r>
    </w:p>
    <w:p w14:paraId="528EF342" w14:textId="77777777" w:rsidR="00822DDA" w:rsidRDefault="00822DDA" w:rsidP="00E83CFC">
      <w:pPr>
        <w:pStyle w:val="BodyText"/>
        <w:rPr>
          <w:sz w:val="28"/>
        </w:rPr>
      </w:pPr>
    </w:p>
    <w:p w14:paraId="528EF343" w14:textId="77777777" w:rsidR="00822DDA" w:rsidRDefault="001E43DF" w:rsidP="004342E9">
      <w:pPr>
        <w:pStyle w:val="Heading2"/>
        <w:spacing w:before="191"/>
        <w:ind w:left="567"/>
      </w:pPr>
      <w:r>
        <w:rPr>
          <w:spacing w:val="-1"/>
        </w:rPr>
        <w:t>5.3 OUTPUT</w:t>
      </w:r>
      <w:r>
        <w:rPr>
          <w:spacing w:val="-19"/>
        </w:rPr>
        <w:t xml:space="preserve"> </w:t>
      </w:r>
      <w:r>
        <w:t>DESIGN</w:t>
      </w:r>
    </w:p>
    <w:p w14:paraId="528EF344" w14:textId="77777777" w:rsidR="00822DDA" w:rsidRDefault="00822DDA" w:rsidP="00E83CFC">
      <w:pPr>
        <w:pStyle w:val="BodyText"/>
        <w:spacing w:before="1"/>
        <w:rPr>
          <w:b/>
          <w:sz w:val="28"/>
        </w:rPr>
      </w:pPr>
    </w:p>
    <w:p w14:paraId="528EF345" w14:textId="77777777" w:rsidR="00822DDA" w:rsidRDefault="001E43DF" w:rsidP="00E83CFC">
      <w:pPr>
        <w:pStyle w:val="BodyText"/>
        <w:spacing w:line="360" w:lineRule="auto"/>
        <w:ind w:right="555" w:firstLine="720"/>
        <w:jc w:val="both"/>
      </w:pPr>
      <w:r>
        <w:t>All the screens of the system are designed with a view to provide the user with easy</w:t>
      </w:r>
      <w:r>
        <w:rPr>
          <w:spacing w:val="1"/>
        </w:rPr>
        <w:t xml:space="preserve"> </w:t>
      </w:r>
      <w:r>
        <w:t>operations in a simpler and efficient way, with minimum key strokes possible. Important</w:t>
      </w:r>
      <w:r>
        <w:rPr>
          <w:spacing w:val="1"/>
        </w:rPr>
        <w:t xml:space="preserve"> </w:t>
      </w:r>
      <w:r>
        <w:t>information is emphasized on the screen. Almost every screen is provided with no error and</w:t>
      </w:r>
      <w:r>
        <w:rPr>
          <w:spacing w:val="1"/>
        </w:rPr>
        <w:t xml:space="preserve"> </w:t>
      </w:r>
      <w:r>
        <w:t>important messages and option selection facilitates. Emphasis is given for faster processing</w:t>
      </w:r>
      <w:r>
        <w:rPr>
          <w:spacing w:val="1"/>
        </w:rPr>
        <w:t xml:space="preserve"> </w:t>
      </w:r>
      <w:r>
        <w:t>and speedy transactions between the screens. Each screen assigned to make it as much user</w:t>
      </w:r>
      <w:r>
        <w:rPr>
          <w:spacing w:val="1"/>
        </w:rPr>
        <w:t xml:space="preserve"> </w:t>
      </w:r>
      <w:r>
        <w:t>friendly as possible by using interactive procedures. In other words, we can say that the user</w:t>
      </w:r>
      <w:r>
        <w:rPr>
          <w:spacing w:val="1"/>
        </w:rPr>
        <w:t xml:space="preserve"> </w:t>
      </w:r>
      <w:r>
        <w:t>can</w:t>
      </w:r>
      <w:r>
        <w:rPr>
          <w:spacing w:val="-1"/>
        </w:rPr>
        <w:t xml:space="preserve"> </w:t>
      </w:r>
      <w:r>
        <w:t>operate</w:t>
      </w:r>
      <w:r>
        <w:rPr>
          <w:spacing w:val="1"/>
        </w:rPr>
        <w:t xml:space="preserve"> </w:t>
      </w:r>
      <w:r>
        <w:t>the</w:t>
      </w:r>
      <w:r>
        <w:rPr>
          <w:spacing w:val="-1"/>
        </w:rPr>
        <w:t xml:space="preserve"> </w:t>
      </w:r>
      <w:r>
        <w:t>system</w:t>
      </w:r>
      <w:r>
        <w:rPr>
          <w:spacing w:val="1"/>
        </w:rPr>
        <w:t xml:space="preserve"> </w:t>
      </w:r>
      <w:r>
        <w:t>without</w:t>
      </w:r>
      <w:r>
        <w:rPr>
          <w:spacing w:val="-2"/>
        </w:rPr>
        <w:t xml:space="preserve"> </w:t>
      </w:r>
      <w:r>
        <w:t>much</w:t>
      </w:r>
      <w:r>
        <w:rPr>
          <w:spacing w:val="2"/>
        </w:rPr>
        <w:t xml:space="preserve"> </w:t>
      </w:r>
      <w:r>
        <w:t>help</w:t>
      </w:r>
      <w:r>
        <w:rPr>
          <w:spacing w:val="-1"/>
        </w:rPr>
        <w:t xml:space="preserve"> </w:t>
      </w:r>
      <w:r>
        <w:t>from the</w:t>
      </w:r>
      <w:r>
        <w:rPr>
          <w:spacing w:val="-1"/>
        </w:rPr>
        <w:t xml:space="preserve"> </w:t>
      </w:r>
      <w:r>
        <w:t>operating</w:t>
      </w:r>
      <w:r>
        <w:rPr>
          <w:spacing w:val="-1"/>
        </w:rPr>
        <w:t xml:space="preserve"> </w:t>
      </w:r>
      <w:r>
        <w:t>manual.</w:t>
      </w:r>
    </w:p>
    <w:p w14:paraId="528EF346" w14:textId="77777777" w:rsidR="00822DDA" w:rsidRDefault="00822DDA" w:rsidP="00E83CFC">
      <w:pPr>
        <w:spacing w:line="360" w:lineRule="auto"/>
        <w:jc w:val="both"/>
        <w:sectPr w:rsidR="00822DDA"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47" w14:textId="77777777" w:rsidR="00822DDA" w:rsidRDefault="00822DDA" w:rsidP="00E83CFC">
      <w:pPr>
        <w:pStyle w:val="BodyText"/>
        <w:rPr>
          <w:sz w:val="20"/>
        </w:rPr>
      </w:pPr>
    </w:p>
    <w:p w14:paraId="3E8A3355" w14:textId="596A6992" w:rsidR="004342E9" w:rsidRPr="004342E9" w:rsidRDefault="001E43DF" w:rsidP="00310DCA">
      <w:pPr>
        <w:spacing w:line="360" w:lineRule="auto"/>
        <w:ind w:left="567"/>
        <w:jc w:val="both"/>
        <w:rPr>
          <w:b/>
          <w:bCs/>
          <w:sz w:val="32"/>
          <w:szCs w:val="32"/>
        </w:rPr>
      </w:pPr>
      <w:r>
        <w:rPr>
          <w:b/>
          <w:bCs/>
          <w:sz w:val="32"/>
          <w:szCs w:val="32"/>
        </w:rPr>
        <w:t>5.4</w:t>
      </w:r>
      <w:r w:rsidR="00157276">
        <w:rPr>
          <w:b/>
          <w:bCs/>
          <w:sz w:val="32"/>
          <w:szCs w:val="32"/>
        </w:rPr>
        <w:t xml:space="preserve"> </w:t>
      </w:r>
      <w:r>
        <w:rPr>
          <w:b/>
          <w:bCs/>
          <w:sz w:val="32"/>
          <w:szCs w:val="32"/>
        </w:rPr>
        <w:t>ARCHITECTURE</w:t>
      </w:r>
    </w:p>
    <w:p w14:paraId="528EF349" w14:textId="77777777" w:rsidR="00822DDA" w:rsidRDefault="001E43DF" w:rsidP="0018177B">
      <w:pPr>
        <w:pStyle w:val="Normal2"/>
        <w:spacing w:line="360" w:lineRule="auto"/>
        <w:ind w:rightChars="286" w:right="629" w:firstLine="720"/>
        <w:jc w:val="both"/>
        <w:rPr>
          <w:rFonts w:ascii="Times New Roman" w:eastAsia="SimSun" w:hAnsi="Times New Roman" w:cs="Times New Roman"/>
          <w:color w:val="000000"/>
          <w:sz w:val="24"/>
          <w:szCs w:val="24"/>
          <w:lang w:eastAsia="zh-CN"/>
        </w:rPr>
      </w:pPr>
      <w:r>
        <w:rPr>
          <w:rFonts w:ascii="Times New Roman" w:eastAsia="SimSun" w:hAnsi="Times New Roman" w:cs="Times New Roman"/>
          <w:color w:val="000000"/>
          <w:sz w:val="24"/>
          <w:szCs w:val="24"/>
          <w:lang w:eastAsia="zh-CN"/>
        </w:rPr>
        <w:t>Convolutional neural networks (CNN) is a special architecture of artificial neural networks, proposed by Yann LeCun in 1988. CNN uses some features of the visual cortex. One of the most popular uses of this architecture is image classification. For example Facebook uses CNN for automatic tagging algorithms, Amazon — for generating product recommendations and Google — for search through among users’ photos.</w:t>
      </w:r>
    </w:p>
    <w:p w14:paraId="528EF34A" w14:textId="77777777" w:rsidR="00822DDA" w:rsidRDefault="00822DDA" w:rsidP="00E83CFC">
      <w:pPr>
        <w:pStyle w:val="Normal2"/>
        <w:spacing w:line="360" w:lineRule="auto"/>
        <w:ind w:rightChars="286" w:right="629" w:firstLine="0"/>
        <w:jc w:val="both"/>
        <w:rPr>
          <w:rFonts w:ascii="Times New Roman" w:eastAsia="SimSun" w:hAnsi="Times New Roman" w:cs="Times New Roman"/>
          <w:color w:val="000000"/>
          <w:sz w:val="24"/>
          <w:szCs w:val="24"/>
          <w:lang w:eastAsia="zh-CN"/>
        </w:rPr>
      </w:pPr>
    </w:p>
    <w:p w14:paraId="528EF34B" w14:textId="77777777" w:rsidR="00822DDA" w:rsidRDefault="001E43DF" w:rsidP="00E83CFC">
      <w:pPr>
        <w:pStyle w:val="Normal2"/>
        <w:jc w:val="center"/>
      </w:pPr>
      <w:r>
        <w:rPr>
          <w:noProof/>
        </w:rPr>
        <w:drawing>
          <wp:inline distT="0" distB="0" distL="114300" distR="114300" wp14:anchorId="528EF39A" wp14:editId="4BAD4FA2">
            <wp:extent cx="5969000" cy="562610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24"/>
                    <a:stretch>
                      <a:fillRect/>
                    </a:stretch>
                  </pic:blipFill>
                  <pic:spPr>
                    <a:xfrm>
                      <a:off x="0" y="0"/>
                      <a:ext cx="5969000" cy="5626100"/>
                    </a:xfrm>
                    <a:prstGeom prst="rect">
                      <a:avLst/>
                    </a:prstGeom>
                    <a:noFill/>
                    <a:ln>
                      <a:noFill/>
                    </a:ln>
                  </pic:spPr>
                </pic:pic>
              </a:graphicData>
            </a:graphic>
          </wp:inline>
        </w:drawing>
      </w:r>
    </w:p>
    <w:p w14:paraId="528EF34C" w14:textId="77777777" w:rsidR="00822DDA" w:rsidRDefault="001E43DF" w:rsidP="00E83CFC">
      <w:pPr>
        <w:widowControl/>
        <w:jc w:val="center"/>
      </w:pPr>
      <w:r>
        <w:rPr>
          <w:rFonts w:eastAsia="SimSun"/>
          <w:b/>
          <w:bCs/>
          <w:color w:val="000000"/>
          <w:lang w:eastAsia="zh-CN" w:bidi="ar"/>
        </w:rPr>
        <w:t>5.4.1</w:t>
      </w:r>
      <w:r>
        <w:rPr>
          <w:rFonts w:eastAsia="SimSun"/>
          <w:color w:val="000000"/>
          <w:lang w:eastAsia="zh-CN" w:bidi="ar"/>
        </w:rPr>
        <w:t xml:space="preserve"> Architecture of Sign Language recognition System</w:t>
      </w:r>
    </w:p>
    <w:p w14:paraId="766E4239" w14:textId="77777777" w:rsidR="00822DDA" w:rsidRDefault="00822DDA" w:rsidP="00E83CFC">
      <w:pPr>
        <w:pStyle w:val="Normal2"/>
        <w:jc w:val="center"/>
      </w:pPr>
    </w:p>
    <w:p w14:paraId="51378C29" w14:textId="77777777" w:rsidR="00121A87" w:rsidRDefault="00121A87" w:rsidP="004153F0">
      <w:pPr>
        <w:pStyle w:val="Normal2"/>
        <w:ind w:firstLine="0"/>
      </w:pPr>
    </w:p>
    <w:p w14:paraId="1E32294B"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b/>
          <w:bCs/>
          <w:sz w:val="24"/>
          <w:szCs w:val="24"/>
        </w:rPr>
        <w:lastRenderedPageBreak/>
        <w:t>TRAINING MODULE:</w:t>
      </w:r>
      <w:r w:rsidRPr="00121A87">
        <w:rPr>
          <w:rFonts w:ascii="Times New Roman" w:hAnsi="Times New Roman" w:cs="Times New Roman"/>
          <w:sz w:val="24"/>
          <w:szCs w:val="24"/>
        </w:rPr>
        <w:t xml:space="preserve"> </w:t>
      </w:r>
    </w:p>
    <w:p w14:paraId="587D6536"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Supervised machine learning:</w:t>
      </w:r>
    </w:p>
    <w:p w14:paraId="75C49CD6" w14:textId="77777777"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 xml:space="preserve">It is one of the ways of machine learning where the model is trained by input data and expected output data. Тo create such model, it is necessary to go through the following phases: </w:t>
      </w:r>
    </w:p>
    <w:p w14:paraId="2EB1D274" w14:textId="69A109DB" w:rsidR="00121A87" w:rsidRDefault="00121A87" w:rsidP="00121A87">
      <w:pPr>
        <w:pStyle w:val="Normal2"/>
        <w:jc w:val="both"/>
        <w:rPr>
          <w:rFonts w:ascii="Times New Roman" w:hAnsi="Times New Roman" w:cs="Times New Roman"/>
          <w:sz w:val="24"/>
          <w:szCs w:val="24"/>
        </w:rPr>
      </w:pPr>
      <w:r w:rsidRPr="00121A87">
        <w:rPr>
          <w:rFonts w:ascii="Times New Roman" w:hAnsi="Times New Roman" w:cs="Times New Roman"/>
          <w:sz w:val="24"/>
          <w:szCs w:val="24"/>
        </w:rPr>
        <w:t xml:space="preserve">1.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construction </w:t>
      </w:r>
    </w:p>
    <w:p w14:paraId="58A413E3" w14:textId="51828D2B"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2.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training </w:t>
      </w:r>
    </w:p>
    <w:p w14:paraId="5A8DB4BF" w14:textId="6207BE1B"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3.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testing </w:t>
      </w:r>
    </w:p>
    <w:p w14:paraId="23685593" w14:textId="6904D2E6"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4. </w:t>
      </w:r>
      <w:r w:rsidR="00A14ABD">
        <w:rPr>
          <w:rFonts w:ascii="Times New Roman" w:hAnsi="Times New Roman" w:cs="Times New Roman"/>
          <w:sz w:val="24"/>
          <w:szCs w:val="24"/>
        </w:rPr>
        <w:t>M</w:t>
      </w:r>
      <w:r w:rsidRPr="00121A87">
        <w:rPr>
          <w:rFonts w:ascii="Times New Roman" w:hAnsi="Times New Roman" w:cs="Times New Roman"/>
          <w:sz w:val="24"/>
          <w:szCs w:val="24"/>
        </w:rPr>
        <w:t xml:space="preserve">odel evaluation </w:t>
      </w:r>
    </w:p>
    <w:p w14:paraId="5CD0BE8F"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construction:</w:t>
      </w:r>
      <w:r w:rsidRPr="00121A87">
        <w:rPr>
          <w:rFonts w:ascii="Times New Roman" w:hAnsi="Times New Roman" w:cs="Times New Roman"/>
          <w:sz w:val="24"/>
          <w:szCs w:val="24"/>
        </w:rPr>
        <w:t xml:space="preserve"> </w:t>
      </w:r>
    </w:p>
    <w:p w14:paraId="5DF40E52" w14:textId="391B0662"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It depends on machine learning algorithms. In this projectscase, it was neural networks.Such an agorithm looks like: </w:t>
      </w:r>
    </w:p>
    <w:p w14:paraId="16EE7ED0"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1. begin with its object: model = Sequential() </w:t>
      </w:r>
    </w:p>
    <w:p w14:paraId="161CA2C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2. then consist of layers with their types: model.add(type_of_layer()) </w:t>
      </w:r>
    </w:p>
    <w:p w14:paraId="3C9B9E77"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3. after adding a sufficient number of layers the model is compiled. At this moment Keras communicates with TensorFlow for construction of the model. During model compilation it is important to write a loss function and an optimizer algorithm. It looks like: model.comile(loss= ‘name_of_loss_function’, optimizer= ‘name_of_opimazer_alg’ ) The loss function shows the accuracy of each prediction made by the model. </w:t>
      </w:r>
    </w:p>
    <w:p w14:paraId="5AB2DC6F" w14:textId="1ABF6BEA"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sz w:val="24"/>
          <w:szCs w:val="24"/>
        </w:rPr>
        <w:t xml:space="preserve">Before model training it is important to scale data for their further use. </w:t>
      </w:r>
    </w:p>
    <w:p w14:paraId="6D05DC1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training:</w:t>
      </w:r>
      <w:r w:rsidRPr="00121A87">
        <w:rPr>
          <w:rFonts w:ascii="Times New Roman" w:hAnsi="Times New Roman" w:cs="Times New Roman"/>
          <w:sz w:val="24"/>
          <w:szCs w:val="24"/>
        </w:rPr>
        <w:t xml:space="preserve"> </w:t>
      </w:r>
    </w:p>
    <w:p w14:paraId="03A9B646" w14:textId="5AC2F700" w:rsidR="00121A87" w:rsidRDefault="00121A87" w:rsidP="00121A87">
      <w:pPr>
        <w:pStyle w:val="Normal2"/>
        <w:ind w:left="-1" w:firstLine="0"/>
        <w:jc w:val="both"/>
        <w:rPr>
          <w:rFonts w:ascii="Times New Roman" w:hAnsi="Times New Roman" w:cs="Times New Roman"/>
          <w:sz w:val="24"/>
          <w:szCs w:val="24"/>
        </w:rPr>
      </w:pPr>
      <w:r>
        <w:rPr>
          <w:rFonts w:ascii="Times New Roman" w:hAnsi="Times New Roman" w:cs="Times New Roman"/>
          <w:sz w:val="24"/>
          <w:szCs w:val="24"/>
        </w:rPr>
        <w:t xml:space="preserve">After </w:t>
      </w:r>
      <w:r w:rsidRPr="00121A87">
        <w:rPr>
          <w:rFonts w:ascii="Times New Roman" w:hAnsi="Times New Roman" w:cs="Times New Roman"/>
          <w:sz w:val="24"/>
          <w:szCs w:val="24"/>
        </w:rPr>
        <w:t xml:space="preserve">model construction it is time for model training. In this phase, the model is trained using training data and expected output for this data. It’s look this way: model.fit(training_data, expected_output). Progress is visible on the console when the script runs. At the end it will report the final accuracy of the model. </w:t>
      </w:r>
    </w:p>
    <w:p w14:paraId="5798DE71" w14:textId="77777777" w:rsidR="00121A87" w:rsidRDefault="00121A87" w:rsidP="00121A87">
      <w:pPr>
        <w:pStyle w:val="Normal2"/>
        <w:ind w:left="-1" w:firstLine="0"/>
        <w:jc w:val="both"/>
        <w:rPr>
          <w:rFonts w:ascii="Times New Roman" w:hAnsi="Times New Roman" w:cs="Times New Roman"/>
          <w:sz w:val="24"/>
          <w:szCs w:val="24"/>
        </w:rPr>
      </w:pPr>
      <w:r w:rsidRPr="00121A87">
        <w:rPr>
          <w:rFonts w:ascii="Times New Roman" w:hAnsi="Times New Roman" w:cs="Times New Roman"/>
          <w:b/>
          <w:bCs/>
          <w:sz w:val="24"/>
          <w:szCs w:val="24"/>
        </w:rPr>
        <w:t>Model Testing:</w:t>
      </w:r>
      <w:r w:rsidRPr="00121A87">
        <w:rPr>
          <w:rFonts w:ascii="Times New Roman" w:hAnsi="Times New Roman" w:cs="Times New Roman"/>
          <w:sz w:val="24"/>
          <w:szCs w:val="24"/>
        </w:rPr>
        <w:t xml:space="preserve"> </w:t>
      </w:r>
    </w:p>
    <w:p w14:paraId="3E22E3CC"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 xml:space="preserve">During this phase a second set of data is loaded. This data set has never been seen by the model and therefore it’s true accuracy will be verified. After the model training is complete, and it is understood that the model shows the right result, it can be saved by: model.save(“name_of_file.h5”). Finally, the saved model can be used in the real world. The name of this phase is model evaluation. This means that the model can be used to evaluate new data. </w:t>
      </w:r>
    </w:p>
    <w:p w14:paraId="3EA42B08" w14:textId="77777777" w:rsidR="00EF55EC" w:rsidRDefault="00EF55EC" w:rsidP="00121A87">
      <w:pPr>
        <w:pStyle w:val="Normal2"/>
        <w:ind w:left="-1" w:firstLine="0"/>
        <w:jc w:val="both"/>
        <w:rPr>
          <w:rFonts w:ascii="Times New Roman" w:hAnsi="Times New Roman" w:cs="Times New Roman"/>
          <w:b/>
          <w:bCs/>
          <w:sz w:val="24"/>
          <w:szCs w:val="24"/>
        </w:rPr>
      </w:pPr>
    </w:p>
    <w:p w14:paraId="43C5145D" w14:textId="77777777" w:rsidR="00522CBA" w:rsidRDefault="00522CBA" w:rsidP="00121A87">
      <w:pPr>
        <w:pStyle w:val="Normal2"/>
        <w:ind w:left="-1" w:firstLine="0"/>
        <w:jc w:val="both"/>
        <w:rPr>
          <w:rFonts w:ascii="Times New Roman" w:hAnsi="Times New Roman" w:cs="Times New Roman"/>
          <w:b/>
          <w:bCs/>
          <w:sz w:val="24"/>
          <w:szCs w:val="24"/>
        </w:rPr>
      </w:pPr>
    </w:p>
    <w:p w14:paraId="51956FD0" w14:textId="037F1DBA" w:rsidR="000D0A52" w:rsidRPr="000D0A52" w:rsidRDefault="00121A87" w:rsidP="00121A87">
      <w:pPr>
        <w:pStyle w:val="Normal2"/>
        <w:ind w:left="-1" w:firstLine="0"/>
        <w:jc w:val="both"/>
        <w:rPr>
          <w:rFonts w:ascii="Times New Roman" w:hAnsi="Times New Roman" w:cs="Times New Roman"/>
          <w:b/>
          <w:bCs/>
          <w:sz w:val="24"/>
          <w:szCs w:val="24"/>
        </w:rPr>
      </w:pPr>
      <w:r w:rsidRPr="000D0A52">
        <w:rPr>
          <w:rFonts w:ascii="Times New Roman" w:hAnsi="Times New Roman" w:cs="Times New Roman"/>
          <w:b/>
          <w:bCs/>
          <w:sz w:val="24"/>
          <w:szCs w:val="24"/>
        </w:rPr>
        <w:lastRenderedPageBreak/>
        <w:t xml:space="preserve">Preprocessing: </w:t>
      </w:r>
    </w:p>
    <w:p w14:paraId="37D6D9CB" w14:textId="77777777" w:rsidR="000D0A52" w:rsidRPr="000D0A52" w:rsidRDefault="00121A87" w:rsidP="00121A87">
      <w:pPr>
        <w:pStyle w:val="Normal2"/>
        <w:ind w:left="-1" w:firstLine="0"/>
        <w:jc w:val="both"/>
        <w:rPr>
          <w:rFonts w:ascii="Times New Roman" w:hAnsi="Times New Roman" w:cs="Times New Roman"/>
          <w:b/>
          <w:bCs/>
          <w:sz w:val="24"/>
          <w:szCs w:val="24"/>
        </w:rPr>
      </w:pPr>
      <w:r w:rsidRPr="000D0A52">
        <w:rPr>
          <w:rFonts w:ascii="Times New Roman" w:hAnsi="Times New Roman" w:cs="Times New Roman"/>
          <w:b/>
          <w:bCs/>
          <w:sz w:val="24"/>
          <w:szCs w:val="24"/>
        </w:rPr>
        <w:t>Uniform aspect ratio</w:t>
      </w:r>
    </w:p>
    <w:p w14:paraId="686A7591" w14:textId="77777777" w:rsid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Understanding aspect ratios:</w:t>
      </w:r>
      <w:r w:rsidR="000D0A52">
        <w:rPr>
          <w:rFonts w:ascii="Times New Roman" w:hAnsi="Times New Roman" w:cs="Times New Roman"/>
          <w:sz w:val="24"/>
          <w:szCs w:val="24"/>
        </w:rPr>
        <w:t xml:space="preserve"> </w:t>
      </w:r>
      <w:r w:rsidRPr="000D0A52">
        <w:rPr>
          <w:rFonts w:ascii="Times New Roman" w:hAnsi="Times New Roman" w:cs="Times New Roman"/>
          <w:sz w:val="24"/>
          <w:szCs w:val="24"/>
        </w:rPr>
        <w:t xml:space="preserve">An aspect ratio is a proportional relationship between an image's width and height. Essentially, it describes an image's shape.Aspect ratios are written as a formula of width to height, like this: For example, a square image has an aspect ratio of 1:1, since the height and width are the same. The image could be 500px × 500px, or 1500px × 1500px, and the aspect ratio would still be 1:1.As another example, a portrait-style image might have a ratio of 2:3. With this aspect ratio, the height is 1.5 times longer than the width. So the image could be 500px × 750px, 1500px × 2250px, etc. </w:t>
      </w:r>
    </w:p>
    <w:p w14:paraId="7B4B3055" w14:textId="77777777" w:rsid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Cropping to an aspect ratio</w:t>
      </w:r>
      <w:r w:rsidRPr="000D0A52">
        <w:rPr>
          <w:rFonts w:ascii="Times New Roman" w:hAnsi="Times New Roman" w:cs="Times New Roman"/>
          <w:sz w:val="24"/>
          <w:szCs w:val="24"/>
        </w:rPr>
        <w:t xml:space="preserve"> </w:t>
      </w:r>
    </w:p>
    <w:p w14:paraId="775CCB71" w14:textId="572D2E04" w:rsidR="00121A87" w:rsidRPr="000D0A52" w:rsidRDefault="00121A87" w:rsidP="000D0A52">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Aside from using built in site style options , you may want to manually crop an image to a certain aspect ratio. For example, if you use product images that have same aspect ratio, they'll all crop the same way on your site. 7 Option 1 - Crop to a pre-set shape Use the built-in Image Editor to crop images to a specific shape. After opening the editor, use the crop tool to choose from preset aspect ratios. Option 2 - Custom dimensions To crop images to a custom aspect ratio not offered by our built-in Image Editor, use a third-party editor. Since images don’t need to have the samedimensions to have the same aspect ratio, it’s better to crop them to a specific ratio than to try to matchtheir exact dimensions. For best results, crop the shorter side based on the longer side. • For instance, if your image is 1500px × 1200px, and you want an aspect ratio of 3:1, crop the shorter side to make the image 1500px × 500px. • Don't scale up the longer side; this can make your image blurry.</w:t>
      </w:r>
    </w:p>
    <w:p w14:paraId="6524397B"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b/>
          <w:bCs/>
          <w:sz w:val="24"/>
          <w:szCs w:val="24"/>
        </w:rPr>
        <w:t>Image scaling:</w:t>
      </w:r>
      <w:r w:rsidRPr="000D0A52">
        <w:rPr>
          <w:rFonts w:ascii="Times New Roman" w:hAnsi="Times New Roman" w:cs="Times New Roman"/>
          <w:sz w:val="24"/>
          <w:szCs w:val="24"/>
        </w:rPr>
        <w:t xml:space="preserve"> </w:t>
      </w:r>
    </w:p>
    <w:p w14:paraId="4C3D469D" w14:textId="77777777" w:rsidR="000D0A52" w:rsidRDefault="00121A87" w:rsidP="00121A87">
      <w:pPr>
        <w:pStyle w:val="Normal2"/>
        <w:ind w:left="-1" w:firstLine="0"/>
        <w:jc w:val="both"/>
        <w:rPr>
          <w:rFonts w:ascii="Times New Roman" w:hAnsi="Times New Roman" w:cs="Times New Roman"/>
          <w:sz w:val="24"/>
          <w:szCs w:val="24"/>
        </w:rPr>
      </w:pPr>
      <w:r w:rsidRPr="000D0A52">
        <w:rPr>
          <w:rFonts w:ascii="Times New Roman" w:hAnsi="Times New Roman" w:cs="Times New Roman"/>
          <w:sz w:val="24"/>
          <w:szCs w:val="24"/>
        </w:rPr>
        <w:t xml:space="preserve">• In compuer graphics and digital imaging , image scaling refers to the resizing of a digital image. In video technology, the magnification of digital material is known as upscaling or resolution enhancement . </w:t>
      </w:r>
    </w:p>
    <w:p w14:paraId="528EF34D" w14:textId="39BE1520" w:rsidR="00121A87" w:rsidRPr="000D0A52" w:rsidRDefault="00121A87" w:rsidP="00121A87">
      <w:pPr>
        <w:pStyle w:val="Normal2"/>
        <w:ind w:left="-1" w:firstLine="0"/>
        <w:jc w:val="both"/>
        <w:rPr>
          <w:rFonts w:ascii="Times New Roman" w:hAnsi="Times New Roman" w:cs="Times New Roman"/>
          <w:sz w:val="24"/>
          <w:szCs w:val="24"/>
        </w:rPr>
        <w:sectPr w:rsidR="00121A87" w:rsidRPr="000D0A52"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0D0A52">
        <w:rPr>
          <w:rFonts w:ascii="Times New Roman" w:hAnsi="Times New Roman" w:cs="Times New Roman"/>
          <w:sz w:val="24"/>
          <w:szCs w:val="24"/>
        </w:rPr>
        <w:t>• When scaling a vector graphic image, the graphic primitives that make up the image can be scaled using geometric transformations, with no loss of image quality. When scaling a raster graphics image, a new image with a higher or lower number of pixels must be generated. In the case of decreasing the pixel number (scaling down) this usually results in avisible quality loss. From the standpoint of digital signal processing, the scaling of raster graphics is a twodimensional example of sample-rate conversion, the conversion of a discrete signal from a sampling rate (in this case the local sampling rate) to another.</w:t>
      </w:r>
    </w:p>
    <w:p w14:paraId="528EF34E" w14:textId="77777777" w:rsidR="00822DDA" w:rsidRDefault="00822DDA" w:rsidP="00E83CFC">
      <w:pPr>
        <w:pStyle w:val="BodyText"/>
        <w:spacing w:before="2"/>
        <w:rPr>
          <w:sz w:val="16"/>
        </w:rPr>
      </w:pPr>
    </w:p>
    <w:p w14:paraId="528EF34F" w14:textId="77777777" w:rsidR="00822DDA" w:rsidRDefault="001E43DF" w:rsidP="00DA5F03">
      <w:pPr>
        <w:pStyle w:val="Heading2"/>
        <w:ind w:left="0"/>
      </w:pPr>
      <w:bookmarkStart w:id="12" w:name="_TOC_250000"/>
      <w:r>
        <w:t>5.5  UML</w:t>
      </w:r>
      <w:r>
        <w:rPr>
          <w:spacing w:val="-17"/>
        </w:rPr>
        <w:t xml:space="preserve"> </w:t>
      </w:r>
      <w:bookmarkEnd w:id="12"/>
      <w:r>
        <w:t>DIAGRAMS</w:t>
      </w:r>
    </w:p>
    <w:p w14:paraId="528EF350" w14:textId="77777777" w:rsidR="00822DDA" w:rsidRDefault="00822DDA" w:rsidP="00E83CFC">
      <w:pPr>
        <w:pStyle w:val="BodyText"/>
        <w:spacing w:before="9"/>
        <w:rPr>
          <w:b/>
          <w:sz w:val="29"/>
        </w:rPr>
      </w:pPr>
    </w:p>
    <w:p w14:paraId="528EF351" w14:textId="1082A084" w:rsidR="00822DDA" w:rsidRDefault="001E43DF" w:rsidP="00DA5F03">
      <w:pPr>
        <w:rPr>
          <w:b/>
          <w:sz w:val="32"/>
        </w:rPr>
      </w:pPr>
      <w:r>
        <w:rPr>
          <w:b/>
          <w:sz w:val="32"/>
        </w:rPr>
        <w:t>Unified</w:t>
      </w:r>
      <w:r>
        <w:rPr>
          <w:b/>
          <w:spacing w:val="-19"/>
          <w:sz w:val="32"/>
        </w:rPr>
        <w:t xml:space="preserve"> </w:t>
      </w:r>
      <w:r>
        <w:rPr>
          <w:b/>
          <w:sz w:val="32"/>
        </w:rPr>
        <w:t>Modelling</w:t>
      </w:r>
      <w:r>
        <w:rPr>
          <w:b/>
          <w:spacing w:val="-19"/>
          <w:sz w:val="32"/>
        </w:rPr>
        <w:t xml:space="preserve"> </w:t>
      </w:r>
      <w:r>
        <w:rPr>
          <w:b/>
          <w:sz w:val="32"/>
        </w:rPr>
        <w:t>Language</w:t>
      </w:r>
      <w:r w:rsidR="0018177B">
        <w:rPr>
          <w:b/>
          <w:sz w:val="32"/>
        </w:rPr>
        <w:t>:</w:t>
      </w:r>
    </w:p>
    <w:p w14:paraId="528EF352" w14:textId="77777777" w:rsidR="00822DDA" w:rsidRDefault="00822DDA" w:rsidP="00E83CFC">
      <w:pPr>
        <w:pStyle w:val="BodyText"/>
        <w:spacing w:before="9"/>
        <w:rPr>
          <w:b/>
          <w:sz w:val="29"/>
        </w:rPr>
      </w:pPr>
    </w:p>
    <w:p w14:paraId="528EF353" w14:textId="77777777" w:rsidR="00822DDA" w:rsidRDefault="001E43DF" w:rsidP="001C3100">
      <w:pPr>
        <w:pStyle w:val="BodyText"/>
        <w:spacing w:line="360" w:lineRule="auto"/>
        <w:ind w:right="456" w:firstLine="720"/>
        <w:jc w:val="both"/>
      </w:pPr>
      <w:r>
        <w:rPr>
          <w:noProof/>
        </w:rPr>
        <mc:AlternateContent>
          <mc:Choice Requires="wps">
            <w:drawing>
              <wp:anchor distT="0" distB="0" distL="114300" distR="114300" simplePos="0" relativeHeight="251558400" behindDoc="1" locked="0" layoutInCell="1" allowOverlap="1" wp14:anchorId="528EF39C" wp14:editId="528EF39D">
                <wp:simplePos x="0" y="0"/>
                <wp:positionH relativeFrom="page">
                  <wp:posOffset>3811270</wp:posOffset>
                </wp:positionH>
                <wp:positionV relativeFrom="paragraph">
                  <wp:posOffset>563880</wp:posOffset>
                </wp:positionV>
                <wp:extent cx="3810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38100" cy="0"/>
                        </a:xfrm>
                        <a:prstGeom prst="line">
                          <a:avLst/>
                        </a:prstGeom>
                        <a:ln w="7620" cap="flat" cmpd="sng">
                          <a:solidFill>
                            <a:srgbClr val="0000FF"/>
                          </a:solidFill>
                          <a:prstDash val="solid"/>
                          <a:headEnd type="none" w="med" len="med"/>
                          <a:tailEnd type="none" w="med" len="med"/>
                        </a:ln>
                      </wps:spPr>
                      <wps:bodyPr/>
                    </wps:wsp>
                  </a:graphicData>
                </a:graphic>
              </wp:anchor>
            </w:drawing>
          </mc:Choice>
          <mc:Fallback>
            <w:pict>
              <v:line w14:anchorId="468808EA" id="Straight Connector 1" o:spid="_x0000_s1026" style="position:absolute;z-index:-251758080;visibility:visible;mso-wrap-style:square;mso-wrap-distance-left:9pt;mso-wrap-distance-top:0;mso-wrap-distance-right:9pt;mso-wrap-distance-bottom:0;mso-position-horizontal:absolute;mso-position-horizontal-relative:page;mso-position-vertical:absolute;mso-position-vertical-relative:text" from="300.1pt,44.4pt" to="303.1pt,4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" strokecolor="blue" strokeweight=".6pt">
                <w10:wrap anchorx="page"/>
              </v:line>
            </w:pict>
          </mc:Fallback>
        </mc:AlternateContent>
      </w:r>
      <w:r>
        <w:t xml:space="preserve">UML is an acronym that stands for </w:t>
      </w:r>
      <w:r>
        <w:rPr>
          <w:b/>
        </w:rPr>
        <w:t>Unified Modeling Language</w:t>
      </w:r>
      <w:r>
        <w:t>. Simply put, UML is a</w:t>
      </w:r>
      <w:r>
        <w:rPr>
          <w:spacing w:val="1"/>
        </w:rPr>
        <w:t xml:space="preserve"> </w:t>
      </w:r>
      <w:r>
        <w:t>modern approach to modeling and documenting software. In fact, it’s one of the most</w:t>
      </w:r>
      <w:r>
        <w:rPr>
          <w:spacing w:val="1"/>
        </w:rPr>
        <w:t xml:space="preserve"> </w:t>
      </w:r>
      <w:r>
        <w:t xml:space="preserve">popular business process modeling techniques. It is based on </w:t>
      </w:r>
      <w:r>
        <w:rPr>
          <w:b/>
        </w:rPr>
        <w:t>diagrammatic representations</w:t>
      </w:r>
      <w:r>
        <w:rPr>
          <w:b/>
          <w:spacing w:val="1"/>
        </w:rPr>
        <w:t xml:space="preserve"> </w:t>
      </w:r>
      <w:r>
        <w:t>of software components. As the old proverb says: “a picture is worth a thousand words”.</w:t>
      </w:r>
      <w:r>
        <w:rPr>
          <w:spacing w:val="1"/>
        </w:rPr>
        <w:t xml:space="preserve"> </w:t>
      </w:r>
      <w:r>
        <w:t>By using visual representations, we are able to better understand possible flaws or errors in</w:t>
      </w:r>
      <w:r>
        <w:rPr>
          <w:spacing w:val="-57"/>
        </w:rPr>
        <w:t xml:space="preserve"> </w:t>
      </w:r>
      <w:r>
        <w:t>software</w:t>
      </w:r>
      <w:r>
        <w:rPr>
          <w:spacing w:val="2"/>
        </w:rPr>
        <w:t xml:space="preserve"> </w:t>
      </w:r>
      <w:r>
        <w:t>or</w:t>
      </w:r>
      <w:r>
        <w:rPr>
          <w:spacing w:val="-1"/>
        </w:rPr>
        <w:t xml:space="preserve"> </w:t>
      </w:r>
      <w:r>
        <w:t xml:space="preserve">business processes.     </w:t>
      </w:r>
    </w:p>
    <w:p w14:paraId="528EF354" w14:textId="77777777" w:rsidR="00822DDA" w:rsidRDefault="00822DDA" w:rsidP="00E83CFC">
      <w:pPr>
        <w:pStyle w:val="BodyText"/>
        <w:ind w:right="456"/>
      </w:pPr>
    </w:p>
    <w:p w14:paraId="528EF355" w14:textId="77777777" w:rsidR="00822DDA" w:rsidRDefault="001E43DF" w:rsidP="001C3100">
      <w:pPr>
        <w:pStyle w:val="BodyText"/>
        <w:spacing w:line="360" w:lineRule="auto"/>
        <w:ind w:right="435" w:firstLine="720"/>
        <w:jc w:val="both"/>
      </w:pPr>
      <w:r>
        <w:t>The elements are like components which can be associated in different ways to make a</w:t>
      </w:r>
      <w:r>
        <w:rPr>
          <w:spacing w:val="1"/>
        </w:rPr>
        <w:t xml:space="preserve"> </w:t>
      </w:r>
      <w:r>
        <w:t>complete</w:t>
      </w:r>
      <w:r>
        <w:rPr>
          <w:spacing w:val="1"/>
        </w:rPr>
        <w:t xml:space="preserve"> </w:t>
      </w:r>
      <w:r>
        <w:t>UML</w:t>
      </w:r>
      <w:r>
        <w:rPr>
          <w:spacing w:val="1"/>
        </w:rPr>
        <w:t xml:space="preserve"> </w:t>
      </w:r>
      <w:r>
        <w:t>picture,</w:t>
      </w:r>
      <w:r>
        <w:rPr>
          <w:spacing w:val="1"/>
        </w:rPr>
        <w:t xml:space="preserve"> </w:t>
      </w:r>
      <w:r>
        <w:t>which</w:t>
      </w:r>
      <w:r>
        <w:rPr>
          <w:spacing w:val="1"/>
        </w:rPr>
        <w:t xml:space="preserve"> </w:t>
      </w:r>
      <w:r>
        <w:t>is</w:t>
      </w:r>
      <w:r>
        <w:rPr>
          <w:spacing w:val="1"/>
        </w:rPr>
        <w:t xml:space="preserve"> </w:t>
      </w:r>
      <w:r>
        <w:t>known</w:t>
      </w:r>
      <w:r>
        <w:rPr>
          <w:spacing w:val="1"/>
        </w:rPr>
        <w:t xml:space="preserve"> </w:t>
      </w:r>
      <w:r>
        <w:t>as</w:t>
      </w:r>
      <w:r>
        <w:rPr>
          <w:spacing w:val="1"/>
        </w:rPr>
        <w:t xml:space="preserve"> </w:t>
      </w:r>
      <w:r>
        <w:t>diagram.</w:t>
      </w:r>
      <w:r>
        <w:rPr>
          <w:spacing w:val="1"/>
        </w:rPr>
        <w:t xml:space="preserve"> </w:t>
      </w:r>
      <w:r>
        <w:t>Thus,</w:t>
      </w:r>
      <w:r>
        <w:rPr>
          <w:spacing w:val="1"/>
        </w:rPr>
        <w:t xml:space="preserve"> </w:t>
      </w:r>
      <w:r>
        <w:t>it</w:t>
      </w:r>
      <w:r>
        <w:rPr>
          <w:spacing w:val="1"/>
        </w:rPr>
        <w:t xml:space="preserve"> </w:t>
      </w:r>
      <w:r>
        <w:t>is</w:t>
      </w:r>
      <w:r>
        <w:rPr>
          <w:spacing w:val="1"/>
        </w:rPr>
        <w:t xml:space="preserve"> </w:t>
      </w:r>
      <w:r>
        <w:t>very</w:t>
      </w:r>
      <w:r>
        <w:rPr>
          <w:spacing w:val="1"/>
        </w:rPr>
        <w:t xml:space="preserve"> </w:t>
      </w:r>
      <w:r>
        <w:t>important</w:t>
      </w:r>
      <w:r>
        <w:rPr>
          <w:spacing w:val="1"/>
        </w:rPr>
        <w:t xml:space="preserve"> </w:t>
      </w:r>
      <w:r>
        <w:t>to</w:t>
      </w:r>
      <w:r>
        <w:rPr>
          <w:spacing w:val="1"/>
        </w:rPr>
        <w:t xml:space="preserve"> </w:t>
      </w:r>
      <w:r>
        <w:t>understand</w:t>
      </w:r>
      <w:r>
        <w:rPr>
          <w:spacing w:val="1"/>
        </w:rPr>
        <w:t xml:space="preserve"> </w:t>
      </w:r>
      <w:r>
        <w:t>the</w:t>
      </w:r>
      <w:r>
        <w:rPr>
          <w:spacing w:val="-2"/>
        </w:rPr>
        <w:t xml:space="preserve"> </w:t>
      </w:r>
      <w:r>
        <w:t>different</w:t>
      </w:r>
      <w:r>
        <w:rPr>
          <w:spacing w:val="-1"/>
        </w:rPr>
        <w:t xml:space="preserve"> </w:t>
      </w:r>
      <w:r>
        <w:t>diagrams</w:t>
      </w:r>
      <w:r>
        <w:rPr>
          <w:spacing w:val="1"/>
        </w:rPr>
        <w:t xml:space="preserve"> </w:t>
      </w:r>
      <w:r>
        <w:t>to</w:t>
      </w:r>
      <w:r>
        <w:rPr>
          <w:spacing w:val="-4"/>
        </w:rPr>
        <w:t xml:space="preserve"> </w:t>
      </w:r>
      <w:r>
        <w:t>implement</w:t>
      </w:r>
      <w:r>
        <w:rPr>
          <w:spacing w:val="-1"/>
        </w:rPr>
        <w:t xml:space="preserve"> </w:t>
      </w:r>
      <w:r>
        <w:t>the</w:t>
      </w:r>
      <w:r>
        <w:rPr>
          <w:spacing w:val="-2"/>
        </w:rPr>
        <w:t xml:space="preserve"> </w:t>
      </w:r>
      <w:r>
        <w:t>knowledge in</w:t>
      </w:r>
      <w:r>
        <w:rPr>
          <w:spacing w:val="-1"/>
        </w:rPr>
        <w:t xml:space="preserve"> </w:t>
      </w:r>
      <w:r>
        <w:t>real-life systems.</w:t>
      </w:r>
    </w:p>
    <w:p w14:paraId="528EF356" w14:textId="77777777" w:rsidR="00822DDA" w:rsidRDefault="001E43DF" w:rsidP="001C3100">
      <w:pPr>
        <w:pStyle w:val="BodyText"/>
        <w:spacing w:before="142" w:line="360" w:lineRule="auto"/>
        <w:ind w:right="435" w:firstLine="720"/>
        <w:jc w:val="both"/>
      </w:pPr>
      <w:r>
        <w:t>Any complex system is best understood by making some kind of diagrams or pictures.</w:t>
      </w:r>
      <w:r>
        <w:rPr>
          <w:spacing w:val="1"/>
        </w:rPr>
        <w:t xml:space="preserve"> </w:t>
      </w:r>
      <w:r>
        <w:t>These diagrams have a better impact on our understanding. If we look around, we will</w:t>
      </w:r>
      <w:r>
        <w:rPr>
          <w:spacing w:val="1"/>
        </w:rPr>
        <w:t xml:space="preserve"> </w:t>
      </w:r>
      <w:r>
        <w:t>realize that the diagrams are not a new concept but it is used widely in different forms in</w:t>
      </w:r>
      <w:r>
        <w:rPr>
          <w:spacing w:val="1"/>
        </w:rPr>
        <w:t xml:space="preserve"> </w:t>
      </w:r>
      <w:r>
        <w:t>different</w:t>
      </w:r>
      <w:r>
        <w:rPr>
          <w:spacing w:val="-1"/>
        </w:rPr>
        <w:t xml:space="preserve"> </w:t>
      </w:r>
      <w:r>
        <w:t>industries.</w:t>
      </w:r>
    </w:p>
    <w:p w14:paraId="528EF357" w14:textId="77777777" w:rsidR="00822DDA" w:rsidRDefault="001E43DF" w:rsidP="001C3100">
      <w:pPr>
        <w:pStyle w:val="BodyText"/>
        <w:spacing w:before="138" w:line="360" w:lineRule="auto"/>
        <w:ind w:right="435" w:firstLine="720"/>
        <w:jc w:val="both"/>
      </w:pPr>
      <w:r>
        <w:t>We prepare UML diagrams to understand the system in a better and simple way. A single</w:t>
      </w:r>
      <w:r>
        <w:rPr>
          <w:spacing w:val="1"/>
        </w:rPr>
        <w:t xml:space="preserve"> </w:t>
      </w:r>
      <w:r>
        <w:t>diagram</w:t>
      </w:r>
      <w:r>
        <w:rPr>
          <w:spacing w:val="15"/>
        </w:rPr>
        <w:t xml:space="preserve"> </w:t>
      </w:r>
      <w:r>
        <w:t>is</w:t>
      </w:r>
      <w:r>
        <w:rPr>
          <w:spacing w:val="16"/>
        </w:rPr>
        <w:t xml:space="preserve"> </w:t>
      </w:r>
      <w:r>
        <w:t>not</w:t>
      </w:r>
      <w:r>
        <w:rPr>
          <w:spacing w:val="16"/>
        </w:rPr>
        <w:t xml:space="preserve"> </w:t>
      </w:r>
      <w:r>
        <w:t>enough</w:t>
      </w:r>
      <w:r>
        <w:rPr>
          <w:spacing w:val="15"/>
        </w:rPr>
        <w:t xml:space="preserve"> </w:t>
      </w:r>
      <w:r>
        <w:t>to</w:t>
      </w:r>
      <w:r>
        <w:rPr>
          <w:spacing w:val="15"/>
        </w:rPr>
        <w:t xml:space="preserve"> </w:t>
      </w:r>
      <w:r>
        <w:t>cover</w:t>
      </w:r>
      <w:r>
        <w:rPr>
          <w:spacing w:val="15"/>
        </w:rPr>
        <w:t xml:space="preserve"> </w:t>
      </w:r>
      <w:r>
        <w:t>all</w:t>
      </w:r>
      <w:r>
        <w:rPr>
          <w:spacing w:val="16"/>
        </w:rPr>
        <w:t xml:space="preserve"> </w:t>
      </w:r>
      <w:r>
        <w:t>the</w:t>
      </w:r>
      <w:r>
        <w:rPr>
          <w:spacing w:val="14"/>
        </w:rPr>
        <w:t xml:space="preserve"> </w:t>
      </w:r>
      <w:r>
        <w:t>aspects</w:t>
      </w:r>
      <w:r>
        <w:rPr>
          <w:spacing w:val="16"/>
        </w:rPr>
        <w:t xml:space="preserve"> </w:t>
      </w:r>
      <w:r>
        <w:t>of</w:t>
      </w:r>
      <w:r>
        <w:rPr>
          <w:spacing w:val="15"/>
        </w:rPr>
        <w:t xml:space="preserve"> </w:t>
      </w:r>
      <w:r>
        <w:t>the</w:t>
      </w:r>
      <w:r>
        <w:rPr>
          <w:spacing w:val="14"/>
        </w:rPr>
        <w:t xml:space="preserve"> </w:t>
      </w:r>
      <w:r>
        <w:t>system.</w:t>
      </w:r>
      <w:r>
        <w:rPr>
          <w:spacing w:val="18"/>
        </w:rPr>
        <w:t xml:space="preserve"> </w:t>
      </w:r>
      <w:r>
        <w:t>UML</w:t>
      </w:r>
      <w:r>
        <w:rPr>
          <w:spacing w:val="15"/>
        </w:rPr>
        <w:t xml:space="preserve"> </w:t>
      </w:r>
      <w:r>
        <w:t>defines</w:t>
      </w:r>
      <w:r>
        <w:rPr>
          <w:spacing w:val="16"/>
        </w:rPr>
        <w:t xml:space="preserve"> </w:t>
      </w:r>
      <w:r>
        <w:t>various</w:t>
      </w:r>
      <w:r>
        <w:rPr>
          <w:spacing w:val="18"/>
        </w:rPr>
        <w:t xml:space="preserve"> </w:t>
      </w:r>
      <w:r>
        <w:t>kinds</w:t>
      </w:r>
      <w:r>
        <w:rPr>
          <w:spacing w:val="-58"/>
        </w:rPr>
        <w:t xml:space="preserve"> </w:t>
      </w:r>
      <w:r>
        <w:t>of</w:t>
      </w:r>
      <w:r>
        <w:rPr>
          <w:spacing w:val="-2"/>
        </w:rPr>
        <w:t xml:space="preserve"> </w:t>
      </w:r>
      <w:r>
        <w:t>diagrams</w:t>
      </w:r>
      <w:r>
        <w:rPr>
          <w:spacing w:val="2"/>
        </w:rPr>
        <w:t xml:space="preserve"> </w:t>
      </w:r>
      <w:r>
        <w:t>to</w:t>
      </w:r>
      <w:r>
        <w:rPr>
          <w:spacing w:val="-3"/>
        </w:rPr>
        <w:t xml:space="preserve"> </w:t>
      </w:r>
      <w:r>
        <w:t>cover</w:t>
      </w:r>
      <w:r>
        <w:rPr>
          <w:spacing w:val="4"/>
        </w:rPr>
        <w:t xml:space="preserve"> </w:t>
      </w:r>
      <w:r>
        <w:t>most</w:t>
      </w:r>
      <w:r>
        <w:rPr>
          <w:spacing w:val="-2"/>
        </w:rPr>
        <w:t xml:space="preserve"> </w:t>
      </w:r>
      <w:r>
        <w:t>of</w:t>
      </w:r>
      <w:r>
        <w:rPr>
          <w:spacing w:val="-1"/>
        </w:rPr>
        <w:t xml:space="preserve"> </w:t>
      </w:r>
      <w:r>
        <w:t>the</w:t>
      </w:r>
      <w:r>
        <w:rPr>
          <w:spacing w:val="1"/>
        </w:rPr>
        <w:t xml:space="preserve"> </w:t>
      </w:r>
      <w:r>
        <w:t>aspects</w:t>
      </w:r>
      <w:r>
        <w:rPr>
          <w:spacing w:val="-4"/>
        </w:rPr>
        <w:t xml:space="preserve"> </w:t>
      </w:r>
      <w:r>
        <w:t>of</w:t>
      </w:r>
      <w:r>
        <w:rPr>
          <w:spacing w:val="1"/>
        </w:rPr>
        <w:t xml:space="preserve"> </w:t>
      </w:r>
      <w:r>
        <w:t>a</w:t>
      </w:r>
      <w:r>
        <w:rPr>
          <w:spacing w:val="-1"/>
        </w:rPr>
        <w:t xml:space="preserve"> </w:t>
      </w:r>
      <w:r>
        <w:t>system.</w:t>
      </w:r>
    </w:p>
    <w:p w14:paraId="528EF358" w14:textId="77777777" w:rsidR="00822DDA" w:rsidRDefault="001E43DF" w:rsidP="001C3100">
      <w:pPr>
        <w:pStyle w:val="BodyText"/>
        <w:spacing w:before="142" w:line="360" w:lineRule="auto"/>
        <w:ind w:right="437" w:firstLine="720"/>
        <w:jc w:val="both"/>
      </w:pPr>
      <w:r>
        <w:t>You can also create your own set of diagrams to meet your requirements. Diagrams are</w:t>
      </w:r>
      <w:r>
        <w:rPr>
          <w:spacing w:val="1"/>
        </w:rPr>
        <w:t xml:space="preserve"> </w:t>
      </w:r>
      <w:r>
        <w:t>generally</w:t>
      </w:r>
      <w:r>
        <w:rPr>
          <w:spacing w:val="-4"/>
        </w:rPr>
        <w:t xml:space="preserve"> </w:t>
      </w:r>
      <w:r>
        <w:t>made</w:t>
      </w:r>
      <w:r>
        <w:rPr>
          <w:spacing w:val="-1"/>
        </w:rPr>
        <w:t xml:space="preserve"> </w:t>
      </w:r>
      <w:r>
        <w:t>in an incremental and</w:t>
      </w:r>
      <w:r>
        <w:rPr>
          <w:spacing w:val="1"/>
        </w:rPr>
        <w:t xml:space="preserve"> </w:t>
      </w:r>
      <w:r>
        <w:t>iterative</w:t>
      </w:r>
      <w:r>
        <w:rPr>
          <w:spacing w:val="1"/>
        </w:rPr>
        <w:t xml:space="preserve"> </w:t>
      </w:r>
      <w:r>
        <w:t>way.</w:t>
      </w:r>
    </w:p>
    <w:p w14:paraId="528EF359" w14:textId="77777777" w:rsidR="00822DDA" w:rsidRDefault="00822DDA" w:rsidP="00E83CFC">
      <w:pPr>
        <w:rPr>
          <w:sz w:val="24"/>
        </w:rPr>
        <w:sectPr w:rsidR="00822DDA" w:rsidSect="00514312">
          <w:pgSz w:w="11910" w:h="16840"/>
          <w:pgMar w:top="1580" w:right="880" w:bottom="122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5A" w14:textId="1BD58A34" w:rsidR="00822DDA" w:rsidRDefault="00F51830" w:rsidP="00E83CFC">
      <w:pPr>
        <w:pStyle w:val="Heading3"/>
        <w:spacing w:before="62"/>
        <w:ind w:left="0"/>
      </w:pPr>
      <w:r>
        <w:lastRenderedPageBreak/>
        <w:t xml:space="preserve">5.5.1 </w:t>
      </w:r>
      <w:r w:rsidR="001E43DF">
        <w:t>USE</w:t>
      </w:r>
      <w:r w:rsidR="001E43DF">
        <w:rPr>
          <w:spacing w:val="-12"/>
        </w:rPr>
        <w:t xml:space="preserve"> </w:t>
      </w:r>
      <w:r w:rsidR="001E43DF">
        <w:t>CASE</w:t>
      </w:r>
      <w:r w:rsidR="001E43DF">
        <w:rPr>
          <w:spacing w:val="-6"/>
        </w:rPr>
        <w:t xml:space="preserve"> </w:t>
      </w:r>
      <w:r w:rsidR="001E43DF">
        <w:t>DIAGRAM</w:t>
      </w:r>
    </w:p>
    <w:p w14:paraId="528EF35B" w14:textId="77777777" w:rsidR="00822DDA" w:rsidRDefault="00822DDA" w:rsidP="00E83CFC">
      <w:pPr>
        <w:pStyle w:val="BodyText"/>
        <w:rPr>
          <w:b/>
          <w:sz w:val="30"/>
        </w:rPr>
      </w:pPr>
    </w:p>
    <w:p w14:paraId="528EF35C" w14:textId="77777777" w:rsidR="00822DDA" w:rsidRDefault="001E43DF" w:rsidP="00E8796E">
      <w:pPr>
        <w:pStyle w:val="BodyText"/>
        <w:spacing w:line="360" w:lineRule="auto"/>
        <w:rPr>
          <w:sz w:val="27"/>
        </w:rPr>
      </w:pPr>
      <w:r>
        <w:t>A</w:t>
      </w:r>
      <w:r>
        <w:rPr>
          <w:spacing w:val="-1"/>
        </w:rPr>
        <w:t xml:space="preserve"> </w:t>
      </w:r>
      <w:r>
        <w:t>use</w:t>
      </w:r>
      <w:r>
        <w:rPr>
          <w:spacing w:val="-2"/>
        </w:rPr>
        <w:t xml:space="preserve"> </w:t>
      </w:r>
      <w:r>
        <w:t>case</w:t>
      </w:r>
      <w:r>
        <w:rPr>
          <w:spacing w:val="-1"/>
        </w:rPr>
        <w:t xml:space="preserve"> </w:t>
      </w:r>
      <w:r>
        <w:t>diagram</w:t>
      </w:r>
      <w:r>
        <w:rPr>
          <w:spacing w:val="-1"/>
        </w:rPr>
        <w:t xml:space="preserve"> </w:t>
      </w:r>
      <w:r>
        <w:t>contains</w:t>
      </w:r>
      <w:r>
        <w:rPr>
          <w:spacing w:val="1"/>
        </w:rPr>
        <w:t xml:space="preserve"> </w:t>
      </w:r>
      <w:r>
        <w:t>four</w:t>
      </w:r>
      <w:r>
        <w:rPr>
          <w:spacing w:val="-3"/>
        </w:rPr>
        <w:t xml:space="preserve"> </w:t>
      </w:r>
      <w:r>
        <w:t>components:</w:t>
      </w:r>
    </w:p>
    <w:p w14:paraId="528EF35D" w14:textId="77777777" w:rsidR="00822DDA" w:rsidRDefault="001E43DF" w:rsidP="0038423F">
      <w:pPr>
        <w:pStyle w:val="ListParagraph"/>
        <w:numPr>
          <w:ilvl w:val="2"/>
          <w:numId w:val="8"/>
        </w:numPr>
        <w:tabs>
          <w:tab w:val="left" w:pos="426"/>
        </w:tabs>
        <w:spacing w:line="360" w:lineRule="auto"/>
        <w:ind w:left="521" w:right="57" w:hanging="464"/>
        <w:rPr>
          <w:sz w:val="24"/>
        </w:rPr>
      </w:pPr>
      <w:r>
        <w:rPr>
          <w:sz w:val="24"/>
        </w:rPr>
        <w:t>The boundary, which defines the system of interest in relation to the world around</w:t>
      </w:r>
      <w:r>
        <w:rPr>
          <w:spacing w:val="-57"/>
          <w:sz w:val="24"/>
        </w:rPr>
        <w:t xml:space="preserve"> </w:t>
      </w:r>
      <w:r>
        <w:rPr>
          <w:sz w:val="24"/>
        </w:rPr>
        <w:t>it.</w:t>
      </w:r>
    </w:p>
    <w:p w14:paraId="528EF35E" w14:textId="77777777" w:rsidR="00822DDA" w:rsidRDefault="001E43DF" w:rsidP="0038423F">
      <w:pPr>
        <w:pStyle w:val="ListParagraph"/>
        <w:numPr>
          <w:ilvl w:val="2"/>
          <w:numId w:val="8"/>
        </w:numPr>
        <w:tabs>
          <w:tab w:val="left" w:pos="426"/>
        </w:tabs>
        <w:spacing w:before="40" w:line="360" w:lineRule="auto"/>
        <w:ind w:left="521" w:hanging="464"/>
        <w:rPr>
          <w:sz w:val="24"/>
        </w:rPr>
      </w:pPr>
      <w:r>
        <w:rPr>
          <w:sz w:val="24"/>
        </w:rPr>
        <w:t>The actors, usually individuals involved with the system defined according to their</w:t>
      </w:r>
      <w:r>
        <w:rPr>
          <w:spacing w:val="-57"/>
          <w:sz w:val="24"/>
        </w:rPr>
        <w:t xml:space="preserve"> </w:t>
      </w:r>
      <w:r>
        <w:rPr>
          <w:sz w:val="24"/>
        </w:rPr>
        <w:t>roles.</w:t>
      </w:r>
    </w:p>
    <w:p w14:paraId="528EF35F" w14:textId="77777777" w:rsidR="00822DDA" w:rsidRDefault="001E43DF" w:rsidP="0038423F">
      <w:pPr>
        <w:pStyle w:val="ListParagraph"/>
        <w:numPr>
          <w:ilvl w:val="2"/>
          <w:numId w:val="8"/>
        </w:numPr>
        <w:tabs>
          <w:tab w:val="left" w:pos="426"/>
        </w:tabs>
        <w:spacing w:before="42" w:line="360" w:lineRule="auto"/>
        <w:ind w:left="521" w:hanging="464"/>
        <w:rPr>
          <w:sz w:val="24"/>
        </w:rPr>
      </w:pPr>
      <w:r>
        <w:rPr>
          <w:sz w:val="24"/>
        </w:rPr>
        <w:t>The use cases, which are the specific roles played by the actors within and around</w:t>
      </w:r>
      <w:r>
        <w:rPr>
          <w:spacing w:val="-57"/>
          <w:sz w:val="24"/>
        </w:rPr>
        <w:t xml:space="preserve"> </w:t>
      </w:r>
      <w:r>
        <w:rPr>
          <w:sz w:val="24"/>
        </w:rPr>
        <w:t>the</w:t>
      </w:r>
      <w:r>
        <w:rPr>
          <w:spacing w:val="-2"/>
          <w:sz w:val="24"/>
        </w:rPr>
        <w:t xml:space="preserve"> </w:t>
      </w:r>
      <w:r>
        <w:rPr>
          <w:sz w:val="24"/>
        </w:rPr>
        <w:t>system.</w:t>
      </w:r>
    </w:p>
    <w:p w14:paraId="528EF360" w14:textId="77777777" w:rsidR="00822DDA" w:rsidRDefault="001E43DF" w:rsidP="0038423F">
      <w:pPr>
        <w:pStyle w:val="ListParagraph"/>
        <w:numPr>
          <w:ilvl w:val="2"/>
          <w:numId w:val="8"/>
        </w:numPr>
        <w:tabs>
          <w:tab w:val="left" w:pos="426"/>
        </w:tabs>
        <w:spacing w:before="42" w:line="360" w:lineRule="auto"/>
        <w:ind w:left="521" w:hanging="464"/>
        <w:rPr>
          <w:sz w:val="27"/>
        </w:rPr>
      </w:pPr>
      <w:r>
        <w:rPr>
          <w:sz w:val="24"/>
        </w:rPr>
        <w:t>The</w:t>
      </w:r>
      <w:r>
        <w:rPr>
          <w:spacing w:val="-3"/>
          <w:sz w:val="24"/>
        </w:rPr>
        <w:t xml:space="preserve"> </w:t>
      </w:r>
      <w:r>
        <w:rPr>
          <w:sz w:val="24"/>
        </w:rPr>
        <w:t>relationships</w:t>
      </w:r>
      <w:r>
        <w:rPr>
          <w:spacing w:val="-1"/>
          <w:sz w:val="24"/>
        </w:rPr>
        <w:t xml:space="preserve"> </w:t>
      </w:r>
      <w:r>
        <w:rPr>
          <w:sz w:val="24"/>
        </w:rPr>
        <w:t>between</w:t>
      </w:r>
      <w:r>
        <w:rPr>
          <w:spacing w:val="1"/>
          <w:sz w:val="24"/>
        </w:rPr>
        <w:t xml:space="preserve"> </w:t>
      </w:r>
      <w:r>
        <w:rPr>
          <w:sz w:val="24"/>
        </w:rPr>
        <w:t>and</w:t>
      </w:r>
      <w:r>
        <w:rPr>
          <w:spacing w:val="-1"/>
          <w:sz w:val="24"/>
        </w:rPr>
        <w:t xml:space="preserve"> </w:t>
      </w:r>
      <w:r>
        <w:rPr>
          <w:sz w:val="24"/>
        </w:rPr>
        <w:t>among</w:t>
      </w:r>
      <w:r>
        <w:rPr>
          <w:spacing w:val="-1"/>
          <w:sz w:val="24"/>
        </w:rPr>
        <w:t xml:space="preserve"> </w:t>
      </w:r>
      <w:r>
        <w:rPr>
          <w:sz w:val="24"/>
        </w:rPr>
        <w:t>the</w:t>
      </w:r>
      <w:r>
        <w:rPr>
          <w:spacing w:val="-2"/>
          <w:sz w:val="24"/>
        </w:rPr>
        <w:t xml:space="preserve"> </w:t>
      </w:r>
      <w:r>
        <w:rPr>
          <w:sz w:val="24"/>
        </w:rPr>
        <w:t>actors and</w:t>
      </w:r>
      <w:r>
        <w:rPr>
          <w:spacing w:val="-1"/>
          <w:sz w:val="24"/>
        </w:rPr>
        <w:t xml:space="preserve"> </w:t>
      </w:r>
      <w:r>
        <w:rPr>
          <w:sz w:val="24"/>
        </w:rPr>
        <w:t>the</w:t>
      </w:r>
      <w:r>
        <w:rPr>
          <w:spacing w:val="-2"/>
          <w:sz w:val="24"/>
        </w:rPr>
        <w:t xml:space="preserve"> </w:t>
      </w:r>
      <w:r>
        <w:rPr>
          <w:sz w:val="24"/>
        </w:rPr>
        <w:t>use cases.</w:t>
      </w:r>
    </w:p>
    <w:p w14:paraId="528EF361" w14:textId="590B582A" w:rsidR="00822DDA" w:rsidRDefault="001E43DF" w:rsidP="004153F0">
      <w:pPr>
        <w:pStyle w:val="BodyText"/>
        <w:jc w:val="center"/>
        <w:rPr>
          <w:sz w:val="20"/>
        </w:rPr>
      </w:pPr>
      <w:r>
        <w:rPr>
          <w:noProof/>
        </w:rPr>
        <w:drawing>
          <wp:inline distT="0" distB="0" distL="114300" distR="114300" wp14:anchorId="528EF39E" wp14:editId="528EF39F">
            <wp:extent cx="3985260" cy="5676900"/>
            <wp:effectExtent l="0" t="0" r="7620" b="762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pic:cNvPicPr>
                      <a:picLocks noChangeAspect="1"/>
                    </pic:cNvPicPr>
                  </pic:nvPicPr>
                  <pic:blipFill>
                    <a:blip r:embed="rId25"/>
                    <a:stretch>
                      <a:fillRect/>
                    </a:stretch>
                  </pic:blipFill>
                  <pic:spPr>
                    <a:xfrm>
                      <a:off x="0" y="0"/>
                      <a:ext cx="3985260" cy="5676900"/>
                    </a:xfrm>
                    <a:prstGeom prst="rect">
                      <a:avLst/>
                    </a:prstGeom>
                    <a:noFill/>
                    <a:ln>
                      <a:noFill/>
                    </a:ln>
                  </pic:spPr>
                </pic:pic>
              </a:graphicData>
            </a:graphic>
          </wp:inline>
        </w:drawing>
      </w:r>
    </w:p>
    <w:p w14:paraId="528EF362" w14:textId="77777777" w:rsidR="00822DDA" w:rsidRDefault="00822DDA" w:rsidP="00E83CFC">
      <w:pPr>
        <w:rPr>
          <w:sz w:val="20"/>
        </w:rPr>
      </w:pPr>
    </w:p>
    <w:p w14:paraId="528EF363" w14:textId="77777777" w:rsidR="00822DDA" w:rsidRDefault="00822DDA" w:rsidP="00E83CFC">
      <w:pPr>
        <w:rPr>
          <w:sz w:val="20"/>
        </w:rPr>
      </w:pPr>
    </w:p>
    <w:p w14:paraId="528EF364" w14:textId="3129269A" w:rsidR="00074E78" w:rsidRDefault="001E43DF" w:rsidP="00E83CFC">
      <w:pPr>
        <w:ind w:firstLineChars="1150" w:firstLine="2309"/>
        <w:jc w:val="both"/>
        <w:rPr>
          <w:sz w:val="20"/>
        </w:rPr>
      </w:pPr>
      <w:r>
        <w:rPr>
          <w:b/>
          <w:bCs/>
          <w:sz w:val="20"/>
        </w:rPr>
        <w:t xml:space="preserve">Fig:5.5.1 </w:t>
      </w:r>
      <w:r>
        <w:rPr>
          <w:sz w:val="20"/>
        </w:rPr>
        <w:t>Use case Diagram for Real Time Sign Language Recognition</w:t>
      </w:r>
    </w:p>
    <w:p w14:paraId="12BAA54F" w14:textId="77777777" w:rsidR="00074E78" w:rsidRDefault="00074E78" w:rsidP="00074E78">
      <w:pPr>
        <w:pStyle w:val="Normal2"/>
      </w:pPr>
      <w:r>
        <w:br w:type="page"/>
      </w:r>
    </w:p>
    <w:p w14:paraId="7D791A18" w14:textId="0999C50B" w:rsidR="00074E78" w:rsidRDefault="00074E78" w:rsidP="00074E78">
      <w:pPr>
        <w:pStyle w:val="Normal2"/>
        <w:ind w:firstLine="0"/>
      </w:pPr>
    </w:p>
    <w:tbl>
      <w:tblPr>
        <w:tblStyle w:val="TableGrid"/>
        <w:tblW w:w="0" w:type="auto"/>
        <w:tblLook w:val="04A0" w:firstRow="1" w:lastRow="0" w:firstColumn="1" w:lastColumn="0" w:noHBand="0" w:noVBand="1"/>
      </w:tblPr>
      <w:tblGrid>
        <w:gridCol w:w="5043"/>
        <w:gridCol w:w="5043"/>
      </w:tblGrid>
      <w:tr w:rsidR="00074E78" w14:paraId="74D558C2" w14:textId="77777777" w:rsidTr="00074E78">
        <w:tc>
          <w:tcPr>
            <w:tcW w:w="5043" w:type="dxa"/>
          </w:tcPr>
          <w:p w14:paraId="5155137B" w14:textId="79CDB5E8" w:rsidR="00074E78" w:rsidRPr="00494997" w:rsidRDefault="00BF2051" w:rsidP="00D8112A">
            <w:pPr>
              <w:spacing w:line="720" w:lineRule="auto"/>
              <w:rPr>
                <w:sz w:val="24"/>
                <w:szCs w:val="24"/>
              </w:rPr>
            </w:pPr>
            <w:r w:rsidRPr="00494997">
              <w:rPr>
                <w:sz w:val="24"/>
                <w:szCs w:val="24"/>
              </w:rPr>
              <w:t>Usecase name</w:t>
            </w:r>
          </w:p>
        </w:tc>
        <w:tc>
          <w:tcPr>
            <w:tcW w:w="5043" w:type="dxa"/>
          </w:tcPr>
          <w:p w14:paraId="47D94268" w14:textId="68B68DC0" w:rsidR="00074E78" w:rsidRPr="00494997" w:rsidRDefault="00E87CC0" w:rsidP="00E83CFC">
            <w:pPr>
              <w:jc w:val="both"/>
              <w:rPr>
                <w:sz w:val="24"/>
                <w:szCs w:val="24"/>
              </w:rPr>
            </w:pPr>
            <w:r w:rsidRPr="00494997">
              <w:rPr>
                <w:sz w:val="24"/>
                <w:szCs w:val="24"/>
              </w:rPr>
              <w:t>Sign Language Recognition</w:t>
            </w:r>
          </w:p>
        </w:tc>
      </w:tr>
      <w:tr w:rsidR="00074E78" w14:paraId="74D9E5F3" w14:textId="77777777" w:rsidTr="00074E78">
        <w:tc>
          <w:tcPr>
            <w:tcW w:w="5043" w:type="dxa"/>
          </w:tcPr>
          <w:p w14:paraId="37BB0788" w14:textId="6045C51C" w:rsidR="00074E78" w:rsidRPr="00494997" w:rsidRDefault="00BF2051" w:rsidP="00D8112A">
            <w:pPr>
              <w:spacing w:line="720" w:lineRule="auto"/>
              <w:rPr>
                <w:sz w:val="24"/>
                <w:szCs w:val="24"/>
              </w:rPr>
            </w:pPr>
            <w:r w:rsidRPr="00494997">
              <w:rPr>
                <w:sz w:val="24"/>
                <w:szCs w:val="24"/>
              </w:rPr>
              <w:t>Participating actors</w:t>
            </w:r>
          </w:p>
        </w:tc>
        <w:tc>
          <w:tcPr>
            <w:tcW w:w="5043" w:type="dxa"/>
          </w:tcPr>
          <w:p w14:paraId="1D1CCC64" w14:textId="7033E6EF" w:rsidR="00074E78" w:rsidRPr="00494997" w:rsidRDefault="00E87CC0" w:rsidP="00E83CFC">
            <w:pPr>
              <w:jc w:val="both"/>
              <w:rPr>
                <w:sz w:val="24"/>
                <w:szCs w:val="24"/>
              </w:rPr>
            </w:pPr>
            <w:r w:rsidRPr="00494997">
              <w:rPr>
                <w:sz w:val="24"/>
                <w:szCs w:val="24"/>
              </w:rPr>
              <w:t>User, System</w:t>
            </w:r>
          </w:p>
        </w:tc>
      </w:tr>
      <w:tr w:rsidR="00074E78" w14:paraId="677D5D42" w14:textId="77777777" w:rsidTr="00074E78">
        <w:tc>
          <w:tcPr>
            <w:tcW w:w="5043" w:type="dxa"/>
          </w:tcPr>
          <w:p w14:paraId="6657A25F" w14:textId="730E020D" w:rsidR="00074E78" w:rsidRPr="00494997" w:rsidRDefault="00BF2051" w:rsidP="00D8112A">
            <w:pPr>
              <w:spacing w:line="720" w:lineRule="auto"/>
              <w:rPr>
                <w:sz w:val="24"/>
                <w:szCs w:val="24"/>
              </w:rPr>
            </w:pPr>
            <w:r w:rsidRPr="00494997">
              <w:rPr>
                <w:sz w:val="24"/>
                <w:szCs w:val="24"/>
              </w:rPr>
              <w:t>Flow of e</w:t>
            </w:r>
            <w:r w:rsidR="00F7474F" w:rsidRPr="00494997">
              <w:rPr>
                <w:sz w:val="24"/>
                <w:szCs w:val="24"/>
              </w:rPr>
              <w:t>vents</w:t>
            </w:r>
          </w:p>
        </w:tc>
        <w:tc>
          <w:tcPr>
            <w:tcW w:w="5043" w:type="dxa"/>
          </w:tcPr>
          <w:p w14:paraId="4F73DA12" w14:textId="77777777" w:rsidR="009F0227" w:rsidRPr="00494997" w:rsidRDefault="00E87CC0" w:rsidP="009F0227">
            <w:pPr>
              <w:spacing w:line="480" w:lineRule="auto"/>
              <w:jc w:val="both"/>
              <w:rPr>
                <w:sz w:val="24"/>
                <w:szCs w:val="24"/>
              </w:rPr>
            </w:pPr>
            <w:r w:rsidRPr="00494997">
              <w:rPr>
                <w:sz w:val="24"/>
                <w:szCs w:val="24"/>
              </w:rPr>
              <w:t xml:space="preserve">Start </w:t>
            </w:r>
            <w:r w:rsidR="0013321D" w:rsidRPr="00494997">
              <w:rPr>
                <w:sz w:val="24"/>
                <w:szCs w:val="24"/>
              </w:rPr>
              <w:t>the system(u)</w:t>
            </w:r>
          </w:p>
          <w:p w14:paraId="710F7BAF" w14:textId="7B999EF3" w:rsidR="00EC6CC0" w:rsidRPr="00494997" w:rsidRDefault="0013321D" w:rsidP="009F0227">
            <w:pPr>
              <w:spacing w:line="480" w:lineRule="auto"/>
              <w:jc w:val="both"/>
              <w:rPr>
                <w:sz w:val="24"/>
                <w:szCs w:val="24"/>
              </w:rPr>
            </w:pPr>
            <w:r w:rsidRPr="00494997">
              <w:rPr>
                <w:sz w:val="24"/>
                <w:szCs w:val="24"/>
              </w:rPr>
              <w:t>Capturing videos</w:t>
            </w:r>
            <w:r w:rsidR="00CE5CF7" w:rsidRPr="00494997">
              <w:rPr>
                <w:sz w:val="24"/>
                <w:szCs w:val="24"/>
              </w:rPr>
              <w:t xml:space="preserve"> </w:t>
            </w:r>
            <w:r w:rsidR="00EC6CC0" w:rsidRPr="00494997">
              <w:rPr>
                <w:sz w:val="24"/>
                <w:szCs w:val="24"/>
              </w:rPr>
              <w:t xml:space="preserve"> </w:t>
            </w:r>
          </w:p>
          <w:p w14:paraId="210A9645" w14:textId="77777777" w:rsidR="009F0227" w:rsidRPr="00494997" w:rsidRDefault="00CE5CF7"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Capture gesture</w:t>
            </w:r>
            <w:r w:rsidR="005E5E45" w:rsidRPr="00494997">
              <w:rPr>
                <w:rFonts w:ascii="Times New Roman" w:hAnsi="Times New Roman" w:cs="Times New Roman"/>
                <w:sz w:val="24"/>
                <w:szCs w:val="24"/>
              </w:rPr>
              <w:t xml:space="preserve">s </w:t>
            </w:r>
          </w:p>
          <w:p w14:paraId="5598DB9F"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Translate gestures </w:t>
            </w:r>
          </w:p>
          <w:p w14:paraId="29B2410A"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Extract gestures </w:t>
            </w:r>
          </w:p>
          <w:p w14:paraId="267E699A" w14:textId="77777777" w:rsidR="009F0227"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 xml:space="preserve">Match features </w:t>
            </w:r>
          </w:p>
          <w:p w14:paraId="7EB5705E" w14:textId="42CBFB8F" w:rsidR="00EC6CC0" w:rsidRPr="00494997" w:rsidRDefault="005E5E45" w:rsidP="009F0227">
            <w:pPr>
              <w:pStyle w:val="Normal2"/>
              <w:spacing w:after="0" w:line="480" w:lineRule="auto"/>
              <w:rPr>
                <w:rFonts w:ascii="Times New Roman" w:hAnsi="Times New Roman" w:cs="Times New Roman"/>
                <w:sz w:val="24"/>
                <w:szCs w:val="24"/>
              </w:rPr>
            </w:pPr>
            <w:r w:rsidRPr="00494997">
              <w:rPr>
                <w:rFonts w:ascii="Times New Roman" w:hAnsi="Times New Roman" w:cs="Times New Roman"/>
                <w:sz w:val="24"/>
                <w:szCs w:val="24"/>
              </w:rPr>
              <w:t>Recogn</w:t>
            </w:r>
            <w:r w:rsidR="00EC6CC0" w:rsidRPr="00494997">
              <w:rPr>
                <w:rFonts w:ascii="Times New Roman" w:hAnsi="Times New Roman" w:cs="Times New Roman"/>
                <w:sz w:val="24"/>
                <w:szCs w:val="24"/>
              </w:rPr>
              <w:t xml:space="preserve">izing gestures </w:t>
            </w:r>
          </w:p>
          <w:p w14:paraId="4AFD0388" w14:textId="72CEB2FC" w:rsidR="0013321D" w:rsidRPr="00494997" w:rsidRDefault="00EC6CC0" w:rsidP="009F0227">
            <w:pPr>
              <w:pStyle w:val="Normal2"/>
              <w:spacing w:after="0"/>
              <w:rPr>
                <w:rFonts w:ascii="Times New Roman" w:hAnsi="Times New Roman" w:cs="Times New Roman"/>
                <w:sz w:val="24"/>
                <w:szCs w:val="24"/>
              </w:rPr>
            </w:pPr>
            <w:r w:rsidRPr="00494997">
              <w:rPr>
                <w:rFonts w:ascii="Times New Roman" w:hAnsi="Times New Roman" w:cs="Times New Roman"/>
                <w:sz w:val="24"/>
                <w:szCs w:val="24"/>
              </w:rPr>
              <w:t>Display result</w:t>
            </w:r>
          </w:p>
        </w:tc>
      </w:tr>
      <w:tr w:rsidR="00074E78" w14:paraId="66A01CA3" w14:textId="77777777" w:rsidTr="00074E78">
        <w:tc>
          <w:tcPr>
            <w:tcW w:w="5043" w:type="dxa"/>
          </w:tcPr>
          <w:p w14:paraId="4F6F998C" w14:textId="7B2EA0AE" w:rsidR="00074E78" w:rsidRPr="00494997" w:rsidRDefault="00F7474F" w:rsidP="00D8112A">
            <w:pPr>
              <w:spacing w:line="720" w:lineRule="auto"/>
              <w:rPr>
                <w:sz w:val="24"/>
                <w:szCs w:val="24"/>
              </w:rPr>
            </w:pPr>
            <w:r w:rsidRPr="00494997">
              <w:rPr>
                <w:sz w:val="24"/>
                <w:szCs w:val="24"/>
              </w:rPr>
              <w:t>Entry condition</w:t>
            </w:r>
          </w:p>
        </w:tc>
        <w:tc>
          <w:tcPr>
            <w:tcW w:w="5043" w:type="dxa"/>
          </w:tcPr>
          <w:p w14:paraId="07627145" w14:textId="051FAEA5" w:rsidR="00074E78" w:rsidRPr="00494997" w:rsidRDefault="009F0227" w:rsidP="00E83CFC">
            <w:pPr>
              <w:jc w:val="both"/>
              <w:rPr>
                <w:sz w:val="24"/>
                <w:szCs w:val="24"/>
              </w:rPr>
            </w:pPr>
            <w:r w:rsidRPr="00494997">
              <w:rPr>
                <w:sz w:val="24"/>
                <w:szCs w:val="24"/>
              </w:rPr>
              <w:t xml:space="preserve">Run the code </w:t>
            </w:r>
          </w:p>
        </w:tc>
      </w:tr>
      <w:tr w:rsidR="00074E78" w14:paraId="3588971B" w14:textId="77777777" w:rsidTr="00074E78">
        <w:tc>
          <w:tcPr>
            <w:tcW w:w="5043" w:type="dxa"/>
          </w:tcPr>
          <w:p w14:paraId="27777860" w14:textId="05B6FDEB" w:rsidR="00D8112A" w:rsidRPr="00494997" w:rsidRDefault="00F7474F" w:rsidP="00D8112A">
            <w:pPr>
              <w:spacing w:line="720" w:lineRule="auto"/>
              <w:rPr>
                <w:sz w:val="24"/>
                <w:szCs w:val="24"/>
              </w:rPr>
            </w:pPr>
            <w:r w:rsidRPr="00494997">
              <w:rPr>
                <w:sz w:val="24"/>
                <w:szCs w:val="24"/>
              </w:rPr>
              <w:t>Exit condition</w:t>
            </w:r>
          </w:p>
        </w:tc>
        <w:tc>
          <w:tcPr>
            <w:tcW w:w="5043" w:type="dxa"/>
          </w:tcPr>
          <w:p w14:paraId="2D51C894" w14:textId="056A362E" w:rsidR="00074E78" w:rsidRPr="00494997" w:rsidRDefault="00B52C40" w:rsidP="00E83CFC">
            <w:pPr>
              <w:jc w:val="both"/>
              <w:rPr>
                <w:sz w:val="24"/>
                <w:szCs w:val="24"/>
              </w:rPr>
            </w:pPr>
            <w:r w:rsidRPr="00494997">
              <w:rPr>
                <w:sz w:val="24"/>
                <w:szCs w:val="24"/>
              </w:rPr>
              <w:t>Displaying the label</w:t>
            </w:r>
          </w:p>
        </w:tc>
      </w:tr>
      <w:tr w:rsidR="00D8112A" w14:paraId="5F76AE4E" w14:textId="77777777" w:rsidTr="00074E78">
        <w:tc>
          <w:tcPr>
            <w:tcW w:w="5043" w:type="dxa"/>
          </w:tcPr>
          <w:p w14:paraId="429061C0" w14:textId="7257A78C" w:rsidR="00D8112A" w:rsidRPr="00494997" w:rsidRDefault="00D8112A" w:rsidP="00D8112A">
            <w:pPr>
              <w:spacing w:line="720" w:lineRule="auto"/>
              <w:rPr>
                <w:sz w:val="24"/>
                <w:szCs w:val="24"/>
              </w:rPr>
            </w:pPr>
            <w:r w:rsidRPr="00494997">
              <w:rPr>
                <w:sz w:val="24"/>
                <w:szCs w:val="24"/>
              </w:rPr>
              <w:t xml:space="preserve">Quality </w:t>
            </w:r>
            <w:r w:rsidR="00E87CC0" w:rsidRPr="00494997">
              <w:rPr>
                <w:sz w:val="24"/>
                <w:szCs w:val="24"/>
              </w:rPr>
              <w:t>requirements</w:t>
            </w:r>
          </w:p>
        </w:tc>
        <w:tc>
          <w:tcPr>
            <w:tcW w:w="5043" w:type="dxa"/>
          </w:tcPr>
          <w:p w14:paraId="3802D373" w14:textId="5B6D429E" w:rsidR="00D8112A" w:rsidRPr="00494997" w:rsidRDefault="00B52C40" w:rsidP="00E83CFC">
            <w:pPr>
              <w:jc w:val="both"/>
              <w:rPr>
                <w:sz w:val="24"/>
                <w:szCs w:val="24"/>
              </w:rPr>
            </w:pPr>
            <w:r w:rsidRPr="00494997">
              <w:rPr>
                <w:sz w:val="24"/>
                <w:szCs w:val="24"/>
              </w:rPr>
              <w:t>Cam pixels clarity, good light condition</w:t>
            </w:r>
          </w:p>
        </w:tc>
      </w:tr>
    </w:tbl>
    <w:p w14:paraId="744D49A1" w14:textId="77777777" w:rsidR="00822DDA" w:rsidRDefault="00822DDA" w:rsidP="00E83CFC">
      <w:pPr>
        <w:ind w:firstLineChars="1150" w:firstLine="2300"/>
        <w:jc w:val="both"/>
        <w:rPr>
          <w:sz w:val="20"/>
        </w:rPr>
      </w:pPr>
    </w:p>
    <w:p w14:paraId="591BEA1B" w14:textId="77777777" w:rsidR="000D7E77" w:rsidRDefault="000D7E77" w:rsidP="00823F65">
      <w:pPr>
        <w:pStyle w:val="Normal2"/>
        <w:ind w:firstLine="0"/>
      </w:pPr>
    </w:p>
    <w:p w14:paraId="1D3E0299" w14:textId="6DFA3ED8" w:rsidR="000D7E77" w:rsidRPr="004D681D" w:rsidRDefault="004D681D" w:rsidP="000D7E77">
      <w:pPr>
        <w:pStyle w:val="Normal2"/>
        <w:jc w:val="center"/>
        <w:rPr>
          <w:rFonts w:ascii="Times New Roman" w:hAnsi="Times New Roman" w:cs="Times New Roman"/>
          <w:sz w:val="24"/>
          <w:szCs w:val="24"/>
        </w:rPr>
      </w:pPr>
      <w:r w:rsidRPr="00823F65">
        <w:rPr>
          <w:rFonts w:ascii="Times New Roman" w:hAnsi="Times New Roman" w:cs="Times New Roman"/>
          <w:b/>
          <w:bCs/>
          <w:sz w:val="24"/>
          <w:szCs w:val="24"/>
        </w:rPr>
        <w:t>Table 5.5.1</w:t>
      </w:r>
      <w:r w:rsidR="00823F65" w:rsidRPr="00823F65">
        <w:rPr>
          <w:rFonts w:ascii="Times New Roman" w:hAnsi="Times New Roman" w:cs="Times New Roman"/>
          <w:b/>
          <w:bCs/>
          <w:sz w:val="24"/>
          <w:szCs w:val="24"/>
        </w:rPr>
        <w:t>:</w:t>
      </w:r>
      <w:r w:rsidR="00823F65">
        <w:rPr>
          <w:rFonts w:ascii="Times New Roman" w:hAnsi="Times New Roman" w:cs="Times New Roman"/>
          <w:sz w:val="24"/>
          <w:szCs w:val="24"/>
        </w:rPr>
        <w:t xml:space="preserve"> </w:t>
      </w:r>
      <w:r w:rsidR="000D7E77" w:rsidRPr="004D681D">
        <w:rPr>
          <w:rFonts w:ascii="Times New Roman" w:hAnsi="Times New Roman" w:cs="Times New Roman"/>
          <w:sz w:val="24"/>
          <w:szCs w:val="24"/>
        </w:rPr>
        <w:t>Use</w:t>
      </w:r>
      <w:r w:rsidR="009C0DA5" w:rsidRPr="004D681D">
        <w:rPr>
          <w:rFonts w:ascii="Times New Roman" w:hAnsi="Times New Roman" w:cs="Times New Roman"/>
          <w:sz w:val="24"/>
          <w:szCs w:val="24"/>
        </w:rPr>
        <w:t>case Scenario for Sign Language Recognition System</w:t>
      </w:r>
    </w:p>
    <w:p w14:paraId="34884B7E" w14:textId="540EAD55" w:rsidR="000D7E77" w:rsidRPr="000D7E77" w:rsidRDefault="000D7E77" w:rsidP="000D7E77">
      <w:pPr>
        <w:pStyle w:val="Normal2"/>
        <w:jc w:val="center"/>
        <w:sectPr w:rsidR="000D7E77" w:rsidRPr="000D7E77"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p>
    <w:p w14:paraId="528EF365" w14:textId="3C680254" w:rsidR="00822DDA" w:rsidRDefault="00F51830" w:rsidP="00E83CFC">
      <w:pPr>
        <w:pStyle w:val="Heading3"/>
        <w:spacing w:before="62"/>
        <w:ind w:left="0"/>
        <w:jc w:val="both"/>
      </w:pPr>
      <w:r>
        <w:lastRenderedPageBreak/>
        <w:t xml:space="preserve">5.5.2 </w:t>
      </w:r>
      <w:r w:rsidR="001E43DF">
        <w:t>CLASS</w:t>
      </w:r>
      <w:r w:rsidR="001E43DF">
        <w:rPr>
          <w:spacing w:val="-13"/>
        </w:rPr>
        <w:t xml:space="preserve"> </w:t>
      </w:r>
      <w:r w:rsidR="001E43DF">
        <w:t>DIAGRAM</w:t>
      </w:r>
    </w:p>
    <w:p w14:paraId="528EF366" w14:textId="77777777" w:rsidR="00822DDA" w:rsidRDefault="00822DDA" w:rsidP="00E83CFC">
      <w:pPr>
        <w:pStyle w:val="BodyText"/>
        <w:spacing w:before="7"/>
        <w:rPr>
          <w:b/>
          <w:sz w:val="27"/>
        </w:rPr>
      </w:pPr>
    </w:p>
    <w:p w14:paraId="528EF367" w14:textId="77777777" w:rsidR="00822DDA" w:rsidRDefault="001E43DF" w:rsidP="00EF55EC">
      <w:pPr>
        <w:pStyle w:val="BodyText"/>
        <w:spacing w:before="1" w:line="360" w:lineRule="auto"/>
        <w:ind w:right="435" w:firstLine="720"/>
        <w:jc w:val="both"/>
      </w:pPr>
      <w:r>
        <w:t>The purpose of the class diagram is to model the static view of an application. The class</w:t>
      </w:r>
      <w:r>
        <w:rPr>
          <w:spacing w:val="1"/>
        </w:rPr>
        <w:t xml:space="preserve"> </w:t>
      </w:r>
      <w:r>
        <w:t>diagrams</w:t>
      </w:r>
      <w:r>
        <w:rPr>
          <w:spacing w:val="1"/>
        </w:rPr>
        <w:t xml:space="preserve"> </w:t>
      </w:r>
      <w:r>
        <w:t>are</w:t>
      </w:r>
      <w:r>
        <w:rPr>
          <w:spacing w:val="1"/>
        </w:rPr>
        <w:t xml:space="preserve"> </w:t>
      </w:r>
      <w:r>
        <w:t>the</w:t>
      </w:r>
      <w:r>
        <w:rPr>
          <w:spacing w:val="1"/>
        </w:rPr>
        <w:t xml:space="preserve"> </w:t>
      </w:r>
      <w:r>
        <w:t>only</w:t>
      </w:r>
      <w:r>
        <w:rPr>
          <w:spacing w:val="1"/>
        </w:rPr>
        <w:t xml:space="preserve"> </w:t>
      </w:r>
      <w:r>
        <w:t>diagrams</w:t>
      </w:r>
      <w:r>
        <w:rPr>
          <w:spacing w:val="1"/>
        </w:rPr>
        <w:t xml:space="preserve"> </w:t>
      </w:r>
      <w:r>
        <w:t>which</w:t>
      </w:r>
      <w:r>
        <w:rPr>
          <w:spacing w:val="1"/>
        </w:rPr>
        <w:t xml:space="preserve"> </w:t>
      </w:r>
      <w:r>
        <w:t>can</w:t>
      </w:r>
      <w:r>
        <w:rPr>
          <w:spacing w:val="1"/>
        </w:rPr>
        <w:t xml:space="preserve"> </w:t>
      </w:r>
      <w:r>
        <w:t>be</w:t>
      </w:r>
      <w:r>
        <w:rPr>
          <w:spacing w:val="1"/>
        </w:rPr>
        <w:t xml:space="preserve"> </w:t>
      </w:r>
      <w:r>
        <w:t>directly</w:t>
      </w:r>
      <w:r>
        <w:rPr>
          <w:spacing w:val="1"/>
        </w:rPr>
        <w:t xml:space="preserve"> </w:t>
      </w:r>
      <w:r>
        <w:t>mapped</w:t>
      </w:r>
      <w:r>
        <w:rPr>
          <w:spacing w:val="1"/>
        </w:rPr>
        <w:t xml:space="preserve"> </w:t>
      </w:r>
      <w:r>
        <w:t>with</w:t>
      </w:r>
      <w:r>
        <w:rPr>
          <w:spacing w:val="1"/>
        </w:rPr>
        <w:t xml:space="preserve"> </w:t>
      </w:r>
      <w:r>
        <w:t>object</w:t>
      </w:r>
      <w:r>
        <w:rPr>
          <w:spacing w:val="1"/>
        </w:rPr>
        <w:t xml:space="preserve"> </w:t>
      </w:r>
      <w:r>
        <w:t>oriented</w:t>
      </w:r>
      <w:r>
        <w:rPr>
          <w:spacing w:val="1"/>
        </w:rPr>
        <w:t xml:space="preserve"> </w:t>
      </w:r>
      <w:r>
        <w:t>languages</w:t>
      </w:r>
      <w:r>
        <w:rPr>
          <w:spacing w:val="1"/>
        </w:rPr>
        <w:t xml:space="preserve"> </w:t>
      </w:r>
      <w:r>
        <w:t>and thus widely used at</w:t>
      </w:r>
      <w:r>
        <w:rPr>
          <w:spacing w:val="-1"/>
        </w:rPr>
        <w:t xml:space="preserve"> </w:t>
      </w:r>
      <w:r>
        <w:t>the</w:t>
      </w:r>
      <w:r>
        <w:rPr>
          <w:spacing w:val="-1"/>
        </w:rPr>
        <w:t xml:space="preserve"> </w:t>
      </w:r>
      <w:r>
        <w:t>time</w:t>
      </w:r>
      <w:r>
        <w:rPr>
          <w:spacing w:val="-1"/>
        </w:rPr>
        <w:t xml:space="preserve"> </w:t>
      </w:r>
      <w:r>
        <w:t>of</w:t>
      </w:r>
      <w:r>
        <w:rPr>
          <w:spacing w:val="1"/>
        </w:rPr>
        <w:t xml:space="preserve"> </w:t>
      </w:r>
      <w:r>
        <w:t>construction.</w:t>
      </w:r>
    </w:p>
    <w:p w14:paraId="528EF368" w14:textId="77777777" w:rsidR="00822DDA" w:rsidRDefault="001E43DF" w:rsidP="00E83CFC">
      <w:pPr>
        <w:pStyle w:val="Heading4"/>
        <w:spacing w:before="207" w:line="480" w:lineRule="auto"/>
        <w:ind w:left="0"/>
        <w:rPr>
          <w:sz w:val="25"/>
        </w:rPr>
      </w:pPr>
      <w:r>
        <w:t>PURPOSE</w:t>
      </w:r>
      <w:r>
        <w:rPr>
          <w:spacing w:val="-3"/>
        </w:rPr>
        <w:t xml:space="preserve"> </w:t>
      </w:r>
      <w:r>
        <w:t>OF</w:t>
      </w:r>
      <w:r>
        <w:rPr>
          <w:spacing w:val="-5"/>
        </w:rPr>
        <w:t xml:space="preserve"> </w:t>
      </w:r>
      <w:r>
        <w:t>CLASS</w:t>
      </w:r>
      <w:r>
        <w:rPr>
          <w:spacing w:val="-2"/>
        </w:rPr>
        <w:t xml:space="preserve"> </w:t>
      </w:r>
      <w:r>
        <w:t>DIAGRAMS</w:t>
      </w:r>
    </w:p>
    <w:p w14:paraId="528EF369" w14:textId="77777777" w:rsidR="00822DDA" w:rsidRDefault="001E43DF" w:rsidP="00720204">
      <w:pPr>
        <w:pStyle w:val="ListParagraph"/>
        <w:numPr>
          <w:ilvl w:val="2"/>
          <w:numId w:val="8"/>
        </w:numPr>
        <w:tabs>
          <w:tab w:val="left" w:pos="426"/>
        </w:tabs>
        <w:spacing w:before="1"/>
        <w:ind w:left="238" w:hanging="181"/>
        <w:rPr>
          <w:sz w:val="24"/>
        </w:rPr>
      </w:pPr>
      <w:r>
        <w:rPr>
          <w:sz w:val="24"/>
        </w:rPr>
        <w:t>Analysis</w:t>
      </w:r>
      <w:r>
        <w:rPr>
          <w:spacing w:val="-2"/>
          <w:sz w:val="24"/>
        </w:rPr>
        <w:t xml:space="preserve"> </w:t>
      </w:r>
      <w:r>
        <w:rPr>
          <w:sz w:val="24"/>
        </w:rPr>
        <w:t>and</w:t>
      </w:r>
      <w:r>
        <w:rPr>
          <w:spacing w:val="1"/>
          <w:sz w:val="24"/>
        </w:rPr>
        <w:t xml:space="preserve"> </w:t>
      </w:r>
      <w:r>
        <w:rPr>
          <w:sz w:val="24"/>
        </w:rPr>
        <w:t>design</w:t>
      </w:r>
      <w:r>
        <w:rPr>
          <w:spacing w:val="-1"/>
          <w:sz w:val="24"/>
        </w:rPr>
        <w:t xml:space="preserve"> </w:t>
      </w:r>
      <w:r>
        <w:rPr>
          <w:sz w:val="24"/>
        </w:rPr>
        <w:t>of</w:t>
      </w:r>
      <w:r>
        <w:rPr>
          <w:spacing w:val="-2"/>
          <w:sz w:val="24"/>
        </w:rPr>
        <w:t xml:space="preserve"> </w:t>
      </w:r>
      <w:r>
        <w:rPr>
          <w:sz w:val="24"/>
        </w:rPr>
        <w:t>the</w:t>
      </w:r>
      <w:r>
        <w:rPr>
          <w:spacing w:val="-2"/>
          <w:sz w:val="24"/>
        </w:rPr>
        <w:t xml:space="preserve"> </w:t>
      </w:r>
      <w:r>
        <w:rPr>
          <w:sz w:val="24"/>
        </w:rPr>
        <w:t>static</w:t>
      </w:r>
      <w:r>
        <w:rPr>
          <w:spacing w:val="-2"/>
          <w:sz w:val="24"/>
        </w:rPr>
        <w:t xml:space="preserve"> </w:t>
      </w:r>
      <w:r>
        <w:rPr>
          <w:sz w:val="24"/>
        </w:rPr>
        <w:t>view of</w:t>
      </w:r>
      <w:r>
        <w:rPr>
          <w:spacing w:val="-2"/>
          <w:sz w:val="24"/>
        </w:rPr>
        <w:t xml:space="preserve"> </w:t>
      </w:r>
      <w:r>
        <w:rPr>
          <w:sz w:val="24"/>
        </w:rPr>
        <w:t>an</w:t>
      </w:r>
      <w:r>
        <w:rPr>
          <w:spacing w:val="-1"/>
          <w:sz w:val="24"/>
        </w:rPr>
        <w:t xml:space="preserve"> </w:t>
      </w:r>
      <w:r>
        <w:rPr>
          <w:sz w:val="24"/>
        </w:rPr>
        <w:t>application.</w:t>
      </w:r>
    </w:p>
    <w:p w14:paraId="528EF36A" w14:textId="77777777" w:rsidR="00822DDA" w:rsidRDefault="00822DDA" w:rsidP="00720204">
      <w:pPr>
        <w:pStyle w:val="BodyText"/>
        <w:tabs>
          <w:tab w:val="left" w:pos="426"/>
        </w:tabs>
        <w:spacing w:before="3"/>
      </w:pPr>
    </w:p>
    <w:p w14:paraId="528EF36B" w14:textId="77777777" w:rsidR="00822DDA" w:rsidRDefault="001E43DF" w:rsidP="00720204">
      <w:pPr>
        <w:pStyle w:val="ListParagraph"/>
        <w:numPr>
          <w:ilvl w:val="2"/>
          <w:numId w:val="8"/>
        </w:numPr>
        <w:tabs>
          <w:tab w:val="left" w:pos="426"/>
        </w:tabs>
        <w:ind w:left="238" w:hanging="181"/>
        <w:rPr>
          <w:sz w:val="24"/>
        </w:rPr>
      </w:pPr>
      <w:r>
        <w:rPr>
          <w:sz w:val="24"/>
        </w:rPr>
        <w:t>Describe</w:t>
      </w:r>
      <w:r>
        <w:rPr>
          <w:spacing w:val="-6"/>
          <w:sz w:val="24"/>
        </w:rPr>
        <w:t xml:space="preserve"> </w:t>
      </w:r>
      <w:r>
        <w:rPr>
          <w:sz w:val="24"/>
        </w:rPr>
        <w:t>responsibilities</w:t>
      </w:r>
      <w:r>
        <w:rPr>
          <w:spacing w:val="-1"/>
          <w:sz w:val="24"/>
        </w:rPr>
        <w:t xml:space="preserve"> </w:t>
      </w:r>
      <w:r>
        <w:rPr>
          <w:sz w:val="24"/>
        </w:rPr>
        <w:t>of a</w:t>
      </w:r>
      <w:r>
        <w:rPr>
          <w:spacing w:val="-3"/>
          <w:sz w:val="24"/>
        </w:rPr>
        <w:t xml:space="preserve"> </w:t>
      </w:r>
      <w:r>
        <w:rPr>
          <w:sz w:val="24"/>
        </w:rPr>
        <w:t>system.</w:t>
      </w:r>
    </w:p>
    <w:p w14:paraId="528EF36C" w14:textId="77777777" w:rsidR="00822DDA" w:rsidRDefault="00822DDA" w:rsidP="00720204">
      <w:pPr>
        <w:pStyle w:val="BodyText"/>
        <w:tabs>
          <w:tab w:val="left" w:pos="426"/>
        </w:tabs>
        <w:spacing w:before="1"/>
      </w:pPr>
    </w:p>
    <w:p w14:paraId="528EF36D" w14:textId="77777777" w:rsidR="00822DDA" w:rsidRDefault="001E43DF" w:rsidP="00720204">
      <w:pPr>
        <w:pStyle w:val="ListParagraph"/>
        <w:numPr>
          <w:ilvl w:val="2"/>
          <w:numId w:val="8"/>
        </w:numPr>
        <w:tabs>
          <w:tab w:val="left" w:pos="426"/>
        </w:tabs>
        <w:ind w:left="238" w:hanging="181"/>
        <w:rPr>
          <w:sz w:val="24"/>
        </w:rPr>
      </w:pPr>
      <w:r>
        <w:rPr>
          <w:sz w:val="24"/>
        </w:rPr>
        <w:t>Base</w:t>
      </w:r>
      <w:r>
        <w:rPr>
          <w:spacing w:val="-1"/>
          <w:sz w:val="24"/>
        </w:rPr>
        <w:t xml:space="preserve"> </w:t>
      </w:r>
      <w:r>
        <w:rPr>
          <w:sz w:val="24"/>
        </w:rPr>
        <w:t>for</w:t>
      </w:r>
      <w:r>
        <w:rPr>
          <w:spacing w:val="-3"/>
          <w:sz w:val="24"/>
        </w:rPr>
        <w:t xml:space="preserve"> </w:t>
      </w:r>
      <w:r>
        <w:rPr>
          <w:sz w:val="24"/>
        </w:rPr>
        <w:t>component</w:t>
      </w:r>
      <w:r>
        <w:rPr>
          <w:spacing w:val="-2"/>
          <w:sz w:val="24"/>
        </w:rPr>
        <w:t xml:space="preserve"> </w:t>
      </w:r>
      <w:r>
        <w:rPr>
          <w:sz w:val="24"/>
        </w:rPr>
        <w:t>and</w:t>
      </w:r>
      <w:r>
        <w:rPr>
          <w:spacing w:val="1"/>
          <w:sz w:val="24"/>
        </w:rPr>
        <w:t xml:space="preserve"> </w:t>
      </w:r>
      <w:r>
        <w:rPr>
          <w:sz w:val="24"/>
        </w:rPr>
        <w:t>deployment</w:t>
      </w:r>
      <w:r>
        <w:rPr>
          <w:spacing w:val="-2"/>
          <w:sz w:val="24"/>
        </w:rPr>
        <w:t xml:space="preserve"> </w:t>
      </w:r>
      <w:r>
        <w:rPr>
          <w:sz w:val="24"/>
        </w:rPr>
        <w:t>diagrams.</w:t>
      </w:r>
    </w:p>
    <w:p w14:paraId="528EF36E" w14:textId="77777777" w:rsidR="00822DDA" w:rsidRDefault="00822DDA" w:rsidP="00720204">
      <w:pPr>
        <w:pStyle w:val="BodyText"/>
        <w:tabs>
          <w:tab w:val="left" w:pos="426"/>
        </w:tabs>
        <w:spacing w:before="4"/>
      </w:pPr>
    </w:p>
    <w:p w14:paraId="528EF36F" w14:textId="77777777" w:rsidR="00822DDA" w:rsidRDefault="001E43DF" w:rsidP="00720204">
      <w:pPr>
        <w:pStyle w:val="ListParagraph"/>
        <w:numPr>
          <w:ilvl w:val="2"/>
          <w:numId w:val="8"/>
        </w:numPr>
        <w:tabs>
          <w:tab w:val="left" w:pos="426"/>
        </w:tabs>
        <w:ind w:left="238" w:hanging="181"/>
        <w:rPr>
          <w:sz w:val="20"/>
        </w:rPr>
      </w:pPr>
      <w:r>
        <w:rPr>
          <w:sz w:val="24"/>
        </w:rPr>
        <w:t>Forward and</w:t>
      </w:r>
      <w:r>
        <w:rPr>
          <w:spacing w:val="-2"/>
          <w:sz w:val="24"/>
        </w:rPr>
        <w:t xml:space="preserve"> </w:t>
      </w:r>
      <w:r>
        <w:rPr>
          <w:sz w:val="24"/>
        </w:rPr>
        <w:t xml:space="preserve">reverse engineering </w:t>
      </w:r>
    </w:p>
    <w:p w14:paraId="528EF370" w14:textId="77777777" w:rsidR="00822DDA" w:rsidRDefault="00822DDA" w:rsidP="00720204">
      <w:pPr>
        <w:pStyle w:val="ListParagraph"/>
        <w:tabs>
          <w:tab w:val="left" w:pos="426"/>
        </w:tabs>
        <w:ind w:left="0" w:firstLine="0"/>
        <w:rPr>
          <w:sz w:val="20"/>
        </w:rPr>
      </w:pPr>
    </w:p>
    <w:p w14:paraId="528EF371" w14:textId="77777777" w:rsidR="00822DDA" w:rsidRDefault="00822DDA" w:rsidP="00E83CFC">
      <w:pPr>
        <w:pStyle w:val="ListParagraph"/>
        <w:tabs>
          <w:tab w:val="left" w:pos="837"/>
        </w:tabs>
        <w:ind w:left="0" w:firstLine="0"/>
        <w:rPr>
          <w:sz w:val="20"/>
        </w:rPr>
      </w:pPr>
    </w:p>
    <w:p w14:paraId="528EF372" w14:textId="77777777" w:rsidR="00822DDA" w:rsidRDefault="001E43DF" w:rsidP="00E83CFC">
      <w:pPr>
        <w:pStyle w:val="ListParagraph"/>
        <w:tabs>
          <w:tab w:val="left" w:pos="837"/>
        </w:tabs>
        <w:ind w:left="0" w:firstLine="0"/>
        <w:jc w:val="center"/>
        <w:rPr>
          <w:sz w:val="20"/>
          <w:lang w:val="en-IN"/>
        </w:rPr>
      </w:pPr>
      <w:r>
        <w:rPr>
          <w:noProof/>
        </w:rPr>
        <w:drawing>
          <wp:inline distT="0" distB="0" distL="114300" distR="114300" wp14:anchorId="528EF3A0" wp14:editId="528EF3A1">
            <wp:extent cx="4602480" cy="3474720"/>
            <wp:effectExtent l="0" t="0" r="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pic:cNvPicPr>
                  </pic:nvPicPr>
                  <pic:blipFill>
                    <a:blip r:embed="rId26"/>
                    <a:stretch>
                      <a:fillRect/>
                    </a:stretch>
                  </pic:blipFill>
                  <pic:spPr>
                    <a:xfrm>
                      <a:off x="0" y="0"/>
                      <a:ext cx="4602480" cy="3474720"/>
                    </a:xfrm>
                    <a:prstGeom prst="rect">
                      <a:avLst/>
                    </a:prstGeom>
                    <a:noFill/>
                    <a:ln>
                      <a:noFill/>
                    </a:ln>
                  </pic:spPr>
                </pic:pic>
              </a:graphicData>
            </a:graphic>
          </wp:inline>
        </w:drawing>
      </w:r>
    </w:p>
    <w:p w14:paraId="528EF373" w14:textId="77777777" w:rsidR="00822DDA" w:rsidRDefault="00822DDA" w:rsidP="00E83CFC">
      <w:pPr>
        <w:jc w:val="center"/>
        <w:rPr>
          <w:b/>
          <w:bCs/>
          <w:sz w:val="20"/>
        </w:rPr>
      </w:pPr>
    </w:p>
    <w:p w14:paraId="528EF374" w14:textId="77777777" w:rsidR="00822DDA" w:rsidRPr="00990F41" w:rsidRDefault="001E43DF" w:rsidP="00E83CFC">
      <w:pPr>
        <w:jc w:val="center"/>
        <w:rPr>
          <w:sz w:val="24"/>
          <w:szCs w:val="24"/>
        </w:rPr>
        <w:sectPr w:rsidR="00822DDA" w:rsidRPr="00990F41"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990F41">
        <w:rPr>
          <w:b/>
          <w:bCs/>
          <w:sz w:val="24"/>
          <w:szCs w:val="24"/>
        </w:rPr>
        <w:t xml:space="preserve">Fig:5.5.2 </w:t>
      </w:r>
      <w:r w:rsidRPr="00990F41">
        <w:rPr>
          <w:sz w:val="24"/>
          <w:szCs w:val="24"/>
        </w:rPr>
        <w:t>Class Diagram for Real Time Sign Language Recognition</w:t>
      </w:r>
    </w:p>
    <w:p w14:paraId="528EF375" w14:textId="648CA44D" w:rsidR="00822DDA" w:rsidRDefault="00F51830" w:rsidP="00E83CFC">
      <w:pPr>
        <w:pStyle w:val="Heading3"/>
        <w:spacing w:before="62"/>
        <w:ind w:left="0"/>
      </w:pPr>
      <w:r>
        <w:lastRenderedPageBreak/>
        <w:t xml:space="preserve">5.5.3 </w:t>
      </w:r>
      <w:r w:rsidR="001E43DF">
        <w:t>ACTIVITY</w:t>
      </w:r>
      <w:r w:rsidR="001E43DF">
        <w:rPr>
          <w:spacing w:val="-17"/>
        </w:rPr>
        <w:t xml:space="preserve"> </w:t>
      </w:r>
      <w:r w:rsidR="001E43DF">
        <w:t>DIAGRAM</w:t>
      </w:r>
    </w:p>
    <w:p w14:paraId="528EF376" w14:textId="77777777" w:rsidR="00822DDA" w:rsidRDefault="00822DDA" w:rsidP="00E83CFC">
      <w:pPr>
        <w:pStyle w:val="BodyText"/>
        <w:spacing w:before="2"/>
        <w:rPr>
          <w:b/>
          <w:sz w:val="30"/>
        </w:rPr>
      </w:pPr>
    </w:p>
    <w:p w14:paraId="528EF377" w14:textId="77777777" w:rsidR="00822DDA" w:rsidRDefault="001E43DF" w:rsidP="00720204">
      <w:pPr>
        <w:pStyle w:val="ListParagraph"/>
        <w:numPr>
          <w:ilvl w:val="2"/>
          <w:numId w:val="8"/>
        </w:numPr>
        <w:spacing w:line="343" w:lineRule="auto"/>
        <w:ind w:left="417" w:hanging="360"/>
        <w:rPr>
          <w:sz w:val="24"/>
        </w:rPr>
      </w:pPr>
      <w:r>
        <w:rPr>
          <w:sz w:val="24"/>
        </w:rPr>
        <w:t>It</w:t>
      </w:r>
      <w:r>
        <w:rPr>
          <w:spacing w:val="-2"/>
          <w:sz w:val="24"/>
        </w:rPr>
        <w:t xml:space="preserve"> </w:t>
      </w:r>
      <w:r>
        <w:rPr>
          <w:sz w:val="24"/>
        </w:rPr>
        <w:t>shows</w:t>
      </w:r>
      <w:r>
        <w:rPr>
          <w:spacing w:val="-7"/>
          <w:sz w:val="24"/>
        </w:rPr>
        <w:t xml:space="preserve"> </w:t>
      </w:r>
      <w:r>
        <w:rPr>
          <w:sz w:val="24"/>
        </w:rPr>
        <w:t>the</w:t>
      </w:r>
      <w:r>
        <w:rPr>
          <w:spacing w:val="-2"/>
          <w:sz w:val="24"/>
        </w:rPr>
        <w:t xml:space="preserve"> </w:t>
      </w:r>
      <w:r>
        <w:rPr>
          <w:sz w:val="24"/>
        </w:rPr>
        <w:t>flow</w:t>
      </w:r>
      <w:r>
        <w:rPr>
          <w:spacing w:val="-8"/>
          <w:sz w:val="24"/>
        </w:rPr>
        <w:t xml:space="preserve"> </w:t>
      </w:r>
      <w:r>
        <w:rPr>
          <w:sz w:val="24"/>
        </w:rPr>
        <w:t>of</w:t>
      </w:r>
      <w:r>
        <w:rPr>
          <w:spacing w:val="-5"/>
          <w:sz w:val="24"/>
        </w:rPr>
        <w:t xml:space="preserve"> </w:t>
      </w:r>
      <w:r>
        <w:rPr>
          <w:sz w:val="24"/>
        </w:rPr>
        <w:t>the</w:t>
      </w:r>
      <w:r>
        <w:rPr>
          <w:spacing w:val="-8"/>
          <w:sz w:val="24"/>
        </w:rPr>
        <w:t xml:space="preserve"> </w:t>
      </w:r>
      <w:r>
        <w:rPr>
          <w:sz w:val="24"/>
        </w:rPr>
        <w:t>various</w:t>
      </w:r>
      <w:r>
        <w:rPr>
          <w:spacing w:val="-1"/>
          <w:sz w:val="24"/>
        </w:rPr>
        <w:t xml:space="preserve"> </w:t>
      </w:r>
      <w:r>
        <w:rPr>
          <w:sz w:val="24"/>
        </w:rPr>
        <w:t>activities</w:t>
      </w:r>
      <w:r>
        <w:rPr>
          <w:spacing w:val="-7"/>
          <w:sz w:val="24"/>
        </w:rPr>
        <w:t xml:space="preserve"> </w:t>
      </w:r>
      <w:r>
        <w:rPr>
          <w:sz w:val="24"/>
        </w:rPr>
        <w:t>that</w:t>
      </w:r>
      <w:r>
        <w:rPr>
          <w:spacing w:val="-3"/>
          <w:sz w:val="24"/>
        </w:rPr>
        <w:t xml:space="preserve"> </w:t>
      </w:r>
      <w:r>
        <w:rPr>
          <w:sz w:val="24"/>
        </w:rPr>
        <w:t>are</w:t>
      </w:r>
      <w:r>
        <w:rPr>
          <w:spacing w:val="-3"/>
          <w:sz w:val="24"/>
        </w:rPr>
        <w:t xml:space="preserve"> </w:t>
      </w:r>
      <w:r>
        <w:rPr>
          <w:sz w:val="24"/>
        </w:rPr>
        <w:t>undergone</w:t>
      </w:r>
      <w:r>
        <w:rPr>
          <w:spacing w:val="-5"/>
          <w:sz w:val="24"/>
        </w:rPr>
        <w:t xml:space="preserve"> </w:t>
      </w:r>
      <w:r>
        <w:rPr>
          <w:sz w:val="24"/>
        </w:rPr>
        <w:t>from</w:t>
      </w:r>
      <w:r>
        <w:rPr>
          <w:spacing w:val="-2"/>
          <w:sz w:val="24"/>
        </w:rPr>
        <w:t xml:space="preserve"> </w:t>
      </w:r>
      <w:r>
        <w:rPr>
          <w:sz w:val="24"/>
        </w:rPr>
        <w:t>the</w:t>
      </w:r>
      <w:r>
        <w:rPr>
          <w:spacing w:val="-5"/>
          <w:sz w:val="24"/>
        </w:rPr>
        <w:t xml:space="preserve"> </w:t>
      </w:r>
      <w:r>
        <w:rPr>
          <w:sz w:val="24"/>
        </w:rPr>
        <w:t>beginning</w:t>
      </w:r>
      <w:r>
        <w:rPr>
          <w:spacing w:val="-5"/>
          <w:sz w:val="24"/>
        </w:rPr>
        <w:t xml:space="preserve"> </w:t>
      </w:r>
      <w:r>
        <w:rPr>
          <w:sz w:val="24"/>
        </w:rPr>
        <w:t>till</w:t>
      </w:r>
      <w:r>
        <w:rPr>
          <w:spacing w:val="-57"/>
          <w:sz w:val="24"/>
        </w:rPr>
        <w:t xml:space="preserve"> </w:t>
      </w:r>
      <w:r>
        <w:rPr>
          <w:sz w:val="24"/>
        </w:rPr>
        <w:t>the</w:t>
      </w:r>
      <w:r>
        <w:rPr>
          <w:spacing w:val="-1"/>
          <w:sz w:val="24"/>
        </w:rPr>
        <w:t xml:space="preserve"> </w:t>
      </w:r>
      <w:r>
        <w:rPr>
          <w:sz w:val="24"/>
        </w:rPr>
        <w:t>end.</w:t>
      </w:r>
    </w:p>
    <w:p w14:paraId="528EF378" w14:textId="77777777" w:rsidR="00822DDA" w:rsidRDefault="001E43DF" w:rsidP="00720204">
      <w:pPr>
        <w:pStyle w:val="ListParagraph"/>
        <w:numPr>
          <w:ilvl w:val="2"/>
          <w:numId w:val="8"/>
        </w:numPr>
        <w:spacing w:before="23" w:line="340" w:lineRule="auto"/>
        <w:ind w:left="417" w:hanging="360"/>
        <w:rPr>
          <w:sz w:val="24"/>
        </w:rPr>
      </w:pPr>
      <w:r>
        <w:rPr>
          <w:sz w:val="24"/>
        </w:rPr>
        <w:t>It consists of the activities that are held and carried out throughout the session from</w:t>
      </w:r>
      <w:r>
        <w:rPr>
          <w:spacing w:val="-57"/>
          <w:sz w:val="24"/>
        </w:rPr>
        <w:t xml:space="preserve"> </w:t>
      </w:r>
      <w:r>
        <w:rPr>
          <w:sz w:val="24"/>
        </w:rPr>
        <w:t>starting</w:t>
      </w:r>
      <w:r>
        <w:rPr>
          <w:spacing w:val="-1"/>
          <w:sz w:val="24"/>
        </w:rPr>
        <w:t xml:space="preserve"> </w:t>
      </w:r>
      <w:r>
        <w:rPr>
          <w:sz w:val="24"/>
        </w:rPr>
        <w:t>till</w:t>
      </w:r>
      <w:r>
        <w:rPr>
          <w:spacing w:val="-2"/>
          <w:sz w:val="24"/>
        </w:rPr>
        <w:t xml:space="preserve"> </w:t>
      </w:r>
      <w:r>
        <w:rPr>
          <w:sz w:val="24"/>
        </w:rPr>
        <w:t>the</w:t>
      </w:r>
      <w:r>
        <w:rPr>
          <w:spacing w:val="-1"/>
          <w:sz w:val="24"/>
        </w:rPr>
        <w:t xml:space="preserve"> </w:t>
      </w:r>
      <w:r>
        <w:rPr>
          <w:sz w:val="24"/>
        </w:rPr>
        <w:t>ending</w:t>
      </w:r>
      <w:r>
        <w:rPr>
          <w:spacing w:val="2"/>
          <w:sz w:val="24"/>
        </w:rPr>
        <w:t xml:space="preserve"> </w:t>
      </w:r>
      <w:r>
        <w:rPr>
          <w:sz w:val="24"/>
        </w:rPr>
        <w:t>stage.</w:t>
      </w:r>
    </w:p>
    <w:p w14:paraId="528EF379" w14:textId="77777777" w:rsidR="00822DDA" w:rsidRDefault="00822DDA" w:rsidP="00E83CFC">
      <w:pPr>
        <w:pStyle w:val="BodyText"/>
        <w:rPr>
          <w:sz w:val="20"/>
        </w:rPr>
      </w:pPr>
    </w:p>
    <w:p w14:paraId="528EF37A" w14:textId="77777777" w:rsidR="00822DDA" w:rsidRDefault="00822DDA" w:rsidP="00E83CFC">
      <w:pPr>
        <w:pStyle w:val="BodyText"/>
        <w:spacing w:before="8"/>
        <w:rPr>
          <w:sz w:val="17"/>
        </w:rPr>
      </w:pPr>
    </w:p>
    <w:p w14:paraId="528EF37B" w14:textId="77777777" w:rsidR="00822DDA" w:rsidRDefault="001E43DF" w:rsidP="00E83CFC">
      <w:pPr>
        <w:jc w:val="center"/>
        <w:rPr>
          <w:sz w:val="17"/>
          <w:lang w:val="en-IN"/>
        </w:rPr>
      </w:pPr>
      <w:r>
        <w:rPr>
          <w:noProof/>
        </w:rPr>
        <w:drawing>
          <wp:inline distT="0" distB="0" distL="114300" distR="114300" wp14:anchorId="528EF3A2" wp14:editId="528EF3A3">
            <wp:extent cx="3931920" cy="3558540"/>
            <wp:effectExtent l="0" t="0" r="0" b="762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7"/>
                    <pic:cNvPicPr>
                      <a:picLocks noChangeAspect="1"/>
                    </pic:cNvPicPr>
                  </pic:nvPicPr>
                  <pic:blipFill>
                    <a:blip r:embed="rId27"/>
                    <a:stretch>
                      <a:fillRect/>
                    </a:stretch>
                  </pic:blipFill>
                  <pic:spPr>
                    <a:xfrm>
                      <a:off x="0" y="0"/>
                      <a:ext cx="3931920" cy="3558540"/>
                    </a:xfrm>
                    <a:prstGeom prst="rect">
                      <a:avLst/>
                    </a:prstGeom>
                    <a:noFill/>
                    <a:ln>
                      <a:noFill/>
                    </a:ln>
                  </pic:spPr>
                </pic:pic>
              </a:graphicData>
            </a:graphic>
          </wp:inline>
        </w:drawing>
      </w:r>
    </w:p>
    <w:p w14:paraId="528EF37C" w14:textId="77777777" w:rsidR="00822DDA" w:rsidRDefault="00822DDA" w:rsidP="00E83CFC">
      <w:pPr>
        <w:rPr>
          <w:sz w:val="17"/>
        </w:rPr>
      </w:pPr>
    </w:p>
    <w:p w14:paraId="528EF37D" w14:textId="77777777" w:rsidR="00822DDA" w:rsidRPr="00990F41" w:rsidRDefault="001E43DF" w:rsidP="00E83CFC">
      <w:pPr>
        <w:jc w:val="center"/>
        <w:rPr>
          <w:sz w:val="20"/>
          <w:szCs w:val="28"/>
        </w:rPr>
        <w:sectPr w:rsidR="00822DDA" w:rsidRPr="00990F41" w:rsidSect="00514312">
          <w:pgSz w:w="11910" w:h="16840"/>
          <w:pgMar w:top="1340" w:right="880" w:bottom="1140" w:left="1160" w:header="0" w:footer="958" w:gutter="0"/>
          <w:pgBorders w:offsetFrom="page">
            <w:top w:val="thinThickMediumGap" w:sz="24" w:space="24" w:color="auto"/>
            <w:left w:val="thinThickMediumGap" w:sz="24" w:space="24" w:color="auto"/>
            <w:bottom w:val="thinThickMediumGap" w:sz="24" w:space="24" w:color="auto"/>
            <w:right w:val="thinThickMediumGap" w:sz="24" w:space="24" w:color="auto"/>
          </w:pgBorders>
          <w:cols w:space="720"/>
        </w:sectPr>
      </w:pPr>
      <w:r w:rsidRPr="00990F41">
        <w:rPr>
          <w:b/>
          <w:bCs/>
          <w:sz w:val="24"/>
          <w:szCs w:val="24"/>
        </w:rPr>
        <w:t xml:space="preserve">Fig:5.5.3 </w:t>
      </w:r>
      <w:r w:rsidRPr="00990F41">
        <w:rPr>
          <w:sz w:val="24"/>
          <w:szCs w:val="24"/>
        </w:rPr>
        <w:t>Activity Diagram for Real Time Sign Language Recognition</w:t>
      </w:r>
    </w:p>
    <w:p w14:paraId="528EF37E" w14:textId="3062B01F" w:rsidR="00822DDA" w:rsidRDefault="00F51830" w:rsidP="00E83CFC">
      <w:pPr>
        <w:pStyle w:val="Heading3"/>
        <w:spacing w:before="62"/>
        <w:ind w:left="0"/>
      </w:pPr>
      <w:r>
        <w:rPr>
          <w:spacing w:val="-1"/>
        </w:rPr>
        <w:lastRenderedPageBreak/>
        <w:t xml:space="preserve">5.5.4 </w:t>
      </w:r>
      <w:r w:rsidR="001E43DF">
        <w:rPr>
          <w:spacing w:val="-1"/>
        </w:rPr>
        <w:t>SEQUENCE</w:t>
      </w:r>
      <w:r w:rsidR="001E43DF">
        <w:rPr>
          <w:spacing w:val="-15"/>
        </w:rPr>
        <w:t xml:space="preserve"> </w:t>
      </w:r>
      <w:r w:rsidR="001E43DF">
        <w:t>DIAGRAM</w:t>
      </w:r>
    </w:p>
    <w:p w14:paraId="528EF37F" w14:textId="77777777" w:rsidR="00822DDA" w:rsidRDefault="00822DDA" w:rsidP="00E83CFC">
      <w:pPr>
        <w:pStyle w:val="BodyText"/>
        <w:rPr>
          <w:b/>
          <w:sz w:val="20"/>
        </w:rPr>
      </w:pPr>
    </w:p>
    <w:p w14:paraId="528EF380" w14:textId="77777777" w:rsidR="00822DDA" w:rsidRDefault="00822DDA" w:rsidP="00E83CFC">
      <w:pPr>
        <w:pStyle w:val="BodyText"/>
        <w:spacing w:before="4"/>
        <w:rPr>
          <w:b/>
          <w:sz w:val="15"/>
        </w:rPr>
      </w:pPr>
    </w:p>
    <w:p w14:paraId="528EF381" w14:textId="77777777" w:rsidR="00822DDA" w:rsidRDefault="001E43DF" w:rsidP="00E83CFC">
      <w:pPr>
        <w:pStyle w:val="BodyText"/>
        <w:jc w:val="center"/>
        <w:rPr>
          <w:b/>
          <w:sz w:val="20"/>
        </w:rPr>
      </w:pPr>
      <w:r>
        <w:rPr>
          <w:noProof/>
        </w:rPr>
        <w:drawing>
          <wp:inline distT="0" distB="0" distL="114300" distR="114300" wp14:anchorId="528EF3A4" wp14:editId="528EF3A5">
            <wp:extent cx="3017520" cy="4434840"/>
            <wp:effectExtent l="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8"/>
                    <pic:cNvPicPr>
                      <a:picLocks noChangeAspect="1"/>
                    </pic:cNvPicPr>
                  </pic:nvPicPr>
                  <pic:blipFill>
                    <a:blip r:embed="rId28"/>
                    <a:stretch>
                      <a:fillRect/>
                    </a:stretch>
                  </pic:blipFill>
                  <pic:spPr>
                    <a:xfrm>
                      <a:off x="0" y="0"/>
                      <a:ext cx="3017520" cy="4434840"/>
                    </a:xfrm>
                    <a:prstGeom prst="rect">
                      <a:avLst/>
                    </a:prstGeom>
                    <a:noFill/>
                    <a:ln>
                      <a:noFill/>
                    </a:ln>
                  </pic:spPr>
                </pic:pic>
              </a:graphicData>
            </a:graphic>
          </wp:inline>
        </w:drawing>
      </w:r>
    </w:p>
    <w:p w14:paraId="528EF382" w14:textId="77777777" w:rsidR="00822DDA" w:rsidRDefault="00822DDA" w:rsidP="00E83CFC">
      <w:pPr>
        <w:pStyle w:val="BodyText"/>
        <w:rPr>
          <w:b/>
          <w:sz w:val="20"/>
        </w:rPr>
      </w:pPr>
    </w:p>
    <w:p w14:paraId="528EF383" w14:textId="77777777" w:rsidR="00822DDA" w:rsidRPr="00990F41" w:rsidRDefault="001E43DF" w:rsidP="00E83CFC">
      <w:pPr>
        <w:pStyle w:val="BodyText"/>
        <w:jc w:val="center"/>
        <w:rPr>
          <w:b/>
        </w:rPr>
      </w:pPr>
      <w:r w:rsidRPr="00990F41">
        <w:rPr>
          <w:b/>
          <w:bCs/>
        </w:rPr>
        <w:t xml:space="preserve">Fig:5.5.4 </w:t>
      </w:r>
      <w:r w:rsidRPr="00990F41">
        <w:t>Sequence Diagram for Real Time Sign Language Recognition</w:t>
      </w:r>
    </w:p>
    <w:p w14:paraId="528EF384" w14:textId="77777777" w:rsidR="00822DDA" w:rsidRDefault="00822DDA" w:rsidP="00E83CFC">
      <w:pPr>
        <w:pStyle w:val="BodyText"/>
        <w:rPr>
          <w:b/>
          <w:sz w:val="20"/>
        </w:rPr>
      </w:pPr>
    </w:p>
    <w:p w14:paraId="528EF385" w14:textId="77777777" w:rsidR="00822DDA" w:rsidRDefault="00822DDA" w:rsidP="00E83CFC">
      <w:pPr>
        <w:pStyle w:val="BodyText"/>
        <w:spacing w:before="2"/>
        <w:rPr>
          <w:b/>
          <w:sz w:val="19"/>
        </w:rPr>
      </w:pPr>
    </w:p>
    <w:p w14:paraId="528EF386" w14:textId="77777777" w:rsidR="00822DDA" w:rsidRDefault="001E43DF" w:rsidP="00720204">
      <w:pPr>
        <w:pStyle w:val="ListParagraph"/>
        <w:numPr>
          <w:ilvl w:val="2"/>
          <w:numId w:val="8"/>
        </w:numPr>
        <w:tabs>
          <w:tab w:val="left" w:pos="426"/>
        </w:tabs>
        <w:spacing w:before="100" w:line="343" w:lineRule="auto"/>
        <w:ind w:left="417" w:right="1284" w:hanging="360"/>
        <w:rPr>
          <w:sz w:val="24"/>
        </w:rPr>
      </w:pPr>
      <w:r>
        <w:rPr>
          <w:sz w:val="24"/>
        </w:rPr>
        <w:t>It</w:t>
      </w:r>
      <w:r>
        <w:rPr>
          <w:spacing w:val="-2"/>
          <w:sz w:val="24"/>
        </w:rPr>
        <w:t xml:space="preserve"> </w:t>
      </w:r>
      <w:r>
        <w:rPr>
          <w:sz w:val="24"/>
        </w:rPr>
        <w:t>shows</w:t>
      </w:r>
      <w:r>
        <w:rPr>
          <w:spacing w:val="-6"/>
          <w:sz w:val="24"/>
        </w:rPr>
        <w:t xml:space="preserve"> </w:t>
      </w:r>
      <w:r>
        <w:rPr>
          <w:sz w:val="24"/>
        </w:rPr>
        <w:t>the</w:t>
      </w:r>
      <w:r>
        <w:rPr>
          <w:spacing w:val="-5"/>
          <w:sz w:val="24"/>
        </w:rPr>
        <w:t xml:space="preserve"> </w:t>
      </w:r>
      <w:r>
        <w:rPr>
          <w:sz w:val="24"/>
        </w:rPr>
        <w:t>sequence</w:t>
      </w:r>
      <w:r>
        <w:rPr>
          <w:spacing w:val="-5"/>
          <w:sz w:val="24"/>
        </w:rPr>
        <w:t xml:space="preserve"> </w:t>
      </w:r>
      <w:r>
        <w:rPr>
          <w:sz w:val="24"/>
        </w:rPr>
        <w:t>of</w:t>
      </w:r>
      <w:r>
        <w:rPr>
          <w:spacing w:val="-5"/>
          <w:sz w:val="24"/>
        </w:rPr>
        <w:t xml:space="preserve"> </w:t>
      </w:r>
      <w:r>
        <w:rPr>
          <w:sz w:val="24"/>
        </w:rPr>
        <w:t>the</w:t>
      </w:r>
      <w:r>
        <w:rPr>
          <w:spacing w:val="-5"/>
          <w:sz w:val="24"/>
        </w:rPr>
        <w:t xml:space="preserve"> </w:t>
      </w:r>
      <w:r>
        <w:rPr>
          <w:sz w:val="24"/>
        </w:rPr>
        <w:t>steps</w:t>
      </w:r>
      <w:r>
        <w:rPr>
          <w:spacing w:val="-4"/>
          <w:sz w:val="24"/>
        </w:rPr>
        <w:t xml:space="preserve"> </w:t>
      </w:r>
      <w:r>
        <w:rPr>
          <w:sz w:val="24"/>
        </w:rPr>
        <w:t>that</w:t>
      </w:r>
      <w:r>
        <w:rPr>
          <w:spacing w:val="-3"/>
          <w:sz w:val="24"/>
        </w:rPr>
        <w:t xml:space="preserve"> </w:t>
      </w:r>
      <w:r>
        <w:rPr>
          <w:sz w:val="24"/>
        </w:rPr>
        <w:t>are</w:t>
      </w:r>
      <w:r>
        <w:rPr>
          <w:spacing w:val="-2"/>
          <w:sz w:val="24"/>
        </w:rPr>
        <w:t xml:space="preserve"> </w:t>
      </w:r>
      <w:r>
        <w:rPr>
          <w:sz w:val="24"/>
        </w:rPr>
        <w:t>carried</w:t>
      </w:r>
      <w:r>
        <w:rPr>
          <w:spacing w:val="-5"/>
          <w:sz w:val="24"/>
        </w:rPr>
        <w:t xml:space="preserve"> </w:t>
      </w:r>
      <w:r>
        <w:rPr>
          <w:sz w:val="24"/>
        </w:rPr>
        <w:t>out</w:t>
      </w:r>
      <w:r>
        <w:rPr>
          <w:spacing w:val="-3"/>
          <w:sz w:val="24"/>
        </w:rPr>
        <w:t xml:space="preserve"> </w:t>
      </w:r>
      <w:r>
        <w:rPr>
          <w:sz w:val="24"/>
        </w:rPr>
        <w:t>throughout</w:t>
      </w:r>
      <w:r>
        <w:rPr>
          <w:spacing w:val="-3"/>
          <w:sz w:val="24"/>
        </w:rPr>
        <w:t xml:space="preserve"> </w:t>
      </w:r>
      <w:r>
        <w:rPr>
          <w:sz w:val="24"/>
        </w:rPr>
        <w:t>the</w:t>
      </w:r>
      <w:r>
        <w:rPr>
          <w:spacing w:val="-5"/>
          <w:sz w:val="24"/>
        </w:rPr>
        <w:t xml:space="preserve"> </w:t>
      </w:r>
      <w:r>
        <w:rPr>
          <w:sz w:val="24"/>
        </w:rPr>
        <w:t>process</w:t>
      </w:r>
      <w:r>
        <w:rPr>
          <w:spacing w:val="-6"/>
          <w:sz w:val="24"/>
        </w:rPr>
        <w:t xml:space="preserve"> </w:t>
      </w:r>
      <w:r>
        <w:rPr>
          <w:sz w:val="24"/>
        </w:rPr>
        <w:t>of</w:t>
      </w:r>
      <w:r>
        <w:rPr>
          <w:spacing w:val="-57"/>
          <w:sz w:val="24"/>
        </w:rPr>
        <w:t xml:space="preserve"> </w:t>
      </w:r>
      <w:r>
        <w:rPr>
          <w:sz w:val="24"/>
        </w:rPr>
        <w:t>execution.</w:t>
      </w:r>
    </w:p>
    <w:p w14:paraId="528EF387" w14:textId="77777777" w:rsidR="00822DDA" w:rsidRDefault="001E43DF" w:rsidP="00720204">
      <w:pPr>
        <w:pStyle w:val="ListParagraph"/>
        <w:numPr>
          <w:ilvl w:val="2"/>
          <w:numId w:val="8"/>
        </w:numPr>
        <w:tabs>
          <w:tab w:val="left" w:pos="426"/>
        </w:tabs>
        <w:spacing w:before="18" w:line="343" w:lineRule="auto"/>
        <w:ind w:left="417" w:right="1094" w:hanging="360"/>
        <w:rPr>
          <w:sz w:val="24"/>
        </w:rPr>
      </w:pPr>
      <w:r>
        <w:rPr>
          <w:sz w:val="24"/>
        </w:rPr>
        <w:t>It</w:t>
      </w:r>
      <w:r>
        <w:rPr>
          <w:spacing w:val="-2"/>
          <w:sz w:val="24"/>
        </w:rPr>
        <w:t xml:space="preserve"> </w:t>
      </w:r>
      <w:r>
        <w:rPr>
          <w:sz w:val="24"/>
        </w:rPr>
        <w:t>involves</w:t>
      </w:r>
      <w:r>
        <w:rPr>
          <w:spacing w:val="-6"/>
          <w:sz w:val="24"/>
        </w:rPr>
        <w:t xml:space="preserve"> </w:t>
      </w:r>
      <w:r>
        <w:rPr>
          <w:sz w:val="24"/>
        </w:rPr>
        <w:t>lifelines</w:t>
      </w:r>
      <w:r>
        <w:rPr>
          <w:spacing w:val="-4"/>
          <w:sz w:val="24"/>
        </w:rPr>
        <w:t xml:space="preserve"> </w:t>
      </w:r>
      <w:r>
        <w:rPr>
          <w:sz w:val="24"/>
        </w:rPr>
        <w:t>or</w:t>
      </w:r>
      <w:r>
        <w:rPr>
          <w:spacing w:val="-5"/>
          <w:sz w:val="24"/>
        </w:rPr>
        <w:t xml:space="preserve"> </w:t>
      </w:r>
      <w:r>
        <w:rPr>
          <w:sz w:val="24"/>
        </w:rPr>
        <w:t>life</w:t>
      </w:r>
      <w:r>
        <w:rPr>
          <w:spacing w:val="-5"/>
          <w:sz w:val="24"/>
        </w:rPr>
        <w:t xml:space="preserve"> </w:t>
      </w:r>
      <w:r>
        <w:rPr>
          <w:sz w:val="24"/>
        </w:rPr>
        <w:t>time</w:t>
      </w:r>
      <w:r>
        <w:rPr>
          <w:spacing w:val="-7"/>
          <w:sz w:val="24"/>
        </w:rPr>
        <w:t xml:space="preserve"> </w:t>
      </w:r>
      <w:r>
        <w:rPr>
          <w:sz w:val="24"/>
        </w:rPr>
        <w:t>of</w:t>
      </w:r>
      <w:r>
        <w:rPr>
          <w:spacing w:val="-5"/>
          <w:sz w:val="24"/>
        </w:rPr>
        <w:t xml:space="preserve"> </w:t>
      </w:r>
      <w:r>
        <w:rPr>
          <w:sz w:val="24"/>
        </w:rPr>
        <w:t>a</w:t>
      </w:r>
      <w:r>
        <w:rPr>
          <w:spacing w:val="-7"/>
          <w:sz w:val="24"/>
        </w:rPr>
        <w:t xml:space="preserve"> </w:t>
      </w:r>
      <w:r>
        <w:rPr>
          <w:sz w:val="24"/>
        </w:rPr>
        <w:t>process</w:t>
      </w:r>
      <w:r>
        <w:rPr>
          <w:spacing w:val="-4"/>
          <w:sz w:val="24"/>
        </w:rPr>
        <w:t xml:space="preserve"> </w:t>
      </w:r>
      <w:r>
        <w:rPr>
          <w:sz w:val="24"/>
        </w:rPr>
        <w:t>that</w:t>
      </w:r>
      <w:r>
        <w:rPr>
          <w:spacing w:val="-3"/>
          <w:sz w:val="24"/>
        </w:rPr>
        <w:t xml:space="preserve"> </w:t>
      </w:r>
      <w:r>
        <w:rPr>
          <w:sz w:val="24"/>
        </w:rPr>
        <w:t>shows</w:t>
      </w:r>
      <w:r>
        <w:rPr>
          <w:spacing w:val="-2"/>
          <w:sz w:val="24"/>
        </w:rPr>
        <w:t xml:space="preserve"> </w:t>
      </w:r>
      <w:r>
        <w:rPr>
          <w:sz w:val="24"/>
        </w:rPr>
        <w:t>the</w:t>
      </w:r>
      <w:r>
        <w:rPr>
          <w:spacing w:val="-5"/>
          <w:sz w:val="24"/>
        </w:rPr>
        <w:t xml:space="preserve"> </w:t>
      </w:r>
      <w:r>
        <w:rPr>
          <w:sz w:val="24"/>
        </w:rPr>
        <w:t>duration</w:t>
      </w:r>
      <w:r>
        <w:rPr>
          <w:spacing w:val="-4"/>
          <w:sz w:val="24"/>
        </w:rPr>
        <w:t xml:space="preserve"> </w:t>
      </w:r>
      <w:r>
        <w:rPr>
          <w:sz w:val="24"/>
        </w:rPr>
        <w:t>for</w:t>
      </w:r>
      <w:r>
        <w:rPr>
          <w:spacing w:val="-5"/>
          <w:sz w:val="24"/>
        </w:rPr>
        <w:t xml:space="preserve"> </w:t>
      </w:r>
      <w:r>
        <w:rPr>
          <w:sz w:val="24"/>
        </w:rPr>
        <w:t>which</w:t>
      </w:r>
      <w:r>
        <w:rPr>
          <w:spacing w:val="-4"/>
          <w:sz w:val="24"/>
        </w:rPr>
        <w:t xml:space="preserve"> </w:t>
      </w:r>
      <w:r>
        <w:rPr>
          <w:sz w:val="24"/>
        </w:rPr>
        <w:t>the</w:t>
      </w:r>
      <w:r>
        <w:rPr>
          <w:spacing w:val="-57"/>
          <w:sz w:val="24"/>
        </w:rPr>
        <w:t xml:space="preserve"> </w:t>
      </w:r>
      <w:r>
        <w:rPr>
          <w:sz w:val="24"/>
        </w:rPr>
        <w:t>process</w:t>
      </w:r>
      <w:r>
        <w:rPr>
          <w:spacing w:val="-1"/>
          <w:sz w:val="24"/>
        </w:rPr>
        <w:t xml:space="preserve"> </w:t>
      </w:r>
      <w:r>
        <w:rPr>
          <w:sz w:val="24"/>
        </w:rPr>
        <w:t>is</w:t>
      </w:r>
      <w:r>
        <w:rPr>
          <w:spacing w:val="-3"/>
          <w:sz w:val="24"/>
        </w:rPr>
        <w:t xml:space="preserve"> </w:t>
      </w:r>
      <w:r>
        <w:rPr>
          <w:sz w:val="24"/>
        </w:rPr>
        <w:t>alive while</w:t>
      </w:r>
      <w:r>
        <w:rPr>
          <w:spacing w:val="-2"/>
          <w:sz w:val="24"/>
        </w:rPr>
        <w:t xml:space="preserve"> </w:t>
      </w:r>
      <w:r>
        <w:rPr>
          <w:sz w:val="24"/>
        </w:rPr>
        <w:t>the</w:t>
      </w:r>
      <w:r>
        <w:rPr>
          <w:spacing w:val="-1"/>
          <w:sz w:val="24"/>
        </w:rPr>
        <w:t xml:space="preserve"> </w:t>
      </w:r>
      <w:r>
        <w:rPr>
          <w:sz w:val="24"/>
        </w:rPr>
        <w:t>steps</w:t>
      </w:r>
      <w:r>
        <w:rPr>
          <w:spacing w:val="-1"/>
          <w:sz w:val="24"/>
        </w:rPr>
        <w:t xml:space="preserve"> </w:t>
      </w:r>
      <w:r>
        <w:rPr>
          <w:sz w:val="24"/>
        </w:rPr>
        <w:t>are</w:t>
      </w:r>
      <w:r>
        <w:rPr>
          <w:spacing w:val="1"/>
          <w:sz w:val="24"/>
        </w:rPr>
        <w:t xml:space="preserve"> </w:t>
      </w:r>
      <w:r>
        <w:rPr>
          <w:sz w:val="24"/>
        </w:rPr>
        <w:t>taking</w:t>
      </w:r>
      <w:r>
        <w:rPr>
          <w:spacing w:val="-1"/>
          <w:sz w:val="24"/>
        </w:rPr>
        <w:t xml:space="preserve"> </w:t>
      </w:r>
      <w:r>
        <w:rPr>
          <w:sz w:val="24"/>
        </w:rPr>
        <w:t>place</w:t>
      </w:r>
      <w:r>
        <w:rPr>
          <w:spacing w:val="1"/>
          <w:sz w:val="24"/>
        </w:rPr>
        <w:t xml:space="preserve"> </w:t>
      </w:r>
      <w:r>
        <w:rPr>
          <w:sz w:val="24"/>
        </w:rPr>
        <w:t>in</w:t>
      </w:r>
      <w:r>
        <w:rPr>
          <w:spacing w:val="-1"/>
          <w:sz w:val="24"/>
        </w:rPr>
        <w:t xml:space="preserve"> </w:t>
      </w:r>
      <w:r>
        <w:rPr>
          <w:sz w:val="24"/>
        </w:rPr>
        <w:t>the</w:t>
      </w:r>
      <w:r>
        <w:rPr>
          <w:spacing w:val="-1"/>
          <w:sz w:val="24"/>
        </w:rPr>
        <w:t xml:space="preserve"> </w:t>
      </w:r>
      <w:r>
        <w:rPr>
          <w:sz w:val="24"/>
        </w:rPr>
        <w:t>sequential</w:t>
      </w:r>
      <w:r>
        <w:rPr>
          <w:spacing w:val="-3"/>
          <w:sz w:val="24"/>
        </w:rPr>
        <w:t xml:space="preserve"> </w:t>
      </w:r>
      <w:r>
        <w:rPr>
          <w:sz w:val="24"/>
        </w:rPr>
        <w:t>manner.</w:t>
      </w:r>
    </w:p>
    <w:p w14:paraId="6010B108" w14:textId="4A3679DC" w:rsidR="00370996" w:rsidRDefault="001E43DF" w:rsidP="00370996">
      <w:pPr>
        <w:pStyle w:val="ListParagraph"/>
        <w:numPr>
          <w:ilvl w:val="2"/>
          <w:numId w:val="8"/>
        </w:numPr>
        <w:tabs>
          <w:tab w:val="left" w:pos="426"/>
        </w:tabs>
        <w:spacing w:before="22"/>
        <w:ind w:left="418" w:hanging="361"/>
        <w:rPr>
          <w:sz w:val="24"/>
        </w:rPr>
      </w:pPr>
      <w:r>
        <w:rPr>
          <w:sz w:val="24"/>
        </w:rPr>
        <w:t>Sequence</w:t>
      </w:r>
      <w:r>
        <w:rPr>
          <w:spacing w:val="-7"/>
          <w:sz w:val="24"/>
        </w:rPr>
        <w:t xml:space="preserve"> </w:t>
      </w:r>
      <w:r>
        <w:rPr>
          <w:sz w:val="24"/>
        </w:rPr>
        <w:t>diagram</w:t>
      </w:r>
      <w:r>
        <w:rPr>
          <w:spacing w:val="-4"/>
          <w:sz w:val="24"/>
        </w:rPr>
        <w:t xml:space="preserve"> </w:t>
      </w:r>
      <w:r>
        <w:rPr>
          <w:sz w:val="24"/>
        </w:rPr>
        <w:t>specifies</w:t>
      </w:r>
      <w:r>
        <w:rPr>
          <w:spacing w:val="-3"/>
          <w:sz w:val="24"/>
        </w:rPr>
        <w:t xml:space="preserve"> </w:t>
      </w:r>
      <w:r>
        <w:rPr>
          <w:sz w:val="24"/>
        </w:rPr>
        <w:t>the</w:t>
      </w:r>
      <w:r>
        <w:rPr>
          <w:spacing w:val="-6"/>
          <w:sz w:val="24"/>
        </w:rPr>
        <w:t xml:space="preserve"> </w:t>
      </w:r>
      <w:r>
        <w:rPr>
          <w:sz w:val="24"/>
        </w:rPr>
        <w:t>order</w:t>
      </w:r>
      <w:r>
        <w:rPr>
          <w:spacing w:val="-4"/>
          <w:sz w:val="24"/>
        </w:rPr>
        <w:t xml:space="preserve"> </w:t>
      </w:r>
      <w:r>
        <w:rPr>
          <w:sz w:val="24"/>
        </w:rPr>
        <w:t>in</w:t>
      </w:r>
      <w:r>
        <w:rPr>
          <w:spacing w:val="-5"/>
          <w:sz w:val="24"/>
        </w:rPr>
        <w:t xml:space="preserve"> </w:t>
      </w:r>
      <w:r>
        <w:rPr>
          <w:sz w:val="24"/>
        </w:rPr>
        <w:t>which</w:t>
      </w:r>
      <w:r>
        <w:rPr>
          <w:spacing w:val="-3"/>
          <w:sz w:val="24"/>
        </w:rPr>
        <w:t xml:space="preserve"> </w:t>
      </w:r>
      <w:r>
        <w:rPr>
          <w:sz w:val="24"/>
        </w:rPr>
        <w:t>the</w:t>
      </w:r>
      <w:r>
        <w:rPr>
          <w:spacing w:val="-3"/>
          <w:sz w:val="24"/>
        </w:rPr>
        <w:t xml:space="preserve"> </w:t>
      </w:r>
      <w:r>
        <w:rPr>
          <w:sz w:val="24"/>
        </w:rPr>
        <w:t>various</w:t>
      </w:r>
      <w:r>
        <w:rPr>
          <w:spacing w:val="-3"/>
          <w:sz w:val="24"/>
        </w:rPr>
        <w:t xml:space="preserve"> </w:t>
      </w:r>
      <w:r>
        <w:rPr>
          <w:sz w:val="24"/>
        </w:rPr>
        <w:t>steps</w:t>
      </w:r>
      <w:r>
        <w:rPr>
          <w:spacing w:val="-6"/>
          <w:sz w:val="24"/>
        </w:rPr>
        <w:t xml:space="preserve"> </w:t>
      </w:r>
      <w:r>
        <w:rPr>
          <w:sz w:val="24"/>
        </w:rPr>
        <w:t>are</w:t>
      </w:r>
      <w:r>
        <w:rPr>
          <w:spacing w:val="-3"/>
          <w:sz w:val="24"/>
        </w:rPr>
        <w:t xml:space="preserve"> </w:t>
      </w:r>
      <w:r>
        <w:rPr>
          <w:sz w:val="24"/>
        </w:rPr>
        <w:t>executed.</w:t>
      </w:r>
    </w:p>
    <w:p w14:paraId="213DEDA0" w14:textId="2AFC11BF" w:rsidR="009433C6" w:rsidRDefault="009433C6" w:rsidP="009433C6">
      <w:pPr>
        <w:pStyle w:val="ListParagraph"/>
        <w:tabs>
          <w:tab w:val="left" w:pos="426"/>
        </w:tabs>
        <w:spacing w:before="22"/>
        <w:ind w:left="418" w:firstLine="0"/>
        <w:rPr>
          <w:sz w:val="24"/>
        </w:rPr>
      </w:pPr>
    </w:p>
    <w:p w14:paraId="23418D20" w14:textId="77777777" w:rsidR="009433C6" w:rsidRDefault="009433C6" w:rsidP="009433C6">
      <w:pPr>
        <w:pStyle w:val="Normal2"/>
      </w:pPr>
      <w:r>
        <w:br w:type="page"/>
      </w:r>
    </w:p>
    <w:p w14:paraId="13151610" w14:textId="683D71FE" w:rsidR="009433C6" w:rsidRDefault="00AF733C" w:rsidP="00B5797F">
      <w:pPr>
        <w:pStyle w:val="ListParagraph"/>
        <w:tabs>
          <w:tab w:val="left" w:pos="426"/>
        </w:tabs>
        <w:spacing w:before="22"/>
        <w:ind w:left="57" w:right="57" w:firstLine="0"/>
        <w:rPr>
          <w:b/>
          <w:bCs/>
          <w:sz w:val="28"/>
          <w:szCs w:val="28"/>
        </w:rPr>
      </w:pPr>
      <w:r w:rsidRPr="00AF733C">
        <w:rPr>
          <w:b/>
          <w:bCs/>
          <w:sz w:val="28"/>
          <w:szCs w:val="28"/>
        </w:rPr>
        <w:lastRenderedPageBreak/>
        <w:t>5.5.5 STATE CHART</w:t>
      </w:r>
    </w:p>
    <w:p w14:paraId="12359FD6" w14:textId="77777777" w:rsidR="00AF733C" w:rsidRPr="00AF733C" w:rsidRDefault="00AF733C" w:rsidP="009433C6">
      <w:pPr>
        <w:pStyle w:val="ListParagraph"/>
        <w:tabs>
          <w:tab w:val="left" w:pos="426"/>
        </w:tabs>
        <w:spacing w:before="22"/>
        <w:ind w:left="418" w:firstLine="0"/>
        <w:rPr>
          <w:b/>
          <w:bCs/>
          <w:sz w:val="28"/>
          <w:szCs w:val="28"/>
        </w:rPr>
      </w:pPr>
    </w:p>
    <w:p w14:paraId="6D584C1C" w14:textId="0BEF0168" w:rsidR="00771736" w:rsidRDefault="00EF55EC" w:rsidP="00B5797F">
      <w:pPr>
        <w:pStyle w:val="ListParagraph"/>
        <w:tabs>
          <w:tab w:val="left" w:pos="426"/>
        </w:tabs>
        <w:spacing w:line="360" w:lineRule="auto"/>
        <w:ind w:left="57" w:right="57" w:firstLine="0"/>
        <w:jc w:val="both"/>
        <w:rPr>
          <w:sz w:val="24"/>
          <w:szCs w:val="24"/>
        </w:rPr>
      </w:pPr>
      <w:r>
        <w:rPr>
          <w:sz w:val="24"/>
          <w:szCs w:val="24"/>
        </w:rPr>
        <w:tab/>
      </w:r>
      <w:r w:rsidR="00A04976" w:rsidRPr="00AF733C">
        <w:rPr>
          <w:sz w:val="24"/>
          <w:szCs w:val="24"/>
        </w:rPr>
        <w:t xml:space="preserve">A state chart diagram describes a state machine which shows the behaviour of classes. It shows the actual changes in state not processes or commands that create those changes and is the dynamic behaviour of objects over time by model1ing the life cycle of objects of each class. </w:t>
      </w:r>
    </w:p>
    <w:p w14:paraId="5B6B18B5"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It describes how an object is changing from one state to another state. There are mainly two states in State Chart Diagram:</w:t>
      </w:r>
    </w:p>
    <w:p w14:paraId="2AA8C0A5"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1. Initial State </w:t>
      </w:r>
    </w:p>
    <w:p w14:paraId="602CADF7" w14:textId="77777777"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2. Final-State. </w:t>
      </w:r>
    </w:p>
    <w:p w14:paraId="3731245B" w14:textId="26F355BB" w:rsidR="00771736" w:rsidRDefault="00A04976" w:rsidP="00B5797F">
      <w:pPr>
        <w:pStyle w:val="ListParagraph"/>
        <w:tabs>
          <w:tab w:val="left" w:pos="426"/>
        </w:tabs>
        <w:spacing w:line="360" w:lineRule="auto"/>
        <w:ind w:left="57" w:right="57" w:firstLine="0"/>
        <w:jc w:val="both"/>
        <w:rPr>
          <w:sz w:val="24"/>
          <w:szCs w:val="24"/>
        </w:rPr>
      </w:pPr>
      <w:r w:rsidRPr="00AF733C">
        <w:rPr>
          <w:sz w:val="24"/>
          <w:szCs w:val="24"/>
        </w:rPr>
        <w:t xml:space="preserve">Some of the components of State Chart Diagram are: </w:t>
      </w:r>
    </w:p>
    <w:p w14:paraId="54C838C6" w14:textId="77777777" w:rsidR="00B5797F"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State:</w:t>
      </w:r>
      <w:r w:rsidRPr="00AF733C">
        <w:rPr>
          <w:sz w:val="24"/>
          <w:szCs w:val="24"/>
        </w:rPr>
        <w:t xml:space="preserve"> It is a condition or situation in life cycle of an object during which it’s satisfies same condition or performs some activity or waits for some event. </w:t>
      </w:r>
    </w:p>
    <w:p w14:paraId="7622A680" w14:textId="77777777" w:rsidR="00B5797F"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Transition:</w:t>
      </w:r>
      <w:r w:rsidRPr="00AF733C">
        <w:rPr>
          <w:sz w:val="24"/>
          <w:szCs w:val="24"/>
        </w:rPr>
        <w:t xml:space="preserve"> It is a relationship between two states indicating that object in first state performs some actions and enters into the next state or event. </w:t>
      </w:r>
    </w:p>
    <w:p w14:paraId="09F6E759" w14:textId="2036ECAF" w:rsidR="00A04976" w:rsidRPr="00AF733C" w:rsidRDefault="00A04976" w:rsidP="00B5797F">
      <w:pPr>
        <w:pStyle w:val="ListParagraph"/>
        <w:tabs>
          <w:tab w:val="left" w:pos="426"/>
        </w:tabs>
        <w:spacing w:line="360" w:lineRule="auto"/>
        <w:ind w:left="57" w:right="57" w:firstLine="0"/>
        <w:jc w:val="both"/>
        <w:rPr>
          <w:sz w:val="24"/>
          <w:szCs w:val="24"/>
        </w:rPr>
      </w:pPr>
      <w:r w:rsidRPr="00EF55EC">
        <w:rPr>
          <w:b/>
          <w:bCs/>
          <w:sz w:val="24"/>
          <w:szCs w:val="24"/>
        </w:rPr>
        <w:t>Event:</w:t>
      </w:r>
      <w:r w:rsidRPr="00AF733C">
        <w:rPr>
          <w:sz w:val="24"/>
          <w:szCs w:val="24"/>
        </w:rPr>
        <w:t xml:space="preserve"> An event is specification of significant occurrence that has a location in time and space.</w:t>
      </w:r>
    </w:p>
    <w:p w14:paraId="35725D26" w14:textId="14D755AA" w:rsidR="00C025D0" w:rsidRDefault="00C025D0" w:rsidP="00B5797F">
      <w:pPr>
        <w:tabs>
          <w:tab w:val="left" w:pos="426"/>
        </w:tabs>
        <w:spacing w:before="22"/>
        <w:jc w:val="center"/>
        <w:rPr>
          <w:b/>
          <w:bCs/>
          <w:sz w:val="24"/>
        </w:rPr>
      </w:pPr>
      <w:r w:rsidRPr="00C025D0">
        <w:rPr>
          <w:b/>
          <w:bCs/>
          <w:noProof/>
          <w:sz w:val="24"/>
        </w:rPr>
        <w:drawing>
          <wp:inline distT="0" distB="0" distL="0" distR="0" wp14:anchorId="23FE0BB0" wp14:editId="25F6DBF2">
            <wp:extent cx="5499100" cy="44958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99100" cy="4495800"/>
                    </a:xfrm>
                    <a:prstGeom prst="rect">
                      <a:avLst/>
                    </a:prstGeom>
                  </pic:spPr>
                </pic:pic>
              </a:graphicData>
            </a:graphic>
          </wp:inline>
        </w:drawing>
      </w:r>
    </w:p>
    <w:p w14:paraId="38F5C39D" w14:textId="77777777" w:rsidR="00B5797F" w:rsidRPr="00B5797F" w:rsidRDefault="00B5797F" w:rsidP="00B5797F">
      <w:pPr>
        <w:pStyle w:val="Normal2"/>
      </w:pPr>
    </w:p>
    <w:p w14:paraId="7F9245C9" w14:textId="6BDE5B38" w:rsidR="00AF733C" w:rsidRPr="00AF733C" w:rsidRDefault="00B5797F" w:rsidP="00B5797F">
      <w:pPr>
        <w:pStyle w:val="Normal2"/>
        <w:jc w:val="center"/>
      </w:pPr>
      <w:r w:rsidRPr="00B5797F">
        <w:rPr>
          <w:rFonts w:ascii="Times New Roman" w:hAnsi="Times New Roman" w:cs="Times New Roman"/>
          <w:b/>
          <w:bCs/>
          <w:sz w:val="24"/>
          <w:szCs w:val="24"/>
        </w:rPr>
        <w:t>Fig:5.5.5</w:t>
      </w:r>
      <w:r>
        <w:t xml:space="preserve"> </w:t>
      </w:r>
      <w:r w:rsidR="00AF733C" w:rsidRPr="00B5797F">
        <w:rPr>
          <w:rFonts w:ascii="Times New Roman" w:hAnsi="Times New Roman" w:cs="Times New Roman"/>
          <w:sz w:val="24"/>
          <w:szCs w:val="24"/>
        </w:rPr>
        <w:t xml:space="preserve">State Chart diagram </w:t>
      </w:r>
      <w:r>
        <w:rPr>
          <w:rFonts w:ascii="Times New Roman" w:hAnsi="Times New Roman" w:cs="Times New Roman"/>
          <w:sz w:val="24"/>
          <w:szCs w:val="24"/>
        </w:rPr>
        <w:t>for Real Time S</w:t>
      </w:r>
      <w:r w:rsidR="00AF733C" w:rsidRPr="00B5797F">
        <w:rPr>
          <w:rFonts w:ascii="Times New Roman" w:hAnsi="Times New Roman" w:cs="Times New Roman"/>
          <w:sz w:val="24"/>
          <w:szCs w:val="24"/>
        </w:rPr>
        <w:t xml:space="preserve">ign </w:t>
      </w:r>
      <w:r>
        <w:rPr>
          <w:rFonts w:ascii="Times New Roman" w:hAnsi="Times New Roman" w:cs="Times New Roman"/>
          <w:sz w:val="24"/>
          <w:szCs w:val="24"/>
        </w:rPr>
        <w:t>L</w:t>
      </w:r>
      <w:r w:rsidR="00AF733C" w:rsidRPr="00B5797F">
        <w:rPr>
          <w:rFonts w:ascii="Times New Roman" w:hAnsi="Times New Roman" w:cs="Times New Roman"/>
          <w:sz w:val="24"/>
          <w:szCs w:val="24"/>
        </w:rPr>
        <w:t xml:space="preserve">anguage </w:t>
      </w:r>
      <w:r>
        <w:rPr>
          <w:rFonts w:ascii="Times New Roman" w:hAnsi="Times New Roman" w:cs="Times New Roman"/>
          <w:sz w:val="24"/>
          <w:szCs w:val="24"/>
        </w:rPr>
        <w:t>R</w:t>
      </w:r>
      <w:r w:rsidR="00AF733C" w:rsidRPr="00B5797F">
        <w:rPr>
          <w:rFonts w:ascii="Times New Roman" w:hAnsi="Times New Roman" w:cs="Times New Roman"/>
          <w:sz w:val="24"/>
          <w:szCs w:val="24"/>
        </w:rPr>
        <w:t>ecognition</w:t>
      </w:r>
    </w:p>
    <w:p w14:paraId="41365B76" w14:textId="2F6F68B5" w:rsidR="006E395C" w:rsidRDefault="006333B0" w:rsidP="00370996">
      <w:pPr>
        <w:pStyle w:val="Normal2"/>
        <w:tabs>
          <w:tab w:val="left" w:pos="7920"/>
        </w:tabs>
        <w:jc w:val="both"/>
      </w:pPr>
      <w:r w:rsidRPr="00370996">
        <w:br w:type="page"/>
      </w:r>
      <w:r w:rsidR="00370996">
        <w:lastRenderedPageBreak/>
        <w:tab/>
      </w:r>
    </w:p>
    <w:p w14:paraId="516F7440" w14:textId="77777777" w:rsidR="00860251" w:rsidRDefault="00860251" w:rsidP="00611958">
      <w:pPr>
        <w:pStyle w:val="Heading1"/>
        <w:rPr>
          <w:w w:val="110"/>
        </w:rPr>
      </w:pPr>
    </w:p>
    <w:p w14:paraId="0B267069" w14:textId="77777777" w:rsidR="00860251" w:rsidRDefault="00860251" w:rsidP="00611958">
      <w:pPr>
        <w:pStyle w:val="Heading1"/>
        <w:rPr>
          <w:w w:val="110"/>
        </w:rPr>
      </w:pPr>
    </w:p>
    <w:p w14:paraId="615A8B34" w14:textId="77777777" w:rsidR="00860251" w:rsidRDefault="00860251" w:rsidP="00611958">
      <w:pPr>
        <w:pStyle w:val="Heading1"/>
        <w:rPr>
          <w:w w:val="110"/>
        </w:rPr>
      </w:pPr>
    </w:p>
    <w:p w14:paraId="03CCDF89" w14:textId="77777777" w:rsidR="00860251" w:rsidRDefault="00860251" w:rsidP="00611958">
      <w:pPr>
        <w:pStyle w:val="Heading1"/>
        <w:rPr>
          <w:w w:val="110"/>
        </w:rPr>
      </w:pPr>
    </w:p>
    <w:p w14:paraId="01C21010" w14:textId="77777777" w:rsidR="00860251" w:rsidRDefault="00860251" w:rsidP="00611958">
      <w:pPr>
        <w:pStyle w:val="Heading1"/>
        <w:rPr>
          <w:w w:val="110"/>
        </w:rPr>
      </w:pPr>
    </w:p>
    <w:p w14:paraId="45BA7F13" w14:textId="77777777" w:rsidR="00860251" w:rsidRDefault="00860251" w:rsidP="00611958">
      <w:pPr>
        <w:pStyle w:val="Heading1"/>
        <w:rPr>
          <w:w w:val="110"/>
        </w:rPr>
      </w:pPr>
    </w:p>
    <w:p w14:paraId="7450FF8F" w14:textId="0CEEF1AF" w:rsidR="00611958" w:rsidRDefault="00611958" w:rsidP="00611958">
      <w:pPr>
        <w:pStyle w:val="Heading1"/>
      </w:pPr>
      <w:r>
        <w:rPr>
          <w:w w:val="110"/>
        </w:rPr>
        <w:t>CHAPTER</w:t>
      </w:r>
      <w:r>
        <w:rPr>
          <w:spacing w:val="161"/>
          <w:w w:val="110"/>
        </w:rPr>
        <w:t xml:space="preserve"> </w:t>
      </w:r>
      <w:r>
        <w:rPr>
          <w:w w:val="110"/>
        </w:rPr>
        <w:t>-</w:t>
      </w:r>
      <w:r>
        <w:rPr>
          <w:spacing w:val="157"/>
          <w:w w:val="110"/>
        </w:rPr>
        <w:t xml:space="preserve"> </w:t>
      </w:r>
      <w:r w:rsidR="000E29F9">
        <w:rPr>
          <w:w w:val="110"/>
        </w:rPr>
        <w:t>6</w:t>
      </w:r>
    </w:p>
    <w:p w14:paraId="21D5EB90" w14:textId="77777777" w:rsidR="0061048A" w:rsidRDefault="0061048A" w:rsidP="0061048A">
      <w:pPr>
        <w:pStyle w:val="Heading1"/>
        <w:ind w:left="0"/>
        <w:jc w:val="left"/>
        <w:rPr>
          <w:spacing w:val="157"/>
          <w:w w:val="110"/>
        </w:rPr>
      </w:pPr>
    </w:p>
    <w:p w14:paraId="38AC8249" w14:textId="07AA0F8A" w:rsidR="0061048A" w:rsidRPr="00EF55EC" w:rsidRDefault="0061048A" w:rsidP="00EF55EC">
      <w:pPr>
        <w:pStyle w:val="Normal2"/>
        <w:rPr>
          <w:rFonts w:ascii="Cambria" w:eastAsia="Cambria" w:hAnsi="Cambria" w:cs="Cambria"/>
          <w:w w:val="110"/>
          <w:sz w:val="80"/>
          <w:szCs w:val="80"/>
        </w:rPr>
      </w:pPr>
      <w:r>
        <w:rPr>
          <w:w w:val="110"/>
        </w:rPr>
        <w:br w:type="page"/>
      </w:r>
    </w:p>
    <w:p w14:paraId="1E22D20F" w14:textId="2B80FC22" w:rsidR="006333B0" w:rsidRPr="009328BF" w:rsidRDefault="006333B0" w:rsidP="0047784E">
      <w:pPr>
        <w:pStyle w:val="ListParagraph"/>
        <w:numPr>
          <w:ilvl w:val="0"/>
          <w:numId w:val="13"/>
        </w:numPr>
        <w:tabs>
          <w:tab w:val="left" w:pos="426"/>
        </w:tabs>
        <w:spacing w:before="22" w:after="240"/>
        <w:ind w:left="142" w:firstLine="0"/>
        <w:jc w:val="center"/>
        <w:rPr>
          <w:b/>
          <w:bCs/>
          <w:spacing w:val="-1"/>
          <w:sz w:val="32"/>
          <w:szCs w:val="32"/>
        </w:rPr>
      </w:pPr>
      <w:r w:rsidRPr="009328BF">
        <w:rPr>
          <w:b/>
          <w:bCs/>
          <w:spacing w:val="-2"/>
          <w:sz w:val="32"/>
          <w:szCs w:val="32"/>
        </w:rPr>
        <w:lastRenderedPageBreak/>
        <w:t>RESULTS</w:t>
      </w:r>
      <w:r w:rsidRPr="009328BF">
        <w:rPr>
          <w:b/>
          <w:bCs/>
          <w:spacing w:val="-10"/>
          <w:sz w:val="32"/>
          <w:szCs w:val="32"/>
        </w:rPr>
        <w:t xml:space="preserve"> </w:t>
      </w:r>
      <w:r w:rsidRPr="009328BF">
        <w:rPr>
          <w:b/>
          <w:bCs/>
          <w:spacing w:val="-1"/>
          <w:sz w:val="32"/>
          <w:szCs w:val="32"/>
        </w:rPr>
        <w:t>AND</w:t>
      </w:r>
      <w:r w:rsidRPr="009328BF">
        <w:rPr>
          <w:b/>
          <w:bCs/>
          <w:spacing w:val="-10"/>
          <w:sz w:val="32"/>
          <w:szCs w:val="32"/>
        </w:rPr>
        <w:t xml:space="preserve"> </w:t>
      </w:r>
      <w:r w:rsidRPr="009328BF">
        <w:rPr>
          <w:b/>
          <w:bCs/>
          <w:spacing w:val="-1"/>
          <w:sz w:val="32"/>
          <w:szCs w:val="32"/>
        </w:rPr>
        <w:t>PERFORMANCE</w:t>
      </w:r>
      <w:r w:rsidRPr="009328BF">
        <w:rPr>
          <w:b/>
          <w:bCs/>
          <w:spacing w:val="-13"/>
          <w:sz w:val="32"/>
          <w:szCs w:val="32"/>
        </w:rPr>
        <w:t xml:space="preserve"> </w:t>
      </w:r>
      <w:r w:rsidRPr="009328BF">
        <w:rPr>
          <w:b/>
          <w:bCs/>
          <w:spacing w:val="-1"/>
          <w:sz w:val="32"/>
          <w:szCs w:val="32"/>
        </w:rPr>
        <w:t>EVALUATION</w:t>
      </w:r>
    </w:p>
    <w:p w14:paraId="4B71DFFB" w14:textId="0DA8FFA4" w:rsidR="001069FE" w:rsidRDefault="00A64413" w:rsidP="001069FE">
      <w:pPr>
        <w:pStyle w:val="Normal2"/>
        <w:spacing w:line="360" w:lineRule="auto"/>
        <w:ind w:left="57" w:right="57" w:firstLine="0"/>
        <w:rPr>
          <w:rFonts w:ascii="Times New Roman" w:hAnsi="Times New Roman" w:cs="Times New Roman"/>
          <w:b/>
          <w:bCs/>
          <w:sz w:val="28"/>
          <w:szCs w:val="28"/>
        </w:rPr>
      </w:pPr>
      <w:r>
        <w:rPr>
          <w:rFonts w:ascii="Times New Roman" w:hAnsi="Times New Roman" w:cs="Times New Roman"/>
          <w:b/>
          <w:bCs/>
          <w:sz w:val="28"/>
          <w:szCs w:val="28"/>
        </w:rPr>
        <w:t xml:space="preserve">6.1  </w:t>
      </w:r>
      <w:r w:rsidR="009328BF" w:rsidRPr="009328BF">
        <w:rPr>
          <w:rFonts w:ascii="Times New Roman" w:hAnsi="Times New Roman" w:cs="Times New Roman"/>
          <w:b/>
          <w:bCs/>
          <w:sz w:val="28"/>
          <w:szCs w:val="28"/>
        </w:rPr>
        <w:t>CODE</w:t>
      </w:r>
    </w:p>
    <w:p w14:paraId="12C8DF41" w14:textId="0738508E" w:rsidR="00F47288" w:rsidRDefault="00F47288" w:rsidP="001069FE">
      <w:pPr>
        <w:pStyle w:val="Normal2"/>
        <w:tabs>
          <w:tab w:val="left" w:pos="4480"/>
        </w:tabs>
        <w:spacing w:line="360" w:lineRule="auto"/>
        <w:ind w:left="57" w:right="57" w:firstLine="0"/>
        <w:rPr>
          <w:rFonts w:ascii="Times New Roman" w:hAnsi="Times New Roman" w:cs="Times New Roman"/>
          <w:b/>
          <w:bCs/>
          <w:sz w:val="28"/>
          <w:szCs w:val="28"/>
        </w:rPr>
      </w:pPr>
      <w:r>
        <w:rPr>
          <w:rFonts w:ascii="Times New Roman" w:hAnsi="Times New Roman" w:cs="Times New Roman"/>
          <w:b/>
          <w:bCs/>
          <w:sz w:val="28"/>
          <w:szCs w:val="28"/>
        </w:rPr>
        <w:t>6.1.1 DATA COLLECTION</w:t>
      </w:r>
      <w:r w:rsidR="000E3337">
        <w:rPr>
          <w:rFonts w:ascii="Times New Roman" w:hAnsi="Times New Roman" w:cs="Times New Roman"/>
          <w:b/>
          <w:bCs/>
          <w:sz w:val="28"/>
          <w:szCs w:val="28"/>
        </w:rPr>
        <w:tab/>
      </w:r>
    </w:p>
    <w:p w14:paraId="68E7C899" w14:textId="11FD1356" w:rsidR="00F47288" w:rsidRPr="006D0A93" w:rsidRDefault="00AC0BA0" w:rsidP="001069FE">
      <w:pPr>
        <w:pStyle w:val="Normal2"/>
        <w:spacing w:after="0" w:line="360" w:lineRule="auto"/>
        <w:ind w:left="57" w:right="57" w:firstLine="0"/>
        <w:rPr>
          <w:b/>
          <w:bCs/>
        </w:rPr>
      </w:pPr>
      <w:r w:rsidRPr="006D0A93">
        <w:rPr>
          <w:b/>
          <w:bCs/>
        </w:rPr>
        <w:t>HISTOGRAM</w:t>
      </w:r>
      <w:r w:rsidR="00B435EA">
        <w:rPr>
          <w:b/>
          <w:bCs/>
        </w:rPr>
        <w:t xml:space="preserve"> </w:t>
      </w:r>
      <w:r w:rsidRPr="006D0A93">
        <w:rPr>
          <w:b/>
          <w:bCs/>
        </w:rPr>
        <w:t>CALCULATION:</w:t>
      </w:r>
    </w:p>
    <w:p w14:paraId="579F5921" w14:textId="77777777" w:rsidR="00B435EA"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Histograms are collected counts of data organized into a set of predefined bins </w:t>
      </w:r>
    </w:p>
    <w:p w14:paraId="692E7FCC"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When we say data we are not restricting it to be intensity value. The data collected can be whatever feature you find useful to describe your image. </w:t>
      </w:r>
    </w:p>
    <w:p w14:paraId="1B8FF33B" w14:textId="5B47D0B0"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Let</w:t>
      </w:r>
      <w:r w:rsidR="00F02A4E" w:rsidRPr="00112DE1">
        <w:rPr>
          <w:rFonts w:ascii="Times New Roman" w:hAnsi="Times New Roman" w:cs="Times New Roman"/>
          <w:sz w:val="24"/>
          <w:szCs w:val="24"/>
        </w:rPr>
        <w:t>’</w:t>
      </w:r>
      <w:r w:rsidRPr="00112DE1">
        <w:rPr>
          <w:rFonts w:ascii="Times New Roman" w:hAnsi="Times New Roman" w:cs="Times New Roman"/>
          <w:sz w:val="24"/>
          <w:szCs w:val="24"/>
        </w:rPr>
        <w:t xml:space="preserve">s see an example. Imagine that a Matrix contains information of an image (i.e. intensity in the range 0−255): </w:t>
      </w:r>
    </w:p>
    <w:p w14:paraId="2B796177"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What happens if we want to count this data in an organized way? Since we know that the range of information value for this case is 256 values, we can segment our range in subparts (called bins) like:</w:t>
      </w:r>
    </w:p>
    <w:p w14:paraId="043B640B" w14:textId="6D1DCE1F"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[0,255]=[0,15]</w:t>
      </w:r>
      <w:r w:rsidRPr="00112DE1">
        <w:rPr>
          <w:rFonts w:ascii="Cambria Math" w:hAnsi="Cambria Math" w:cs="Cambria Math"/>
          <w:sz w:val="24"/>
          <w:szCs w:val="24"/>
        </w:rPr>
        <w:t>∪</w:t>
      </w:r>
      <w:r w:rsidRPr="00112DE1">
        <w:rPr>
          <w:rFonts w:ascii="Times New Roman" w:hAnsi="Times New Roman" w:cs="Times New Roman"/>
          <w:sz w:val="24"/>
          <w:szCs w:val="24"/>
        </w:rPr>
        <w:t>[16,31]</w:t>
      </w:r>
      <w:r w:rsidRPr="00112DE1">
        <w:rPr>
          <w:rFonts w:ascii="Cambria Math" w:hAnsi="Cambria Math" w:cs="Cambria Math"/>
          <w:sz w:val="24"/>
          <w:szCs w:val="24"/>
        </w:rPr>
        <w:t>∪</w:t>
      </w:r>
      <w:r w:rsidRPr="00112DE1">
        <w:rPr>
          <w:rFonts w:ascii="Times New Roman" w:hAnsi="Times New Roman" w:cs="Times New Roman"/>
          <w:sz w:val="24"/>
          <w:szCs w:val="24"/>
        </w:rPr>
        <w:t>....</w:t>
      </w:r>
      <w:r w:rsidRPr="00112DE1">
        <w:rPr>
          <w:rFonts w:ascii="Cambria Math" w:hAnsi="Cambria Math" w:cs="Cambria Math"/>
          <w:sz w:val="24"/>
          <w:szCs w:val="24"/>
        </w:rPr>
        <w:t>∪</w:t>
      </w:r>
      <w:r w:rsidRPr="00112DE1">
        <w:rPr>
          <w:rFonts w:ascii="Times New Roman" w:hAnsi="Times New Roman" w:cs="Times New Roman"/>
          <w:sz w:val="24"/>
          <w:szCs w:val="24"/>
        </w:rPr>
        <w:t>[240,255]range=bin1</w:t>
      </w:r>
      <w:r w:rsidRPr="00112DE1">
        <w:rPr>
          <w:rFonts w:ascii="Cambria Math" w:hAnsi="Cambria Math" w:cs="Cambria Math"/>
          <w:sz w:val="24"/>
          <w:szCs w:val="24"/>
        </w:rPr>
        <w:t>∪</w:t>
      </w:r>
      <w:r w:rsidRPr="00112DE1">
        <w:rPr>
          <w:rFonts w:ascii="Times New Roman" w:hAnsi="Times New Roman" w:cs="Times New Roman"/>
          <w:sz w:val="24"/>
          <w:szCs w:val="24"/>
        </w:rPr>
        <w:t>bin2</w:t>
      </w:r>
      <w:r w:rsidRPr="00112DE1">
        <w:rPr>
          <w:rFonts w:ascii="Cambria Math" w:hAnsi="Cambria Math" w:cs="Cambria Math"/>
          <w:sz w:val="24"/>
          <w:szCs w:val="24"/>
        </w:rPr>
        <w:t>∪</w:t>
      </w:r>
      <w:r w:rsidRPr="00112DE1">
        <w:rPr>
          <w:rFonts w:ascii="Times New Roman" w:hAnsi="Times New Roman" w:cs="Times New Roman"/>
          <w:sz w:val="24"/>
          <w:szCs w:val="24"/>
        </w:rPr>
        <w:t>....</w:t>
      </w:r>
      <w:r w:rsidRPr="00112DE1">
        <w:rPr>
          <w:rFonts w:ascii="Cambria Math" w:hAnsi="Cambria Math" w:cs="Cambria Math"/>
          <w:sz w:val="24"/>
          <w:szCs w:val="24"/>
        </w:rPr>
        <w:t>∪</w:t>
      </w:r>
      <w:r w:rsidRPr="00112DE1">
        <w:rPr>
          <w:rFonts w:ascii="Times New Roman" w:hAnsi="Times New Roman" w:cs="Times New Roman"/>
          <w:sz w:val="24"/>
          <w:szCs w:val="24"/>
        </w:rPr>
        <w:t>binn=15 and we can keep count of the number of pixels that fall in the range of each bini</w:t>
      </w:r>
    </w:p>
    <w:p w14:paraId="1FB4D040" w14:textId="77777777" w:rsidR="00F02A4E"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BackPropogation:</w:t>
      </w:r>
      <w:r w:rsidRPr="00112DE1">
        <w:rPr>
          <w:rFonts w:ascii="Times New Roman" w:hAnsi="Times New Roman" w:cs="Times New Roman"/>
          <w:sz w:val="24"/>
          <w:szCs w:val="24"/>
        </w:rPr>
        <w:t xml:space="preserve"> Back-propagation is the essence of neural net training. It is the method of fine-tuning the weights of a neural net based on the error rate obtained in the previous epoch (i.e., iteration). Proper tuning of the weights allows you to reduce error rates and to make the model reliable by increasing its generalization. </w:t>
      </w:r>
    </w:p>
    <w:p w14:paraId="0AC70312" w14:textId="77777777" w:rsidR="00D73F15"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Backpropagation is a short form for "backward propagation of errors." It is a standard method of training artificial neural networks. This method helps to calculate the gradient of a loss function with respects to all the weights in the network. </w:t>
      </w:r>
    </w:p>
    <w:p w14:paraId="1751FA17" w14:textId="77777777" w:rsidR="00112DE1"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Optimizer(Adam):</w:t>
      </w:r>
      <w:r w:rsidRPr="00112DE1">
        <w:rPr>
          <w:rFonts w:ascii="Times New Roman" w:hAnsi="Times New Roman" w:cs="Times New Roman"/>
          <w:sz w:val="24"/>
          <w:szCs w:val="24"/>
        </w:rPr>
        <w:t xml:space="preserve"> Adam can be looked at as a combination ofRMSprop and Stochastic Gradient Descent with momentum. It uses the squared gradients to scale the learning rate like RMSprop and it takes advantage of momentum by using moving average of the gradient instead of gradient itself like SGD with momentum. Adam is an adaptive learning rate method, which means, it computes individual learning rates for different parameters. Its name is derived from adaptive moment estimation, and the reason it’s called that is because Adam uses estimations of first and second moments of gradient to adapt the learning rate for each weight of the neural network. Now, what is moment ? N-th moment of a random variable is defined as the expected value of that variable to the power of n. More formally: </w:t>
      </w:r>
    </w:p>
    <w:p w14:paraId="23E2DA84" w14:textId="50E5B4B2" w:rsidR="00112DE1"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lastRenderedPageBreak/>
        <w:t>Loss Function</w:t>
      </w:r>
      <w:r w:rsidRPr="00112DE1">
        <w:rPr>
          <w:rFonts w:ascii="Times New Roman" w:hAnsi="Times New Roman" w:cs="Times New Roman"/>
          <w:sz w:val="24"/>
          <w:szCs w:val="24"/>
        </w:rPr>
        <w:t xml:space="preserve">(categorical cross entrophy): Categorical crossentropy is a loss function that is used for single label categorization. This is when only onecategory isapplicable for each data point. In other words, an example can belong to one class only. </w:t>
      </w:r>
    </w:p>
    <w:p w14:paraId="06FA5874" w14:textId="5A4F00E9" w:rsidR="004A1068"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Note. The block before the Target block must use the activation function Softmax. </w:t>
      </w:r>
    </w:p>
    <w:p w14:paraId="01C0C867" w14:textId="77777777" w:rsid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b/>
          <w:bCs/>
          <w:sz w:val="24"/>
          <w:szCs w:val="24"/>
        </w:rPr>
        <w:t>SEGMENTATION</w:t>
      </w:r>
      <w:r w:rsidRPr="00112DE1">
        <w:rPr>
          <w:rFonts w:ascii="Times New Roman" w:hAnsi="Times New Roman" w:cs="Times New Roman"/>
          <w:sz w:val="24"/>
          <w:szCs w:val="24"/>
        </w:rPr>
        <w:t xml:space="preserve"> </w:t>
      </w:r>
    </w:p>
    <w:p w14:paraId="49841B98" w14:textId="77777777" w:rsidR="005B502C" w:rsidRDefault="00AC0BA0" w:rsidP="00EF55EC">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Image segmentation is the process of partitioning a digital image into multiple segments(sets of pixels, also known as image objects). The goal of segmentation is to simplify and/or change the representation of an image into something that is more meaningful and easier to analyse.Modern image segmentation techniques are powered by deep learning technology. Here are several deep learning architectures used for segmentation: </w:t>
      </w:r>
    </w:p>
    <w:p w14:paraId="7579BEED" w14:textId="7D809940"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Why does Image Segmentation even matter?</w:t>
      </w:r>
    </w:p>
    <w:p w14:paraId="261BC64C" w14:textId="77777777" w:rsidR="005B502C" w:rsidRDefault="00AC0BA0" w:rsidP="006F0A38">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If we take an example of Autonomous Vehicles, they need sensory input devices like cameras, radar, and lasers to allow the car to perceive the world around it, creating a digital map. Autonomous driving is not even possible without object detection which itself involves image classification/segmentation. </w:t>
      </w:r>
    </w:p>
    <w:p w14:paraId="2EE05B86" w14:textId="2222E59F" w:rsidR="005B502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How Image Segmentation works </w:t>
      </w:r>
      <w:r w:rsidR="00EF55EC">
        <w:rPr>
          <w:rFonts w:ascii="Times New Roman" w:hAnsi="Times New Roman" w:cs="Times New Roman"/>
          <w:sz w:val="24"/>
          <w:szCs w:val="24"/>
        </w:rPr>
        <w:t>?</w:t>
      </w:r>
    </w:p>
    <w:p w14:paraId="3045E30A" w14:textId="2D294136" w:rsidR="005B502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Image Segmentation involves converting an image into a collection of regions of pixels that are represented by a mask or a labeled image. By dividing an image into segments, you can process only the important segments of the image instead of processing the entire image. A common technique is to look for abrupt discontinuities in pixel values, which typically indicate edges that define a region.Another common approach is to detect similarities in the regions of an image. Some techniques that follow this approach are region growing, clustering, and thresholding. A variety of other approaches to perform image segmentation have been developed over the years using domain-specific knowledge to effectively solve segmentation problems in specific application areas.</w:t>
      </w:r>
    </w:p>
    <w:p w14:paraId="05F023D1"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455F1D">
        <w:rPr>
          <w:rFonts w:ascii="Times New Roman" w:hAnsi="Times New Roman" w:cs="Times New Roman"/>
          <w:b/>
          <w:bCs/>
          <w:sz w:val="24"/>
          <w:szCs w:val="24"/>
        </w:rPr>
        <w:t>CLASSIFICATION :CONVOLUTION NEURAL NETWORK</w:t>
      </w:r>
      <w:r w:rsidRPr="00112DE1">
        <w:rPr>
          <w:rFonts w:ascii="Times New Roman" w:hAnsi="Times New Roman" w:cs="Times New Roman"/>
          <w:sz w:val="24"/>
          <w:szCs w:val="24"/>
        </w:rPr>
        <w:t xml:space="preserve"> </w:t>
      </w:r>
    </w:p>
    <w:p w14:paraId="1085CC43" w14:textId="77777777" w:rsidR="00455F1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Image classification is the process of taking an input(like a picture) and outputting its class or probability that the input is a particular class. Neural networks are applied in the following steps: </w:t>
      </w:r>
    </w:p>
    <w:p w14:paraId="4670E0BF"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1)One hot encode the data: A one-hot encoding can be applied to the integer representation. This is where the integer encoded variable is removed and a new binary variable is added for each unique integer value. </w:t>
      </w:r>
    </w:p>
    <w:p w14:paraId="63B7E7C7"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lastRenderedPageBreak/>
        <w:t xml:space="preserve">2)Define the model: A model said in a very simplified form is nothing but a function that is used to take in certain input, perform certain operation to its beston the given input (learning and then predicting/classifying) and produce the suitable output. </w:t>
      </w:r>
    </w:p>
    <w:p w14:paraId="5A9E8E7F" w14:textId="736ACFEF"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3)Compile the model: The optimizer controls the learning rate. We will be using ‘adam’ as our optmizer. Adam is generally a good optimizer to use for many cases. The adam optimizer adjusts the learning rate throughout training. The learning rate determines how fast the optimal weights for the model are calculated. A smaller learning rate may lead to more accurate weights (up to a certain point), but the time it takes to compute the weights will be longer.</w:t>
      </w:r>
    </w:p>
    <w:p w14:paraId="3AD5B055" w14:textId="77777777" w:rsidR="00455F1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4)Train the model: Training a model simply means learning (determining) good values for all the weights and the bias from labeled examples. In supervised learning, a machine learning algorithm builds a model by examining many examples and attempting to find a model that minimizes loss; this process is called empirical risk minimization. </w:t>
      </w:r>
    </w:p>
    <w:p w14:paraId="7BEA13BF"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5)Test the model</w:t>
      </w:r>
      <w:r w:rsidR="00F141F3">
        <w:rPr>
          <w:rFonts w:ascii="Times New Roman" w:hAnsi="Times New Roman" w:cs="Times New Roman"/>
          <w:sz w:val="24"/>
          <w:szCs w:val="24"/>
        </w:rPr>
        <w:t xml:space="preserve">: </w:t>
      </w:r>
      <w:r w:rsidRPr="00112DE1">
        <w:rPr>
          <w:rFonts w:ascii="Times New Roman" w:hAnsi="Times New Roman" w:cs="Times New Roman"/>
          <w:sz w:val="24"/>
          <w:szCs w:val="24"/>
        </w:rPr>
        <w:t xml:space="preserve">A convolutional neural network convolves learned featured with input data and uses 2D convolution layers. </w:t>
      </w:r>
    </w:p>
    <w:p w14:paraId="6F66F81E"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4E7DA5">
        <w:rPr>
          <w:rFonts w:ascii="Times New Roman" w:hAnsi="Times New Roman" w:cs="Times New Roman"/>
          <w:b/>
          <w:bCs/>
          <w:sz w:val="24"/>
          <w:szCs w:val="24"/>
        </w:rPr>
        <w:t>ConvolutionOperation:</w:t>
      </w:r>
      <w:r w:rsidRPr="00112DE1">
        <w:rPr>
          <w:rFonts w:ascii="Times New Roman" w:hAnsi="Times New Roman" w:cs="Times New Roman"/>
          <w:sz w:val="24"/>
          <w:szCs w:val="24"/>
        </w:rPr>
        <w:t xml:space="preserve"> </w:t>
      </w:r>
    </w:p>
    <w:p w14:paraId="0E3F31E2" w14:textId="77777777" w:rsidR="004E7DA5"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In purely mathematical terms, convolution is a function derived from two given functions by integration which expresses how the shape of one is modified by the other. </w:t>
      </w:r>
    </w:p>
    <w:p w14:paraId="4A89437F" w14:textId="77777777" w:rsidR="004E7DA5"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Convolution formula: </w:t>
      </w:r>
    </w:p>
    <w:p w14:paraId="0C946789" w14:textId="7094F83B" w:rsidR="004E7DA5" w:rsidRPr="00B115CA" w:rsidRDefault="008C3BC4" w:rsidP="001069FE">
      <w:pPr>
        <w:pStyle w:val="Normal2"/>
        <w:spacing w:line="360" w:lineRule="auto"/>
        <w:ind w:left="57" w:right="57" w:firstLine="0"/>
        <w:jc w:val="both"/>
        <w:rPr>
          <w:rFonts w:ascii="Times New Roman" w:hAnsi="Times New Roman" w:cs="Times New Roman"/>
          <w:sz w:val="24"/>
          <w:szCs w:val="24"/>
        </w:rPr>
      </w:pPr>
      <w:r>
        <w:rPr>
          <w:rFonts w:ascii="Times New Roman" w:hAnsi="Times New Roman" w:cs="Times New Roman"/>
          <w:sz w:val="24"/>
          <w:szCs w:val="24"/>
        </w:rPr>
        <w:t>(f</w:t>
      </w:r>
      <w:r w:rsidR="002E4F6C">
        <w:rPr>
          <w:rFonts w:ascii="Times New Roman" w:hAnsi="Times New Roman" w:cs="Times New Roman"/>
          <w:sz w:val="24"/>
          <w:szCs w:val="24"/>
        </w:rPr>
        <w:t xml:space="preserve"> </w:t>
      </w:r>
      <w:r>
        <w:rPr>
          <w:rFonts w:ascii="Times New Roman" w:hAnsi="Times New Roman" w:cs="Times New Roman"/>
          <w:sz w:val="24"/>
          <w:szCs w:val="24"/>
        </w:rPr>
        <w:t>*</w:t>
      </w:r>
      <w:r w:rsidR="002E4F6C">
        <w:rPr>
          <w:rFonts w:ascii="Times New Roman" w:hAnsi="Times New Roman" w:cs="Times New Roman"/>
          <w:sz w:val="24"/>
          <w:szCs w:val="24"/>
        </w:rPr>
        <w:t xml:space="preserve"> </w:t>
      </w:r>
      <w:r>
        <w:rPr>
          <w:rFonts w:ascii="Times New Roman" w:hAnsi="Times New Roman" w:cs="Times New Roman"/>
          <w:sz w:val="24"/>
          <w:szCs w:val="24"/>
        </w:rPr>
        <w:t xml:space="preserve">g)(t) = </w:t>
      </w:r>
      <w:r w:rsidR="000E413B">
        <w:rPr>
          <w:rFonts w:ascii="Times New Roman" w:hAnsi="Times New Roman" w:cs="Times New Roman"/>
          <w:sz w:val="24"/>
          <w:szCs w:val="24"/>
        </w:rPr>
        <w:t>∫</w:t>
      </w:r>
      <w:r w:rsidR="00B115CA">
        <w:rPr>
          <w:rFonts w:ascii="Times New Roman" w:hAnsi="Times New Roman" w:cs="Times New Roman"/>
          <w:sz w:val="24"/>
          <w:szCs w:val="24"/>
        </w:rPr>
        <w:t xml:space="preserve"> f</w:t>
      </w:r>
      <w:r w:rsidR="00A1593B">
        <w:rPr>
          <w:rFonts w:ascii="Times New Roman" w:hAnsi="Times New Roman" w:cs="Times New Roman"/>
          <w:sz w:val="24"/>
          <w:szCs w:val="24"/>
        </w:rPr>
        <w:t>( r )g( t – r )</w:t>
      </w:r>
      <w:r w:rsidR="002E4F6C">
        <w:rPr>
          <w:rFonts w:ascii="Times New Roman" w:hAnsi="Times New Roman" w:cs="Times New Roman"/>
          <w:sz w:val="24"/>
          <w:szCs w:val="24"/>
        </w:rPr>
        <w:t>dr</w:t>
      </w:r>
    </w:p>
    <w:p w14:paraId="14DF967D"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Here are the three elements that enter into the convolution operation: </w:t>
      </w:r>
    </w:p>
    <w:p w14:paraId="01749868"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Input image </w:t>
      </w:r>
    </w:p>
    <w:p w14:paraId="45BA8C63" w14:textId="77777777" w:rsidR="002E4F6C"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Feature detector </w:t>
      </w:r>
    </w:p>
    <w:p w14:paraId="4961B85F"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Feature map </w:t>
      </w:r>
    </w:p>
    <w:p w14:paraId="7300979E" w14:textId="78C56FDF"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Steps to apply convolution layer: </w:t>
      </w:r>
    </w:p>
    <w:p w14:paraId="01991D76"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You place it over the input image beginning from the top-left corner within the borders you see demarcated above, and then you count the number of cells in which the feature detector matches the input image. </w:t>
      </w:r>
    </w:p>
    <w:p w14:paraId="65536C05"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The number of matching cells is then inserted in the top-left cell of the feature map </w:t>
      </w:r>
    </w:p>
    <w:p w14:paraId="3149CEB1" w14:textId="77777777" w:rsidR="00E24810"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lastRenderedPageBreak/>
        <w:t xml:space="preserve">• You then move the feature detector one cell to the right and do the same thing. This movement is called a and since we are moving the feature detector one cell at time, that would be called a stride of one pixel. </w:t>
      </w:r>
    </w:p>
    <w:p w14:paraId="0FCD767B" w14:textId="4C63F20E" w:rsidR="00AC0BA0" w:rsidRPr="00112DE1"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What you will find in this example is that the feature detector's middle-left cell with the number 1 inside it matches the cell that it is standing over inside the input image. That's the only matching cell, and so you write “1” in the next cell in the feature map, and so on and so forth.</w:t>
      </w:r>
    </w:p>
    <w:p w14:paraId="7FD47520"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After you have gone through the whole first row, you can then move it over to the next row and go through the same process. </w:t>
      </w:r>
    </w:p>
    <w:p w14:paraId="14B77837"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There are several uses that we gain from deriving a feature map. These are the most important of them: Reducing the size of the input image, and you should know that the larger your strides (the movements across pixels), the smaller your feature map. </w:t>
      </w:r>
    </w:p>
    <w:p w14:paraId="4F6CA4EC" w14:textId="77777777" w:rsidR="00471D8E" w:rsidRDefault="00AC0BA0" w:rsidP="001069FE">
      <w:pPr>
        <w:pStyle w:val="Normal2"/>
        <w:spacing w:line="360" w:lineRule="auto"/>
        <w:ind w:left="57" w:right="57" w:firstLine="0"/>
        <w:jc w:val="both"/>
        <w:rPr>
          <w:rFonts w:ascii="Times New Roman" w:hAnsi="Times New Roman" w:cs="Times New Roman"/>
          <w:sz w:val="24"/>
          <w:szCs w:val="24"/>
        </w:rPr>
      </w:pPr>
      <w:r w:rsidRPr="00471D8E">
        <w:rPr>
          <w:rFonts w:ascii="Times New Roman" w:hAnsi="Times New Roman" w:cs="Times New Roman"/>
          <w:b/>
          <w:bCs/>
          <w:sz w:val="24"/>
          <w:szCs w:val="24"/>
        </w:rPr>
        <w:t>Relu Layer:</w:t>
      </w:r>
      <w:r w:rsidRPr="00112DE1">
        <w:rPr>
          <w:rFonts w:ascii="Times New Roman" w:hAnsi="Times New Roman" w:cs="Times New Roman"/>
          <w:sz w:val="24"/>
          <w:szCs w:val="24"/>
        </w:rPr>
        <w:t xml:space="preserve"> </w:t>
      </w:r>
    </w:p>
    <w:p w14:paraId="14CE62E6"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Rectified linear unit is used to scale the parameters to non negativevalues.We get pixel values as negative values too . Inthis layer we make them as 0’s. The purpose of applying the rectifier function is to increase the non-linearity in our images. The reason we want to do that is that images are naturally non-linear. The rectifier serves to break up the linearity even further in order to make up for the linearity that we might impose an image when we put it through the convolution operation. What the rectifier function does to an image like this is remove all the black elements from it, keeping only those carrying a positive value (the grey and white colors).The essential difference between the non-rectified version of the image and the rectified one is the progression of colors. After we rectify the image, you will find the colors changing more abruptly. The gradual change is no longer there. That indicates that the linearity has been disposed of. </w:t>
      </w:r>
    </w:p>
    <w:p w14:paraId="51C049FF"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22710D">
        <w:rPr>
          <w:rFonts w:ascii="Times New Roman" w:hAnsi="Times New Roman" w:cs="Times New Roman"/>
          <w:b/>
          <w:bCs/>
          <w:sz w:val="24"/>
          <w:szCs w:val="24"/>
        </w:rPr>
        <w:t>Pooling Layer:</w:t>
      </w:r>
      <w:r w:rsidRPr="00112DE1">
        <w:rPr>
          <w:rFonts w:ascii="Times New Roman" w:hAnsi="Times New Roman" w:cs="Times New Roman"/>
          <w:sz w:val="24"/>
          <w:szCs w:val="24"/>
        </w:rPr>
        <w:t xml:space="preserve"> </w:t>
      </w:r>
    </w:p>
    <w:p w14:paraId="09347227"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The pooling (POOL) layer reduces the height and width of the input. It helps reduce computation, as well as helps make feature detectors more invariant to its position in the input This process is what provides the convolutional neural network with the “spatial variance” capability. In addition to that, pooling serves to minimize the size of the images as well as the number of parameters which, in turn, prevents an issue of “overfitting” from coming up. Overfitting in a nutshell is when you create an excessively complex model in order to account for the idiosyncracies we just mentioned The result ofusing a pooling layer and creating down sampled or pooled feature maps is a summarized version of the features detected in the input. They are useful as small changes </w:t>
      </w:r>
      <w:r w:rsidRPr="00112DE1">
        <w:rPr>
          <w:rFonts w:ascii="Times New Roman" w:hAnsi="Times New Roman" w:cs="Times New Roman"/>
          <w:sz w:val="24"/>
          <w:szCs w:val="24"/>
        </w:rPr>
        <w:lastRenderedPageBreak/>
        <w:t>in the location of the feature in the input detected by the convolutional layer will result in a pooled feature map with the feature in the same</w:t>
      </w:r>
      <w:r w:rsidR="0022710D">
        <w:rPr>
          <w:rFonts w:ascii="Times New Roman" w:hAnsi="Times New Roman" w:cs="Times New Roman"/>
          <w:sz w:val="24"/>
          <w:szCs w:val="24"/>
        </w:rPr>
        <w:t xml:space="preserve"> </w:t>
      </w:r>
      <w:r w:rsidRPr="00112DE1">
        <w:rPr>
          <w:rFonts w:ascii="Times New Roman" w:hAnsi="Times New Roman" w:cs="Times New Roman"/>
          <w:sz w:val="24"/>
          <w:szCs w:val="24"/>
        </w:rPr>
        <w:t xml:space="preserve">location. Thiscapability added by pooling is called the model’s invariance to local translation. </w:t>
      </w:r>
    </w:p>
    <w:p w14:paraId="310F75CC"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22710D">
        <w:rPr>
          <w:rFonts w:ascii="Times New Roman" w:hAnsi="Times New Roman" w:cs="Times New Roman"/>
          <w:b/>
          <w:bCs/>
          <w:sz w:val="24"/>
          <w:szCs w:val="24"/>
        </w:rPr>
        <w:t>Fully Connected Layer:</w:t>
      </w:r>
      <w:r w:rsidRPr="00112DE1">
        <w:rPr>
          <w:rFonts w:ascii="Times New Roman" w:hAnsi="Times New Roman" w:cs="Times New Roman"/>
          <w:sz w:val="24"/>
          <w:szCs w:val="24"/>
        </w:rPr>
        <w:t xml:space="preserve"> </w:t>
      </w:r>
    </w:p>
    <w:p w14:paraId="2326B16E" w14:textId="77777777" w:rsidR="0022710D" w:rsidRDefault="00AC0BA0" w:rsidP="006F0A38">
      <w:pPr>
        <w:pStyle w:val="Normal2"/>
        <w:spacing w:line="360" w:lineRule="auto"/>
        <w:ind w:left="57" w:right="57" w:firstLine="663"/>
        <w:jc w:val="both"/>
        <w:rPr>
          <w:rFonts w:ascii="Times New Roman" w:hAnsi="Times New Roman" w:cs="Times New Roman"/>
          <w:sz w:val="24"/>
          <w:szCs w:val="24"/>
        </w:rPr>
      </w:pPr>
      <w:r w:rsidRPr="00112DE1">
        <w:rPr>
          <w:rFonts w:ascii="Times New Roman" w:hAnsi="Times New Roman" w:cs="Times New Roman"/>
          <w:sz w:val="24"/>
          <w:szCs w:val="24"/>
        </w:rPr>
        <w:t xml:space="preserve">The role of the artificial neural network is to take this data and combine the features into a wider variety of attributes that make the convolutional network more capable of classifying images, which is the whole purpose from creating a convolutional neural network. It has neurons linked to each other ,and activates if it identifies patterns and sends signals to output layer .the outputlayer gives output class based on weight values, For now, all you need to know is that the loss function informs us of how accurate our network is, which we then use in optimizing our network in order to increase its effectiveness. That requires certain things to be altered in our network. These include the weights (the blue lines connecting the neurons, which are basically the synapses), and the feature detector since the network often turns out to be looking for the wrong features and has to be reviewed multiple times for the sake of optimization.This full connection process practically works as follows: </w:t>
      </w:r>
    </w:p>
    <w:p w14:paraId="039CFC68"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The neuron in the fully-connected layer detects a certain feature; say, a nose. </w:t>
      </w:r>
    </w:p>
    <w:p w14:paraId="65E04966" w14:textId="77777777" w:rsidR="0022710D" w:rsidRDefault="00AC0BA0" w:rsidP="001069FE">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xml:space="preserve">• It preserves its value. </w:t>
      </w:r>
    </w:p>
    <w:p w14:paraId="55223FD2" w14:textId="0B42DB26" w:rsidR="001069FE" w:rsidRPr="0022710D" w:rsidRDefault="00AC0BA0" w:rsidP="00297F3C">
      <w:pPr>
        <w:pStyle w:val="Normal2"/>
        <w:spacing w:line="360" w:lineRule="auto"/>
        <w:ind w:left="57" w:right="57" w:firstLine="0"/>
        <w:jc w:val="both"/>
        <w:rPr>
          <w:rFonts w:ascii="Times New Roman" w:hAnsi="Times New Roman" w:cs="Times New Roman"/>
          <w:sz w:val="24"/>
          <w:szCs w:val="24"/>
        </w:rPr>
      </w:pPr>
      <w:r w:rsidRPr="00112DE1">
        <w:rPr>
          <w:rFonts w:ascii="Times New Roman" w:hAnsi="Times New Roman" w:cs="Times New Roman"/>
          <w:sz w:val="24"/>
          <w:szCs w:val="24"/>
        </w:rPr>
        <w:t>• It communicates this value to the classes trained images.</w:t>
      </w:r>
    </w:p>
    <w:p w14:paraId="6F340694" w14:textId="165542A9" w:rsidR="009328BF" w:rsidRPr="00990F41" w:rsidRDefault="00514312" w:rsidP="00C61AB0">
      <w:pPr>
        <w:pStyle w:val="Normal2"/>
        <w:ind w:left="57" w:right="57" w:firstLine="0"/>
        <w:rPr>
          <w:rFonts w:ascii="Times New Roman" w:hAnsi="Times New Roman" w:cs="Times New Roman"/>
          <w:b/>
          <w:bCs/>
          <w:sz w:val="28"/>
          <w:szCs w:val="28"/>
          <w:u w:val="single"/>
        </w:rPr>
      </w:pPr>
      <w:r w:rsidRPr="00990F41">
        <w:rPr>
          <w:rFonts w:ascii="Times New Roman" w:hAnsi="Times New Roman" w:cs="Times New Roman"/>
          <w:b/>
          <w:bCs/>
          <w:sz w:val="28"/>
          <w:szCs w:val="28"/>
          <w:u w:val="single"/>
        </w:rPr>
        <w:t>d</w:t>
      </w:r>
      <w:r w:rsidR="009328BF" w:rsidRPr="00990F41">
        <w:rPr>
          <w:rFonts w:ascii="Times New Roman" w:hAnsi="Times New Roman" w:cs="Times New Roman"/>
          <w:b/>
          <w:bCs/>
          <w:sz w:val="28"/>
          <w:szCs w:val="28"/>
          <w:u w:val="single"/>
        </w:rPr>
        <w:t>atacollection.py</w:t>
      </w:r>
    </w:p>
    <w:p w14:paraId="5C3DD5B8" w14:textId="5C51A92A" w:rsidR="00C61AB0" w:rsidRDefault="009328BF" w:rsidP="00FD7E4C">
      <w:pPr>
        <w:ind w:left="57" w:right="57"/>
      </w:pPr>
      <w:r w:rsidRPr="00351961">
        <w:t>import cv2</w:t>
      </w:r>
      <w:r w:rsidRPr="00351961">
        <w:br/>
        <w:t>from cvzone.HandTrackingModule import HandDetector</w:t>
      </w:r>
      <w:r w:rsidRPr="00351961">
        <w:br/>
        <w:t>import numpy as np</w:t>
      </w:r>
      <w:r w:rsidRPr="00351961">
        <w:br/>
        <w:t>import math</w:t>
      </w:r>
      <w:r w:rsidRPr="00351961">
        <w:br/>
        <w:t>import time</w:t>
      </w:r>
      <w:r w:rsidRPr="00351961">
        <w:br/>
      </w:r>
      <w:r w:rsidRPr="00351961">
        <w:br/>
        <w:t>cap = cv2.VideoCapture(0)</w:t>
      </w:r>
      <w:r w:rsidRPr="00351961">
        <w:br/>
        <w:t>detector = HandDetector(maxHands=1)</w:t>
      </w:r>
      <w:r w:rsidRPr="00351961">
        <w:br/>
      </w:r>
      <w:r w:rsidRPr="00351961">
        <w:br/>
        <w:t>offset = 20</w:t>
      </w:r>
      <w:r w:rsidRPr="00351961">
        <w:br/>
        <w:t>imgSize = 300</w:t>
      </w:r>
      <w:r w:rsidRPr="00351961">
        <w:br/>
      </w:r>
      <w:r w:rsidRPr="00351961">
        <w:br/>
        <w:t>folder = "Data/A"</w:t>
      </w:r>
      <w:r w:rsidRPr="00351961">
        <w:br/>
        <w:t>counter = 0</w:t>
      </w:r>
      <w:r w:rsidRPr="00351961">
        <w:br/>
      </w:r>
      <w:r w:rsidRPr="00351961">
        <w:br/>
        <w:t>while True:</w:t>
      </w:r>
      <w:r w:rsidRPr="00351961">
        <w:br/>
        <w:t xml:space="preserve">    success, img = cap.read()</w:t>
      </w:r>
      <w:r w:rsidRPr="00351961">
        <w:br/>
        <w:t xml:space="preserve">    hands, img = detector.findHands(img)</w:t>
      </w:r>
      <w:r w:rsidRPr="00351961">
        <w:br/>
        <w:t xml:space="preserve">    if hands:</w:t>
      </w:r>
      <w:r w:rsidRPr="00351961">
        <w:br/>
        <w:t xml:space="preserve">        hand = hands[0]</w:t>
      </w:r>
      <w:r w:rsidRPr="00351961">
        <w:br/>
      </w:r>
      <w:r w:rsidRPr="00351961">
        <w:lastRenderedPageBreak/>
        <w:t xml:space="preserve">        x, y, w, h = hand['bbox']</w:t>
      </w:r>
      <w:r w:rsidRPr="00351961">
        <w:br/>
      </w:r>
      <w:r w:rsidRPr="00351961">
        <w:br/>
        <w:t xml:space="preserve">        imgWhite = np.ones((imgSize, imgSize, 3), np.uint8) * 255</w:t>
      </w:r>
      <w:r w:rsidRPr="00351961">
        <w:br/>
        <w:t xml:space="preserve">        imgCrop = img[y - offset:y + h + offset, x - offset:x + w + offset]</w:t>
      </w:r>
      <w:r w:rsidRPr="00351961">
        <w:br/>
      </w:r>
      <w:r w:rsidRPr="00351961">
        <w:br/>
        <w:t xml:space="preserve">        imgCropShape = imgCrop.shape</w:t>
      </w:r>
      <w:r w:rsidRPr="00351961">
        <w:br/>
      </w:r>
      <w:r w:rsidRPr="00351961">
        <w:br/>
        <w:t xml:space="preserve">        aspectRatio = h / w</w:t>
      </w:r>
      <w:r w:rsidRPr="00351961">
        <w:br/>
      </w:r>
      <w:r w:rsidRPr="00351961">
        <w:br/>
        <w:t xml:space="preserve">        if aspectRatio &gt; 1:</w:t>
      </w:r>
      <w:r w:rsidRPr="00351961">
        <w:br/>
        <w:t xml:space="preserve">            k = imgSize / h</w:t>
      </w:r>
      <w:r w:rsidRPr="00351961">
        <w:br/>
        <w:t xml:space="preserve">            wCal = math.ceil(k * w)</w:t>
      </w:r>
      <w:r w:rsidRPr="00351961">
        <w:br/>
        <w:t xml:space="preserve">            imgResize = cv2.resize(imgCrop, (wCal, imgSize))</w:t>
      </w:r>
      <w:r w:rsidRPr="00351961">
        <w:br/>
        <w:t xml:space="preserve">            imgResizeShape = imgResize.shape</w:t>
      </w:r>
      <w:r w:rsidRPr="00351961">
        <w:br/>
        <w:t xml:space="preserve">            wGap = math.ceil((imgSize - wCal) / 2)</w:t>
      </w:r>
      <w:r w:rsidRPr="00351961">
        <w:br/>
        <w:t xml:space="preserve">            imgWhite[:, wGap:wCal + wGap] = imgResize</w:t>
      </w:r>
      <w:r w:rsidRPr="00351961">
        <w:br/>
      </w:r>
      <w:r w:rsidRPr="00351961">
        <w:br/>
        <w:t xml:space="preserve">        else:</w:t>
      </w:r>
      <w:r w:rsidRPr="00351961">
        <w:br/>
        <w:t xml:space="preserve">            k = imgSize / w</w:t>
      </w:r>
      <w:r w:rsidRPr="00351961">
        <w:br/>
        <w:t xml:space="preserve">            hCal = math.ceil(k * h)</w:t>
      </w:r>
      <w:r w:rsidRPr="00351961">
        <w:br/>
        <w:t xml:space="preserve">            imgResize = cv2.resize(imgCrop, (imgSize, hCal))</w:t>
      </w:r>
      <w:r w:rsidRPr="00351961">
        <w:br/>
        <w:t xml:space="preserve">            imgResizeShape = imgResize.shape</w:t>
      </w:r>
      <w:r w:rsidRPr="00351961">
        <w:br/>
        <w:t xml:space="preserve">            hGap = math.ceil((imgSize - hCal) / 2)</w:t>
      </w:r>
      <w:r w:rsidRPr="00351961">
        <w:br/>
        <w:t xml:space="preserve">            imgWhite[hGap:hCal + hGap, :] = imgResize</w:t>
      </w:r>
      <w:r w:rsidRPr="00351961">
        <w:br/>
      </w:r>
      <w:r w:rsidRPr="00351961">
        <w:br/>
        <w:t xml:space="preserve">        cv2.imshow("ImageCrop", imgCrop)</w:t>
      </w:r>
      <w:r w:rsidRPr="00351961">
        <w:br/>
        <w:t xml:space="preserve">        cv2.imshow("ImageWhite", imgWhite)</w:t>
      </w:r>
      <w:r w:rsidRPr="00351961">
        <w:br/>
      </w:r>
      <w:r w:rsidRPr="00351961">
        <w:br/>
        <w:t xml:space="preserve">    cv2.imshow("Image", img)</w:t>
      </w:r>
      <w:r w:rsidRPr="00351961">
        <w:br/>
        <w:t xml:space="preserve">    key = cv2.waitKey(1)</w:t>
      </w:r>
      <w:r w:rsidRPr="00351961">
        <w:br/>
        <w:t xml:space="preserve">    if key == ord("s"):</w:t>
      </w:r>
      <w:r w:rsidRPr="00351961">
        <w:br/>
        <w:t xml:space="preserve">        counter += 1</w:t>
      </w:r>
      <w:r w:rsidRPr="00351961">
        <w:br/>
        <w:t xml:space="preserve">        cv2.imwrite(f'{folder}/Image_{time.time()}.jpg',imgWhite)</w:t>
      </w:r>
      <w:r w:rsidRPr="00351961">
        <w:br/>
        <w:t xml:space="preserve">        print(counter)</w:t>
      </w:r>
    </w:p>
    <w:p w14:paraId="2A311B89" w14:textId="77777777" w:rsidR="00FD7E4C" w:rsidRDefault="00FD7E4C" w:rsidP="00FD7E4C">
      <w:pPr>
        <w:pStyle w:val="Normal2"/>
      </w:pPr>
    </w:p>
    <w:p w14:paraId="438124DF" w14:textId="34391D55" w:rsidR="00297F3C" w:rsidRDefault="00EA65A8" w:rsidP="00FD7E4C">
      <w:pPr>
        <w:pStyle w:val="Normal2"/>
        <w:rPr>
          <w:rFonts w:ascii="Times New Roman" w:hAnsi="Times New Roman" w:cs="Times New Roman"/>
          <w:b/>
          <w:bCs/>
          <w:sz w:val="24"/>
          <w:szCs w:val="24"/>
        </w:rPr>
      </w:pPr>
      <w:r>
        <w:rPr>
          <w:rFonts w:ascii="Times New Roman" w:hAnsi="Times New Roman" w:cs="Times New Roman"/>
          <w:b/>
          <w:bCs/>
          <w:sz w:val="24"/>
          <w:szCs w:val="24"/>
        </w:rPr>
        <w:t xml:space="preserve"> </w:t>
      </w:r>
      <w:r w:rsidR="00297F3C" w:rsidRPr="00297F3C">
        <w:rPr>
          <w:rFonts w:ascii="Times New Roman" w:hAnsi="Times New Roman" w:cs="Times New Roman"/>
          <w:b/>
          <w:bCs/>
          <w:sz w:val="24"/>
          <w:szCs w:val="24"/>
        </w:rPr>
        <w:t>6.1.2 TESTING</w:t>
      </w:r>
    </w:p>
    <w:p w14:paraId="5E3CB4BF" w14:textId="77777777" w:rsidR="007E53CB"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The purpose of testing is to discover errors. Testing is a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w:t>
      </w:r>
    </w:p>
    <w:p w14:paraId="084D0557" w14:textId="5AC54D8B" w:rsidR="00297F3C"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Software testing is an important element of the software quality assurance and represents the ultimate review of specification, design and coding. The increasing feasibility of software as a system and the cost associated with the software failures are motivated forces for well planned through testing.</w:t>
      </w:r>
    </w:p>
    <w:p w14:paraId="30D4115D" w14:textId="77777777" w:rsidR="00F90CC5" w:rsidRDefault="00F90CC5" w:rsidP="00240776">
      <w:pPr>
        <w:pStyle w:val="Normal2"/>
        <w:spacing w:line="360" w:lineRule="auto"/>
        <w:ind w:left="57" w:right="57" w:firstLine="0"/>
        <w:jc w:val="both"/>
        <w:rPr>
          <w:rFonts w:ascii="Times New Roman" w:hAnsi="Times New Roman" w:cs="Times New Roman"/>
          <w:b/>
          <w:bCs/>
          <w:sz w:val="24"/>
          <w:szCs w:val="24"/>
        </w:rPr>
      </w:pPr>
    </w:p>
    <w:p w14:paraId="0311F1D2" w14:textId="77777777" w:rsidR="00F90CC5" w:rsidRDefault="00F90CC5" w:rsidP="00240776">
      <w:pPr>
        <w:pStyle w:val="Normal2"/>
        <w:spacing w:line="360" w:lineRule="auto"/>
        <w:ind w:left="57" w:right="57" w:firstLine="0"/>
        <w:jc w:val="both"/>
        <w:rPr>
          <w:rFonts w:ascii="Times New Roman" w:hAnsi="Times New Roman" w:cs="Times New Roman"/>
          <w:b/>
          <w:bCs/>
          <w:sz w:val="24"/>
          <w:szCs w:val="24"/>
        </w:rPr>
      </w:pPr>
    </w:p>
    <w:p w14:paraId="04BE196B" w14:textId="52AAF1FA"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240776">
        <w:rPr>
          <w:rFonts w:ascii="Times New Roman" w:hAnsi="Times New Roman" w:cs="Times New Roman"/>
          <w:b/>
          <w:bCs/>
          <w:sz w:val="24"/>
          <w:szCs w:val="24"/>
        </w:rPr>
        <w:t>Testing Objectives:</w:t>
      </w:r>
      <w:r w:rsidRPr="007E53CB">
        <w:rPr>
          <w:rFonts w:ascii="Times New Roman" w:hAnsi="Times New Roman" w:cs="Times New Roman"/>
          <w:sz w:val="24"/>
          <w:szCs w:val="24"/>
        </w:rPr>
        <w:t xml:space="preserve"> </w:t>
      </w:r>
    </w:p>
    <w:p w14:paraId="718AD09B" w14:textId="77777777"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There are several rules that can serve as testing objectives they are: </w:t>
      </w:r>
    </w:p>
    <w:p w14:paraId="25A1814F" w14:textId="77777777" w:rsidR="00240776"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Testing is a process of executing program with the intent of finding an error. </w:t>
      </w:r>
    </w:p>
    <w:p w14:paraId="5EDEC52D" w14:textId="77777777" w:rsidR="00F7220C"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A good test case is the one that has a high probability of finding an undiscovered error. </w:t>
      </w:r>
    </w:p>
    <w:p w14:paraId="4A4C9A67" w14:textId="77777777" w:rsidR="00F7220C" w:rsidRDefault="00297F3C" w:rsidP="00240776">
      <w:pPr>
        <w:pStyle w:val="Normal2"/>
        <w:spacing w:line="360" w:lineRule="auto"/>
        <w:ind w:left="57" w:right="57" w:firstLine="0"/>
        <w:jc w:val="both"/>
        <w:rPr>
          <w:rFonts w:ascii="Times New Roman" w:hAnsi="Times New Roman" w:cs="Times New Roman"/>
          <w:sz w:val="24"/>
          <w:szCs w:val="24"/>
        </w:rPr>
      </w:pPr>
      <w:r w:rsidRPr="00F7220C">
        <w:rPr>
          <w:rFonts w:ascii="Times New Roman" w:hAnsi="Times New Roman" w:cs="Times New Roman"/>
          <w:b/>
          <w:bCs/>
          <w:sz w:val="24"/>
          <w:szCs w:val="24"/>
        </w:rPr>
        <w:t>Types of Testing:</w:t>
      </w:r>
      <w:r w:rsidRPr="007E53CB">
        <w:rPr>
          <w:rFonts w:ascii="Times New Roman" w:hAnsi="Times New Roman" w:cs="Times New Roman"/>
          <w:sz w:val="24"/>
          <w:szCs w:val="24"/>
        </w:rPr>
        <w:t xml:space="preserve"> </w:t>
      </w:r>
    </w:p>
    <w:p w14:paraId="00E833D9" w14:textId="77777777" w:rsidR="00AA0F0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order to make sure that the system does not have errors, the different levels of testing strategies that are applied at different phases of software development are : </w:t>
      </w:r>
    </w:p>
    <w:p w14:paraId="529E5E90" w14:textId="209EA33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AA0F02">
        <w:rPr>
          <w:rFonts w:ascii="Times New Roman" w:hAnsi="Times New Roman" w:cs="Times New Roman"/>
          <w:b/>
          <w:bCs/>
          <w:sz w:val="24"/>
          <w:szCs w:val="24"/>
        </w:rPr>
        <w:t>Unit Testing:</w:t>
      </w:r>
      <w:r w:rsidRPr="007E53CB">
        <w:rPr>
          <w:rFonts w:ascii="Times New Roman" w:hAnsi="Times New Roman" w:cs="Times New Roman"/>
          <w:sz w:val="24"/>
          <w:szCs w:val="24"/>
        </w:rPr>
        <w:t xml:space="preserve"> </w:t>
      </w:r>
    </w:p>
    <w:p w14:paraId="6414911E" w14:textId="77777777" w:rsidR="00AA0F0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Unit testing is done on individual models as they are completed and becomes executable. It is confined only to the designer's requirements. Unit testing is different from and should be preceded by other techniques, including: </w:t>
      </w:r>
    </w:p>
    <w:p w14:paraId="787C1584" w14:textId="7777777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Inform Debugging </w:t>
      </w:r>
    </w:p>
    <w:p w14:paraId="31151240" w14:textId="77777777"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Code Inspection </w:t>
      </w:r>
    </w:p>
    <w:p w14:paraId="4868C5DA" w14:textId="14F1B0DA" w:rsidR="00AA0F02" w:rsidRDefault="00297F3C" w:rsidP="00240776">
      <w:pPr>
        <w:pStyle w:val="Normal2"/>
        <w:spacing w:line="360" w:lineRule="auto"/>
        <w:ind w:left="57" w:right="57" w:firstLine="0"/>
        <w:jc w:val="both"/>
        <w:rPr>
          <w:rFonts w:ascii="Times New Roman" w:hAnsi="Times New Roman" w:cs="Times New Roman"/>
          <w:sz w:val="24"/>
          <w:szCs w:val="24"/>
        </w:rPr>
      </w:pPr>
      <w:r w:rsidRPr="00AA0F02">
        <w:rPr>
          <w:rFonts w:ascii="Times New Roman" w:hAnsi="Times New Roman" w:cs="Times New Roman"/>
          <w:b/>
          <w:bCs/>
          <w:sz w:val="24"/>
          <w:szCs w:val="24"/>
        </w:rPr>
        <w:t>Black Box testing</w:t>
      </w:r>
      <w:r w:rsidR="00345862" w:rsidRPr="00345862">
        <w:rPr>
          <w:rFonts w:ascii="Times New Roman" w:hAnsi="Times New Roman" w:cs="Times New Roman"/>
          <w:b/>
          <w:bCs/>
          <w:sz w:val="24"/>
          <w:szCs w:val="24"/>
        </w:rPr>
        <w:t>:</w:t>
      </w:r>
    </w:p>
    <w:p w14:paraId="4255C00F" w14:textId="77777777" w:rsidR="00BD09A2"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this strategy some test cases are generated as input conditions that fully execute all functional requirements for the program. </w:t>
      </w:r>
    </w:p>
    <w:p w14:paraId="5271B123"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This testing has been used to find error in the following categories: </w:t>
      </w:r>
    </w:p>
    <w:p w14:paraId="5E1E1D40"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Incorrect or missing functions </w:t>
      </w:r>
    </w:p>
    <w:p w14:paraId="0E8BEDAE"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Interface errors </w:t>
      </w:r>
    </w:p>
    <w:p w14:paraId="492ED550"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Errors in data structures are external database access </w:t>
      </w:r>
    </w:p>
    <w:p w14:paraId="16F3EB1C"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Performance error </w:t>
      </w:r>
    </w:p>
    <w:p w14:paraId="63B08A4D"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Initialisation and termination of errors </w:t>
      </w:r>
    </w:p>
    <w:p w14:paraId="23384E3D" w14:textId="77777777"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 this testing only the output is checked for correctness </w:t>
      </w:r>
    </w:p>
    <w:p w14:paraId="0DD284CB" w14:textId="06B685D1" w:rsidR="00297F3C" w:rsidRPr="007E53CB"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lastRenderedPageBreak/>
        <w:sym w:font="Symbol" w:char="F0B7"/>
      </w:r>
      <w:r w:rsidRPr="007E53CB">
        <w:rPr>
          <w:rFonts w:ascii="Times New Roman" w:hAnsi="Times New Roman" w:cs="Times New Roman"/>
          <w:sz w:val="24"/>
          <w:szCs w:val="24"/>
        </w:rPr>
        <w:t xml:space="preserve"> The logical flow of data is not checked</w:t>
      </w:r>
    </w:p>
    <w:p w14:paraId="1AB858AA" w14:textId="171A5A5D" w:rsidR="00BD09A2" w:rsidRDefault="00297F3C" w:rsidP="00240776">
      <w:pPr>
        <w:pStyle w:val="Normal2"/>
        <w:spacing w:line="360" w:lineRule="auto"/>
        <w:ind w:left="57" w:right="57" w:firstLine="0"/>
        <w:jc w:val="both"/>
        <w:rPr>
          <w:rFonts w:ascii="Times New Roman" w:hAnsi="Times New Roman" w:cs="Times New Roman"/>
          <w:sz w:val="24"/>
          <w:szCs w:val="24"/>
        </w:rPr>
      </w:pPr>
      <w:r w:rsidRPr="00BD09A2">
        <w:rPr>
          <w:rFonts w:ascii="Times New Roman" w:hAnsi="Times New Roman" w:cs="Times New Roman"/>
          <w:b/>
          <w:bCs/>
          <w:sz w:val="24"/>
          <w:szCs w:val="24"/>
        </w:rPr>
        <w:t>White Box testing</w:t>
      </w:r>
      <w:r w:rsidR="00345862">
        <w:rPr>
          <w:rFonts w:ascii="Times New Roman" w:hAnsi="Times New Roman" w:cs="Times New Roman"/>
          <w:b/>
          <w:bCs/>
          <w:sz w:val="24"/>
          <w:szCs w:val="24"/>
        </w:rPr>
        <w:t>:</w:t>
      </w:r>
      <w:r w:rsidRPr="007E53CB">
        <w:rPr>
          <w:rFonts w:ascii="Times New Roman" w:hAnsi="Times New Roman" w:cs="Times New Roman"/>
          <w:sz w:val="24"/>
          <w:szCs w:val="24"/>
        </w:rPr>
        <w:t xml:space="preserve"> </w:t>
      </w:r>
    </w:p>
    <w:p w14:paraId="4A18C6A0" w14:textId="77777777" w:rsidR="00B9547A"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 this the test cases are generated on the logic of each module by drawing flow graphs of that module and logical decisions are tested on all the cases. </w:t>
      </w:r>
    </w:p>
    <w:p w14:paraId="21B6A4B2"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It has been used to generate the test cases in the following cases: </w:t>
      </w:r>
    </w:p>
    <w:p w14:paraId="7F9032EA"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Guarantee that all independent paths have been executed </w:t>
      </w:r>
    </w:p>
    <w:p w14:paraId="08A85E93"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Execute all loops at their boundaries and within their operational bounds. </w:t>
      </w:r>
    </w:p>
    <w:p w14:paraId="5BDFF3D0" w14:textId="77777777"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Execute internal data structures to ensure their validity. </w:t>
      </w:r>
    </w:p>
    <w:p w14:paraId="495CB9DB" w14:textId="26CDD4DE"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B9547A">
        <w:rPr>
          <w:rFonts w:ascii="Times New Roman" w:hAnsi="Times New Roman" w:cs="Times New Roman"/>
          <w:b/>
          <w:bCs/>
          <w:sz w:val="24"/>
          <w:szCs w:val="24"/>
        </w:rPr>
        <w:t>IntegrationTesting</w:t>
      </w:r>
      <w:r w:rsidR="00345862" w:rsidRPr="00345862">
        <w:rPr>
          <w:rFonts w:ascii="Times New Roman" w:hAnsi="Times New Roman" w:cs="Times New Roman"/>
          <w:b/>
          <w:bCs/>
          <w:sz w:val="24"/>
          <w:szCs w:val="24"/>
        </w:rPr>
        <w:t>:</w:t>
      </w:r>
    </w:p>
    <w:p w14:paraId="6B61DD05" w14:textId="691F1E15" w:rsidR="00B9547A"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Integration testing ensures that software and subsystems work together a whole. It test the interface of all the modules to make sure that the modules behave properly when integrated together. It is typically performed by developers, especially at the lower, module to module level. Testers become involved in higher levels</w:t>
      </w:r>
      <w:r w:rsidR="00B9547A">
        <w:rPr>
          <w:rFonts w:ascii="Times New Roman" w:hAnsi="Times New Roman" w:cs="Times New Roman"/>
          <w:sz w:val="24"/>
          <w:szCs w:val="24"/>
        </w:rPr>
        <w:t>.</w:t>
      </w:r>
    </w:p>
    <w:p w14:paraId="593506AE" w14:textId="511BB4C0" w:rsidR="00B9547A" w:rsidRDefault="00297F3C" w:rsidP="00240776">
      <w:pPr>
        <w:pStyle w:val="Normal2"/>
        <w:spacing w:line="360" w:lineRule="auto"/>
        <w:ind w:left="57" w:right="57" w:firstLine="0"/>
        <w:jc w:val="both"/>
        <w:rPr>
          <w:rFonts w:ascii="Times New Roman" w:hAnsi="Times New Roman" w:cs="Times New Roman"/>
          <w:sz w:val="24"/>
          <w:szCs w:val="24"/>
        </w:rPr>
      </w:pPr>
      <w:r w:rsidRPr="00B9547A">
        <w:rPr>
          <w:rFonts w:ascii="Times New Roman" w:hAnsi="Times New Roman" w:cs="Times New Roman"/>
          <w:b/>
          <w:bCs/>
          <w:sz w:val="24"/>
          <w:szCs w:val="24"/>
        </w:rPr>
        <w:t>System Testing</w:t>
      </w:r>
      <w:r w:rsidR="0047092B" w:rsidRPr="0047092B">
        <w:rPr>
          <w:rFonts w:ascii="Times New Roman" w:hAnsi="Times New Roman" w:cs="Times New Roman"/>
          <w:b/>
          <w:bCs/>
          <w:sz w:val="24"/>
          <w:szCs w:val="24"/>
        </w:rPr>
        <w:t>:</w:t>
      </w:r>
    </w:p>
    <w:p w14:paraId="1B0691E1" w14:textId="77777777" w:rsidR="00910730"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Involves in house testing of the entire system before delivery to the user. The aim is to satisfy the user the system meets all requirements of the client’s specifications. It is conducted by the testing organization if a company has one. Test data may range from and generated to production. </w:t>
      </w:r>
    </w:p>
    <w:p w14:paraId="21D1A795"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Requires test scheduling to plan and organize: </w:t>
      </w:r>
    </w:p>
    <w:p w14:paraId="1ACE5EF7"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Inclusion of changes/fixes. </w:t>
      </w:r>
    </w:p>
    <w:p w14:paraId="65F8ABB9" w14:textId="77777777" w:rsidR="00910730"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Test data to use </w:t>
      </w:r>
    </w:p>
    <w:p w14:paraId="2E177214" w14:textId="77777777" w:rsidR="009E3888"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 xml:space="preserve">One common approach is graduated testing: as system testing progresses and (hopefully) fewer and fewer defects are found, the code is frozen for testing for increasingly longer time periods. </w:t>
      </w:r>
    </w:p>
    <w:p w14:paraId="52B30CFF" w14:textId="2EF2138D" w:rsidR="009E3888" w:rsidRDefault="00297F3C" w:rsidP="00240776">
      <w:pPr>
        <w:pStyle w:val="Normal2"/>
        <w:spacing w:line="360" w:lineRule="auto"/>
        <w:ind w:left="57" w:right="57" w:firstLine="0"/>
        <w:jc w:val="both"/>
        <w:rPr>
          <w:rFonts w:ascii="Times New Roman" w:hAnsi="Times New Roman" w:cs="Times New Roman"/>
          <w:sz w:val="24"/>
          <w:szCs w:val="24"/>
        </w:rPr>
      </w:pPr>
      <w:r w:rsidRPr="009E3888">
        <w:rPr>
          <w:rFonts w:ascii="Times New Roman" w:hAnsi="Times New Roman" w:cs="Times New Roman"/>
          <w:b/>
          <w:bCs/>
          <w:sz w:val="24"/>
          <w:szCs w:val="24"/>
        </w:rPr>
        <w:t>Acceptance Testing</w:t>
      </w:r>
      <w:r w:rsidR="0047092B">
        <w:rPr>
          <w:rFonts w:ascii="Times New Roman" w:hAnsi="Times New Roman" w:cs="Times New Roman"/>
          <w:b/>
          <w:bCs/>
          <w:sz w:val="24"/>
          <w:szCs w:val="24"/>
        </w:rPr>
        <w:t>:</w:t>
      </w:r>
      <w:r w:rsidRPr="007E53CB">
        <w:rPr>
          <w:rFonts w:ascii="Times New Roman" w:hAnsi="Times New Roman" w:cs="Times New Roman"/>
          <w:sz w:val="24"/>
          <w:szCs w:val="24"/>
        </w:rPr>
        <w:t xml:space="preserve"> </w:t>
      </w:r>
    </w:p>
    <w:p w14:paraId="603D1D56" w14:textId="5480225C" w:rsidR="00297F3C" w:rsidRPr="007E53CB" w:rsidRDefault="00297F3C" w:rsidP="00F90CC5">
      <w:pPr>
        <w:pStyle w:val="Normal2"/>
        <w:spacing w:line="360" w:lineRule="auto"/>
        <w:ind w:left="57" w:right="57" w:firstLine="663"/>
        <w:jc w:val="both"/>
        <w:rPr>
          <w:rFonts w:ascii="Times New Roman" w:hAnsi="Times New Roman" w:cs="Times New Roman"/>
          <w:sz w:val="24"/>
          <w:szCs w:val="24"/>
        </w:rPr>
      </w:pPr>
      <w:r w:rsidRPr="007E53CB">
        <w:rPr>
          <w:rFonts w:ascii="Times New Roman" w:hAnsi="Times New Roman" w:cs="Times New Roman"/>
          <w:sz w:val="24"/>
          <w:szCs w:val="24"/>
        </w:rPr>
        <w:t>It is a pre-delivery testing in which entire system is tested at client’s site on real world data to find errors.</w:t>
      </w:r>
    </w:p>
    <w:p w14:paraId="2317BA85" w14:textId="77777777" w:rsidR="009E3888"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t xml:space="preserve">User Acceptance Test (UAT) </w:t>
      </w:r>
    </w:p>
    <w:p w14:paraId="62C16324"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lastRenderedPageBreak/>
        <w:t>“Beta testing”: Acceptance testing in the customer environment. Requirements</w:t>
      </w:r>
      <w:r w:rsidR="00651763">
        <w:rPr>
          <w:rFonts w:ascii="Times New Roman" w:hAnsi="Times New Roman" w:cs="Times New Roman"/>
          <w:sz w:val="24"/>
          <w:szCs w:val="24"/>
        </w:rPr>
        <w:t xml:space="preserve"> </w:t>
      </w:r>
      <w:r w:rsidRPr="007E53CB">
        <w:rPr>
          <w:rFonts w:ascii="Times New Roman" w:hAnsi="Times New Roman" w:cs="Times New Roman"/>
          <w:sz w:val="24"/>
          <w:szCs w:val="24"/>
        </w:rPr>
        <w:t xml:space="preserve">traceability: </w:t>
      </w:r>
    </w:p>
    <w:p w14:paraId="57D791A8"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Match requirements to test cases. </w:t>
      </w:r>
    </w:p>
    <w:p w14:paraId="6B107998" w14:textId="77777777" w:rsidR="00651763"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Every requirement has to be cleared by at least one test case. </w:t>
      </w:r>
    </w:p>
    <w:p w14:paraId="4C20258A" w14:textId="03FBB9B8" w:rsidR="00297F3C" w:rsidRPr="007E53CB" w:rsidRDefault="00297F3C" w:rsidP="00240776">
      <w:pPr>
        <w:pStyle w:val="Normal2"/>
        <w:spacing w:line="360" w:lineRule="auto"/>
        <w:ind w:left="57" w:right="57" w:firstLine="0"/>
        <w:jc w:val="both"/>
        <w:rPr>
          <w:rFonts w:ascii="Times New Roman" w:hAnsi="Times New Roman" w:cs="Times New Roman"/>
          <w:sz w:val="24"/>
          <w:szCs w:val="24"/>
        </w:rPr>
      </w:pPr>
      <w:r w:rsidRPr="007E53CB">
        <w:rPr>
          <w:rFonts w:ascii="Times New Roman" w:hAnsi="Times New Roman" w:cs="Times New Roman"/>
          <w:sz w:val="24"/>
          <w:szCs w:val="24"/>
        </w:rPr>
        <w:sym w:font="Symbol" w:char="F0B7"/>
      </w:r>
      <w:r w:rsidRPr="007E53CB">
        <w:rPr>
          <w:rFonts w:ascii="Times New Roman" w:hAnsi="Times New Roman" w:cs="Times New Roman"/>
          <w:sz w:val="24"/>
          <w:szCs w:val="24"/>
        </w:rPr>
        <w:t xml:space="preserve"> Display in a matrix of requirements vs. test cases.</w:t>
      </w:r>
    </w:p>
    <w:p w14:paraId="314C5C44" w14:textId="36E7E148" w:rsidR="009328BF" w:rsidRPr="00990F41" w:rsidRDefault="009328BF" w:rsidP="00432B49">
      <w:pPr>
        <w:pStyle w:val="Normal2"/>
        <w:ind w:left="57" w:right="57" w:firstLine="0"/>
        <w:rPr>
          <w:rFonts w:ascii="Times New Roman" w:hAnsi="Times New Roman" w:cs="Times New Roman"/>
          <w:b/>
          <w:bCs/>
          <w:sz w:val="28"/>
          <w:szCs w:val="28"/>
          <w:u w:val="single"/>
        </w:rPr>
      </w:pPr>
      <w:r w:rsidRPr="00990F41">
        <w:rPr>
          <w:rFonts w:ascii="Times New Roman" w:hAnsi="Times New Roman" w:cs="Times New Roman"/>
          <w:b/>
          <w:bCs/>
          <w:sz w:val="28"/>
          <w:szCs w:val="28"/>
          <w:u w:val="single"/>
        </w:rPr>
        <w:t>testing.py</w:t>
      </w:r>
    </w:p>
    <w:p w14:paraId="142822C0" w14:textId="77777777" w:rsidR="009328BF" w:rsidRPr="00351961" w:rsidRDefault="009328BF" w:rsidP="00432B49">
      <w:pPr>
        <w:ind w:left="57" w:right="57"/>
      </w:pPr>
      <w:r w:rsidRPr="00351961">
        <w:t>import cv2</w:t>
      </w:r>
      <w:r w:rsidRPr="00351961">
        <w:br/>
        <w:t>from cvzone.HandTrackingModule import HandDetector</w:t>
      </w:r>
      <w:r w:rsidRPr="00351961">
        <w:br/>
        <w:t>from cvzone.ClassificationModule import Classifier</w:t>
      </w:r>
      <w:r w:rsidRPr="00351961">
        <w:br/>
        <w:t>import numpy as np</w:t>
      </w:r>
      <w:r w:rsidRPr="00351961">
        <w:br/>
        <w:t>import math</w:t>
      </w:r>
      <w:r w:rsidRPr="00351961">
        <w:br/>
      </w:r>
      <w:r w:rsidRPr="00351961">
        <w:br/>
        <w:t>cap = cv2.VideoCapture(0)</w:t>
      </w:r>
      <w:r w:rsidRPr="00351961">
        <w:br/>
        <w:t>detector = HandDetector(maxHands=1)</w:t>
      </w:r>
      <w:r w:rsidRPr="00351961">
        <w:br/>
        <w:t>classifier = Classifier("Model/keras_model.h5", "Model/labels.txt")</w:t>
      </w:r>
      <w:r w:rsidRPr="00351961">
        <w:br/>
      </w:r>
      <w:r w:rsidRPr="00351961">
        <w:br/>
        <w:t>offset = 20</w:t>
      </w:r>
      <w:r w:rsidRPr="00351961">
        <w:br/>
        <w:t>imgSize = 300</w:t>
      </w:r>
      <w:r w:rsidRPr="00351961">
        <w:br/>
      </w:r>
      <w:r w:rsidRPr="00351961">
        <w:br/>
        <w:t>counter = 0</w:t>
      </w:r>
      <w:r w:rsidRPr="00351961">
        <w:br/>
      </w:r>
      <w:r w:rsidRPr="00351961">
        <w:br/>
        <w:t>labels = ["A", "B", "C", "D", "E", "F", "G", "H", "I", "J", "K", "L", "M", "N", "O", "P", "Q", "R", "S", "T", "U", "V", "W", "X", "Y", "Z"]</w:t>
      </w:r>
      <w:r w:rsidRPr="00351961">
        <w:br/>
      </w:r>
      <w:r w:rsidRPr="00351961">
        <w:br/>
        <w:t>while True:</w:t>
      </w:r>
      <w:r w:rsidRPr="00351961">
        <w:br/>
        <w:t xml:space="preserve">    success, img = cap.read()</w:t>
      </w:r>
      <w:r w:rsidRPr="00351961">
        <w:br/>
        <w:t xml:space="preserve">    imgOutput = img.copy()</w:t>
      </w:r>
      <w:r w:rsidRPr="00351961">
        <w:br/>
        <w:t xml:space="preserve">    hands, img = detector.findHands(img)</w:t>
      </w:r>
      <w:r w:rsidRPr="00351961">
        <w:br/>
        <w:t xml:space="preserve">    if hands:</w:t>
      </w:r>
      <w:r w:rsidRPr="00351961">
        <w:br/>
        <w:t xml:space="preserve">        hand = hands[0]</w:t>
      </w:r>
      <w:r w:rsidRPr="00351961">
        <w:br/>
        <w:t xml:space="preserve">        x, y, w, h = hand['bbox']</w:t>
      </w:r>
      <w:r w:rsidRPr="00351961">
        <w:br/>
      </w:r>
      <w:r w:rsidRPr="00351961">
        <w:br/>
        <w:t xml:space="preserve">        imgWhite = np.ones((imgSize, imgSize, 3), np.uint8) * 255</w:t>
      </w:r>
      <w:r w:rsidRPr="00351961">
        <w:br/>
        <w:t xml:space="preserve">        imgCrop = img[y - offset:y + h + offset, x - offset:x + w + offset]</w:t>
      </w:r>
      <w:r w:rsidRPr="00351961">
        <w:br/>
      </w:r>
      <w:r w:rsidRPr="00351961">
        <w:br/>
        <w:t xml:space="preserve">        imgCropShape = imgCrop.shape</w:t>
      </w:r>
      <w:r w:rsidRPr="00351961">
        <w:br/>
      </w:r>
      <w:r w:rsidRPr="00351961">
        <w:br/>
        <w:t xml:space="preserve">        aspectRatio = h / w</w:t>
      </w:r>
      <w:r w:rsidRPr="00351961">
        <w:br/>
      </w:r>
      <w:r w:rsidRPr="00351961">
        <w:br/>
        <w:t xml:space="preserve">        if aspectRatio &gt; 1:</w:t>
      </w:r>
      <w:r w:rsidRPr="00351961">
        <w:br/>
        <w:t xml:space="preserve">            k = imgSize / h</w:t>
      </w:r>
      <w:r w:rsidRPr="00351961">
        <w:br/>
        <w:t xml:space="preserve">            wCal = math.ceil(k * w)</w:t>
      </w:r>
      <w:r w:rsidRPr="00351961">
        <w:br/>
        <w:t xml:space="preserve">            imgResize = cv2.resize(imgCrop, (wCal, imgSize))</w:t>
      </w:r>
      <w:r w:rsidRPr="00351961">
        <w:br/>
        <w:t xml:space="preserve">            imgResizeShape = imgResize.shape</w:t>
      </w:r>
      <w:r w:rsidRPr="00351961">
        <w:br/>
        <w:t xml:space="preserve">            wGap = math.ceil((imgSize - wCal) / 2)</w:t>
      </w:r>
      <w:r w:rsidRPr="00351961">
        <w:br/>
        <w:t xml:space="preserve">            imgWhite[:, wGap:wCal + wGap] = imgResize</w:t>
      </w:r>
      <w:r w:rsidRPr="00351961">
        <w:br/>
        <w:t xml:space="preserve">            prediction, index = classifier.getPrediction(imgWhite, draw=False)</w:t>
      </w:r>
      <w:r w:rsidRPr="00351961">
        <w:br/>
        <w:t xml:space="preserve">            print(prediction, index)</w:t>
      </w:r>
      <w:r w:rsidRPr="00351961">
        <w:br/>
      </w:r>
      <w:r w:rsidRPr="00351961">
        <w:br/>
        <w:t xml:space="preserve">        else:</w:t>
      </w:r>
      <w:r w:rsidRPr="00351961">
        <w:br/>
      </w:r>
      <w:r w:rsidRPr="00351961">
        <w:lastRenderedPageBreak/>
        <w:t xml:space="preserve">            k = imgSize / w</w:t>
      </w:r>
      <w:r w:rsidRPr="00351961">
        <w:br/>
        <w:t xml:space="preserve">            hCal = math.ceil(k * h)</w:t>
      </w:r>
      <w:r w:rsidRPr="00351961">
        <w:br/>
        <w:t xml:space="preserve">            imgResize = cv2.resize(imgCrop, (imgSize, hCal))</w:t>
      </w:r>
      <w:r w:rsidRPr="00351961">
        <w:br/>
        <w:t xml:space="preserve">            imgResizeShape = imgResize.shape</w:t>
      </w:r>
      <w:r w:rsidRPr="00351961">
        <w:br/>
        <w:t xml:space="preserve">            hGap = math.ceil((imgSize - hCal) / 2)</w:t>
      </w:r>
      <w:r w:rsidRPr="00351961">
        <w:br/>
        <w:t xml:space="preserve">            imgWhite[hGap:hCal + hGap, :] = imgResize</w:t>
      </w:r>
      <w:r w:rsidRPr="00351961">
        <w:br/>
        <w:t xml:space="preserve">            prediction, index = classifier.getPrediction(imgWhite, draw=False)</w:t>
      </w:r>
      <w:r w:rsidRPr="00351961">
        <w:br/>
      </w:r>
      <w:r w:rsidRPr="00351961">
        <w:br/>
        <w:t xml:space="preserve">        cv2.rectangle(imgOutput, (x - offset, y - offset-50),</w:t>
      </w:r>
      <w:r w:rsidRPr="00351961">
        <w:br/>
        <w:t xml:space="preserve">                      (x - offset+90, y - offset-50+50), (255, 0, 255), cv2.FILLED)</w:t>
      </w:r>
      <w:r w:rsidRPr="00351961">
        <w:br/>
        <w:t xml:space="preserve">        cv2.putText(imgOutput, labels[index], (x, y -26), cv2.FONT_HERSHEY_COMPLEX, 1.7, (255, 255, 255), 2)</w:t>
      </w:r>
      <w:r w:rsidRPr="00351961">
        <w:br/>
        <w:t xml:space="preserve">        cv2.rectangle(imgOutput, (x-offset, y-offset),</w:t>
      </w:r>
      <w:r w:rsidRPr="00351961">
        <w:br/>
        <w:t xml:space="preserve">                      (x + w+offset, y + h+offset), (255, 0, 255), 4)</w:t>
      </w:r>
      <w:r w:rsidRPr="00351961">
        <w:br/>
      </w:r>
      <w:r w:rsidRPr="00351961">
        <w:br/>
      </w:r>
      <w:r w:rsidRPr="00351961">
        <w:br/>
        <w:t xml:space="preserve">        cv2.imshow("ImageCrop", imgCrop)</w:t>
      </w:r>
      <w:r w:rsidRPr="00351961">
        <w:br/>
        <w:t xml:space="preserve">        cv2.imshow("ImageWhite", imgWhite)</w:t>
      </w:r>
      <w:r w:rsidRPr="00351961">
        <w:br/>
      </w:r>
      <w:r w:rsidRPr="00351961">
        <w:br/>
        <w:t xml:space="preserve">    cv2.imshow("Image", imgOutput)</w:t>
      </w:r>
      <w:r w:rsidRPr="00351961">
        <w:br/>
        <w:t xml:space="preserve">    cv2.waitKey(1)</w:t>
      </w:r>
    </w:p>
    <w:p w14:paraId="749E9BC6" w14:textId="77777777" w:rsidR="0062142C" w:rsidRDefault="0062142C" w:rsidP="00432B49">
      <w:pPr>
        <w:pStyle w:val="Normal2"/>
        <w:ind w:left="57" w:right="57" w:firstLine="0"/>
        <w:rPr>
          <w:rFonts w:ascii="Times New Roman" w:hAnsi="Times New Roman" w:cs="Times New Roman"/>
          <w:b/>
          <w:bCs/>
          <w:sz w:val="28"/>
          <w:szCs w:val="28"/>
        </w:rPr>
      </w:pPr>
    </w:p>
    <w:tbl>
      <w:tblPr>
        <w:tblStyle w:val="TableGrid"/>
        <w:tblW w:w="0" w:type="auto"/>
        <w:tblInd w:w="57" w:type="dxa"/>
        <w:tblLook w:val="04A0" w:firstRow="1" w:lastRow="0" w:firstColumn="1" w:lastColumn="0" w:noHBand="0" w:noVBand="1"/>
      </w:tblPr>
      <w:tblGrid>
        <w:gridCol w:w="1185"/>
        <w:gridCol w:w="1843"/>
        <w:gridCol w:w="2693"/>
        <w:gridCol w:w="2694"/>
        <w:gridCol w:w="1614"/>
      </w:tblGrid>
      <w:tr w:rsidR="00CA4B85" w14:paraId="58D328AD" w14:textId="77777777" w:rsidTr="00EC1D95">
        <w:tc>
          <w:tcPr>
            <w:tcW w:w="1185" w:type="dxa"/>
          </w:tcPr>
          <w:p w14:paraId="35C6E1B4" w14:textId="07526E1A"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Id</w:t>
            </w:r>
          </w:p>
        </w:tc>
        <w:tc>
          <w:tcPr>
            <w:tcW w:w="1843" w:type="dxa"/>
          </w:tcPr>
          <w:p w14:paraId="29CD825F" w14:textId="0C7E95A1"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Test case</w:t>
            </w:r>
          </w:p>
        </w:tc>
        <w:tc>
          <w:tcPr>
            <w:tcW w:w="2693" w:type="dxa"/>
          </w:tcPr>
          <w:p w14:paraId="4C0F3108" w14:textId="773D1706" w:rsidR="000D2172" w:rsidRDefault="000D2172"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Input description</w:t>
            </w:r>
          </w:p>
        </w:tc>
        <w:tc>
          <w:tcPr>
            <w:tcW w:w="2694" w:type="dxa"/>
          </w:tcPr>
          <w:p w14:paraId="7DD8D46C" w14:textId="7F1CB587" w:rsidR="000D2172" w:rsidRDefault="00CA4B85"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Expected output</w:t>
            </w:r>
          </w:p>
        </w:tc>
        <w:tc>
          <w:tcPr>
            <w:tcW w:w="1614" w:type="dxa"/>
          </w:tcPr>
          <w:p w14:paraId="025A2F3F" w14:textId="5B591D37" w:rsidR="000D2172" w:rsidRDefault="00CA4B85" w:rsidP="00432B49">
            <w:pPr>
              <w:pStyle w:val="Normal2"/>
              <w:ind w:right="57" w:firstLine="0"/>
              <w:rPr>
                <w:rFonts w:ascii="Times New Roman" w:hAnsi="Times New Roman" w:cs="Times New Roman"/>
                <w:b/>
                <w:bCs/>
                <w:sz w:val="28"/>
                <w:szCs w:val="28"/>
              </w:rPr>
            </w:pPr>
            <w:r>
              <w:rPr>
                <w:rFonts w:ascii="Times New Roman" w:hAnsi="Times New Roman" w:cs="Times New Roman"/>
                <w:b/>
                <w:bCs/>
                <w:sz w:val="28"/>
                <w:szCs w:val="28"/>
              </w:rPr>
              <w:t>Test status</w:t>
            </w:r>
          </w:p>
        </w:tc>
      </w:tr>
      <w:tr w:rsidR="00CA4B85" w14:paraId="0BBF2857" w14:textId="77777777" w:rsidTr="00EC1D95">
        <w:tc>
          <w:tcPr>
            <w:tcW w:w="1185" w:type="dxa"/>
          </w:tcPr>
          <w:p w14:paraId="37CC55CF" w14:textId="55899544" w:rsidR="000D2172" w:rsidRPr="00EC1D95" w:rsidRDefault="00F53C13"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1</w:t>
            </w:r>
          </w:p>
        </w:tc>
        <w:tc>
          <w:tcPr>
            <w:tcW w:w="1843" w:type="dxa"/>
          </w:tcPr>
          <w:p w14:paraId="3504B254" w14:textId="5551B973" w:rsidR="000D2172" w:rsidRPr="00EC1D95" w:rsidRDefault="00CA5356"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Loadind model</w:t>
            </w:r>
          </w:p>
        </w:tc>
        <w:tc>
          <w:tcPr>
            <w:tcW w:w="2693" w:type="dxa"/>
          </w:tcPr>
          <w:p w14:paraId="103A08F9" w14:textId="3D1FB59D"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Initializing trained model and load it into ON</w:t>
            </w:r>
          </w:p>
        </w:tc>
        <w:tc>
          <w:tcPr>
            <w:tcW w:w="2694" w:type="dxa"/>
          </w:tcPr>
          <w:p w14:paraId="1D7704BD" w14:textId="7C9EBC2A"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Loaded model without errors</w:t>
            </w:r>
          </w:p>
        </w:tc>
        <w:tc>
          <w:tcPr>
            <w:tcW w:w="1614" w:type="dxa"/>
          </w:tcPr>
          <w:p w14:paraId="79FD76B0" w14:textId="290BA710" w:rsidR="000D2172" w:rsidRPr="00EC1D95" w:rsidRDefault="00B6634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r w:rsidR="00CA4B85" w14:paraId="326156B5" w14:textId="77777777" w:rsidTr="00EC1D95">
        <w:tc>
          <w:tcPr>
            <w:tcW w:w="1185" w:type="dxa"/>
          </w:tcPr>
          <w:p w14:paraId="3F7B4262" w14:textId="1A303848" w:rsidR="000D2172" w:rsidRPr="00EC1D95" w:rsidRDefault="00F53C13" w:rsidP="00432B49">
            <w:pPr>
              <w:pStyle w:val="Normal2"/>
              <w:ind w:right="57" w:firstLine="0"/>
              <w:rPr>
                <w:rFonts w:ascii="Times New Roman" w:hAnsi="Times New Roman" w:cs="Times New Roman"/>
                <w:bCs/>
                <w:sz w:val="24"/>
                <w:szCs w:val="24"/>
              </w:rPr>
            </w:pPr>
            <w:r w:rsidRPr="00EC1D95">
              <w:rPr>
                <w:rFonts w:ascii="Times New Roman" w:hAnsi="Times New Roman" w:cs="Times New Roman"/>
                <w:bCs/>
                <w:sz w:val="24"/>
                <w:szCs w:val="24"/>
              </w:rPr>
              <w:t>2</w:t>
            </w:r>
          </w:p>
        </w:tc>
        <w:tc>
          <w:tcPr>
            <w:tcW w:w="1843" w:type="dxa"/>
          </w:tcPr>
          <w:p w14:paraId="76AE8CF4" w14:textId="4F00378E" w:rsidR="000D2172" w:rsidRPr="00EC1D95" w:rsidRDefault="00CA5356"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Converting video to frames</w:t>
            </w:r>
          </w:p>
        </w:tc>
        <w:tc>
          <w:tcPr>
            <w:tcW w:w="2693" w:type="dxa"/>
          </w:tcPr>
          <w:p w14:paraId="2162674D" w14:textId="736C8F2A"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Capturing video and converting it into frames</w:t>
            </w:r>
          </w:p>
        </w:tc>
        <w:tc>
          <w:tcPr>
            <w:tcW w:w="2694" w:type="dxa"/>
          </w:tcPr>
          <w:p w14:paraId="5721B5C9" w14:textId="2D4D73FC"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Image frames of captured video stream</w:t>
            </w:r>
          </w:p>
        </w:tc>
        <w:tc>
          <w:tcPr>
            <w:tcW w:w="1614" w:type="dxa"/>
          </w:tcPr>
          <w:p w14:paraId="4347BE6E" w14:textId="3420DB63" w:rsidR="000D2172" w:rsidRPr="00EC1D95" w:rsidRDefault="00B6634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r w:rsidR="00CA4B85" w14:paraId="0DE984C4" w14:textId="77777777" w:rsidTr="00EC1D95">
        <w:tc>
          <w:tcPr>
            <w:tcW w:w="1185" w:type="dxa"/>
          </w:tcPr>
          <w:p w14:paraId="5B4821F0" w14:textId="46EBEF2F" w:rsidR="000D2172" w:rsidRPr="00EC1D95" w:rsidRDefault="00F53C13" w:rsidP="00432B49">
            <w:pPr>
              <w:pStyle w:val="Normal2"/>
              <w:ind w:right="57" w:firstLine="0"/>
              <w:rPr>
                <w:rFonts w:ascii="Times New Roman" w:hAnsi="Times New Roman" w:cs="Times New Roman"/>
                <w:bCs/>
                <w:sz w:val="24"/>
                <w:szCs w:val="24"/>
              </w:rPr>
            </w:pPr>
            <w:r w:rsidRPr="00EC1D95">
              <w:rPr>
                <w:rFonts w:ascii="Times New Roman" w:hAnsi="Times New Roman" w:cs="Times New Roman"/>
                <w:bCs/>
                <w:sz w:val="24"/>
                <w:szCs w:val="24"/>
              </w:rPr>
              <w:t>3</w:t>
            </w:r>
          </w:p>
        </w:tc>
        <w:tc>
          <w:tcPr>
            <w:tcW w:w="1843" w:type="dxa"/>
          </w:tcPr>
          <w:p w14:paraId="794AD943" w14:textId="60CCC26D" w:rsidR="000D2172" w:rsidRPr="00EC1D95" w:rsidRDefault="00AA73B2"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Recognize hand gesture</w:t>
            </w:r>
          </w:p>
        </w:tc>
        <w:tc>
          <w:tcPr>
            <w:tcW w:w="2693" w:type="dxa"/>
          </w:tcPr>
          <w:p w14:paraId="477DE0D1" w14:textId="5688A3CF" w:rsidR="000D2172" w:rsidRPr="00EC1D95" w:rsidRDefault="00924F0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Image frame that contains hand object</w:t>
            </w:r>
          </w:p>
        </w:tc>
        <w:tc>
          <w:tcPr>
            <w:tcW w:w="2694" w:type="dxa"/>
          </w:tcPr>
          <w:p w14:paraId="432686F8" w14:textId="6A14A3E9" w:rsidR="000D2172" w:rsidRPr="00EC1D95" w:rsidRDefault="00B66349" w:rsidP="00432B49">
            <w:pPr>
              <w:pStyle w:val="Normal2"/>
              <w:ind w:right="57" w:firstLine="0"/>
              <w:rPr>
                <w:rFonts w:ascii="Times New Roman" w:hAnsi="Times New Roman" w:cs="Times New Roman"/>
                <w:b/>
                <w:bCs/>
                <w:sz w:val="24"/>
                <w:szCs w:val="24"/>
              </w:rPr>
            </w:pPr>
            <w:r w:rsidRPr="00EC1D95">
              <w:rPr>
                <w:rFonts w:ascii="Times New Roman" w:hAnsi="Times New Roman" w:cs="Times New Roman"/>
                <w:sz w:val="24"/>
                <w:szCs w:val="24"/>
              </w:rPr>
              <w:t>label</w:t>
            </w:r>
          </w:p>
        </w:tc>
        <w:tc>
          <w:tcPr>
            <w:tcW w:w="1614" w:type="dxa"/>
          </w:tcPr>
          <w:p w14:paraId="3814B827" w14:textId="683D502D" w:rsidR="000D2172" w:rsidRPr="00EC1D95" w:rsidRDefault="00DA5499" w:rsidP="00432B49">
            <w:pPr>
              <w:pStyle w:val="Normal2"/>
              <w:ind w:right="57" w:firstLine="0"/>
              <w:rPr>
                <w:rFonts w:ascii="Times New Roman" w:hAnsi="Times New Roman" w:cs="Times New Roman"/>
                <w:sz w:val="24"/>
                <w:szCs w:val="24"/>
              </w:rPr>
            </w:pPr>
            <w:r w:rsidRPr="00EC1D95">
              <w:rPr>
                <w:rFonts w:ascii="Times New Roman" w:hAnsi="Times New Roman" w:cs="Times New Roman"/>
                <w:sz w:val="24"/>
                <w:szCs w:val="24"/>
              </w:rPr>
              <w:t>Pass</w:t>
            </w:r>
          </w:p>
        </w:tc>
      </w:tr>
    </w:tbl>
    <w:p w14:paraId="4B15DC45" w14:textId="77777777" w:rsidR="00182350" w:rsidRDefault="00182350" w:rsidP="00DA5499">
      <w:pPr>
        <w:pStyle w:val="Normal2"/>
        <w:ind w:left="57" w:right="57" w:firstLine="0"/>
        <w:jc w:val="center"/>
        <w:rPr>
          <w:rFonts w:ascii="Times New Roman" w:hAnsi="Times New Roman" w:cs="Times New Roman"/>
          <w:b/>
          <w:bCs/>
          <w:sz w:val="24"/>
          <w:szCs w:val="24"/>
        </w:rPr>
      </w:pPr>
    </w:p>
    <w:p w14:paraId="63BFBBE6" w14:textId="027532D7" w:rsidR="0062142C" w:rsidRPr="00006846" w:rsidRDefault="00006846" w:rsidP="00DA5499">
      <w:pPr>
        <w:pStyle w:val="Normal2"/>
        <w:ind w:left="57" w:right="57" w:firstLine="0"/>
        <w:jc w:val="center"/>
        <w:rPr>
          <w:rFonts w:ascii="Times New Roman" w:hAnsi="Times New Roman" w:cs="Times New Roman"/>
          <w:sz w:val="24"/>
          <w:szCs w:val="24"/>
        </w:rPr>
      </w:pPr>
      <w:r w:rsidRPr="00006846">
        <w:rPr>
          <w:rFonts w:ascii="Times New Roman" w:hAnsi="Times New Roman" w:cs="Times New Roman"/>
          <w:b/>
          <w:bCs/>
          <w:sz w:val="24"/>
          <w:szCs w:val="24"/>
        </w:rPr>
        <w:t>Table 6</w:t>
      </w:r>
      <w:r w:rsidR="005B4E6E">
        <w:rPr>
          <w:rFonts w:ascii="Times New Roman" w:hAnsi="Times New Roman" w:cs="Times New Roman"/>
          <w:b/>
          <w:bCs/>
          <w:sz w:val="24"/>
          <w:szCs w:val="24"/>
        </w:rPr>
        <w:t>.1</w:t>
      </w:r>
      <w:r w:rsidRPr="00006846">
        <w:rPr>
          <w:rFonts w:ascii="Times New Roman" w:hAnsi="Times New Roman" w:cs="Times New Roman"/>
          <w:sz w:val="24"/>
          <w:szCs w:val="24"/>
        </w:rPr>
        <w:t xml:space="preserve">: </w:t>
      </w:r>
      <w:r w:rsidR="004D3EF9" w:rsidRPr="00006846">
        <w:rPr>
          <w:rFonts w:ascii="Times New Roman" w:hAnsi="Times New Roman" w:cs="Times New Roman"/>
          <w:sz w:val="24"/>
          <w:szCs w:val="24"/>
        </w:rPr>
        <w:t>Verification of Testcases</w:t>
      </w:r>
    </w:p>
    <w:p w14:paraId="7D95A027" w14:textId="77777777" w:rsidR="00F90CC5" w:rsidRDefault="00F90CC5" w:rsidP="00E47CBB">
      <w:pPr>
        <w:pStyle w:val="Normal2"/>
        <w:ind w:left="57" w:right="57" w:firstLine="0"/>
        <w:rPr>
          <w:rFonts w:ascii="Times New Roman" w:hAnsi="Times New Roman" w:cs="Times New Roman"/>
          <w:b/>
          <w:bCs/>
          <w:sz w:val="28"/>
          <w:szCs w:val="28"/>
        </w:rPr>
      </w:pPr>
    </w:p>
    <w:p w14:paraId="2E2E0B3B" w14:textId="77777777" w:rsidR="00F90CC5" w:rsidRDefault="00F90CC5" w:rsidP="00E47CBB">
      <w:pPr>
        <w:pStyle w:val="Normal2"/>
        <w:ind w:left="57" w:right="57" w:firstLine="0"/>
        <w:rPr>
          <w:rFonts w:ascii="Times New Roman" w:hAnsi="Times New Roman" w:cs="Times New Roman"/>
          <w:b/>
          <w:bCs/>
          <w:sz w:val="28"/>
          <w:szCs w:val="28"/>
        </w:rPr>
      </w:pPr>
    </w:p>
    <w:p w14:paraId="1ACCF56C" w14:textId="77777777" w:rsidR="00F90CC5" w:rsidRDefault="00F90CC5" w:rsidP="00E47CBB">
      <w:pPr>
        <w:pStyle w:val="Normal2"/>
        <w:ind w:left="57" w:right="57" w:firstLine="0"/>
        <w:rPr>
          <w:rFonts w:ascii="Times New Roman" w:hAnsi="Times New Roman" w:cs="Times New Roman"/>
          <w:b/>
          <w:bCs/>
          <w:sz w:val="28"/>
          <w:szCs w:val="28"/>
        </w:rPr>
      </w:pPr>
    </w:p>
    <w:p w14:paraId="659AC7CE" w14:textId="77777777" w:rsidR="00F90CC5" w:rsidRDefault="00F90CC5" w:rsidP="00E47CBB">
      <w:pPr>
        <w:pStyle w:val="Normal2"/>
        <w:ind w:left="57" w:right="57" w:firstLine="0"/>
        <w:rPr>
          <w:rFonts w:ascii="Times New Roman" w:hAnsi="Times New Roman" w:cs="Times New Roman"/>
          <w:b/>
          <w:bCs/>
          <w:sz w:val="28"/>
          <w:szCs w:val="28"/>
        </w:rPr>
      </w:pPr>
    </w:p>
    <w:p w14:paraId="7CDDC91A" w14:textId="77777777" w:rsidR="00F90CC5" w:rsidRDefault="00F90CC5" w:rsidP="00E47CBB">
      <w:pPr>
        <w:pStyle w:val="Normal2"/>
        <w:ind w:left="57" w:right="57" w:firstLine="0"/>
        <w:rPr>
          <w:rFonts w:ascii="Times New Roman" w:hAnsi="Times New Roman" w:cs="Times New Roman"/>
          <w:b/>
          <w:bCs/>
          <w:sz w:val="28"/>
          <w:szCs w:val="28"/>
        </w:rPr>
      </w:pPr>
    </w:p>
    <w:p w14:paraId="2EF74943" w14:textId="77777777" w:rsidR="00F90CC5" w:rsidRDefault="00F90CC5" w:rsidP="00E47CBB">
      <w:pPr>
        <w:pStyle w:val="Normal2"/>
        <w:ind w:left="57" w:right="57" w:firstLine="0"/>
        <w:rPr>
          <w:rFonts w:ascii="Times New Roman" w:hAnsi="Times New Roman" w:cs="Times New Roman"/>
          <w:b/>
          <w:bCs/>
          <w:sz w:val="28"/>
          <w:szCs w:val="28"/>
        </w:rPr>
      </w:pPr>
    </w:p>
    <w:p w14:paraId="21517FA9" w14:textId="77777777" w:rsidR="00F90CC5" w:rsidRDefault="00F90CC5" w:rsidP="00FB5EAA">
      <w:pPr>
        <w:pStyle w:val="Normal2"/>
        <w:ind w:right="57" w:firstLine="0"/>
        <w:rPr>
          <w:rFonts w:ascii="Times New Roman" w:hAnsi="Times New Roman" w:cs="Times New Roman"/>
          <w:b/>
          <w:bCs/>
          <w:sz w:val="28"/>
          <w:szCs w:val="28"/>
        </w:rPr>
      </w:pPr>
    </w:p>
    <w:p w14:paraId="25D80B0A" w14:textId="40A1FC1B" w:rsidR="009328BF" w:rsidRDefault="00182350" w:rsidP="00E47CBB">
      <w:pPr>
        <w:pStyle w:val="Normal2"/>
        <w:ind w:left="57" w:right="57" w:firstLine="0"/>
        <w:rPr>
          <w:rFonts w:ascii="Times New Roman" w:hAnsi="Times New Roman" w:cs="Times New Roman"/>
          <w:b/>
          <w:bCs/>
          <w:sz w:val="28"/>
          <w:szCs w:val="28"/>
        </w:rPr>
      </w:pPr>
      <w:r>
        <w:rPr>
          <w:rFonts w:ascii="Times New Roman" w:hAnsi="Times New Roman" w:cs="Times New Roman"/>
          <w:b/>
          <w:bCs/>
          <w:sz w:val="28"/>
          <w:szCs w:val="28"/>
        </w:rPr>
        <w:lastRenderedPageBreak/>
        <w:t xml:space="preserve">6.2 </w:t>
      </w:r>
      <w:r w:rsidR="009328BF" w:rsidRPr="009328BF">
        <w:rPr>
          <w:rFonts w:ascii="Times New Roman" w:hAnsi="Times New Roman" w:cs="Times New Roman"/>
          <w:b/>
          <w:bCs/>
          <w:sz w:val="28"/>
          <w:szCs w:val="28"/>
        </w:rPr>
        <w:t>SCREENSHOTS OF RESULTS</w:t>
      </w:r>
    </w:p>
    <w:p w14:paraId="6014A1CA" w14:textId="77777777" w:rsidR="00AB1D38" w:rsidRDefault="00AB1D38" w:rsidP="00432B49">
      <w:pPr>
        <w:pStyle w:val="ListParagraph"/>
        <w:ind w:left="57" w:right="57" w:firstLine="0"/>
        <w:rPr>
          <w:b/>
          <w:bCs/>
          <w:noProof/>
          <w:sz w:val="28"/>
          <w:szCs w:val="28"/>
        </w:rPr>
      </w:pPr>
    </w:p>
    <w:p w14:paraId="1556ECFE" w14:textId="0E58DD6B" w:rsidR="000A0B1B" w:rsidRPr="000A0B1B" w:rsidRDefault="000A0B1B" w:rsidP="000A0B1B">
      <w:pPr>
        <w:pStyle w:val="ListParagraph"/>
        <w:ind w:left="57" w:right="57" w:firstLine="0"/>
        <w:rPr>
          <w:b/>
          <w:bCs/>
          <w:sz w:val="28"/>
          <w:szCs w:val="28"/>
        </w:rPr>
      </w:pPr>
    </w:p>
    <w:p w14:paraId="062D4441" w14:textId="0C8120A9" w:rsidR="000A0B1B" w:rsidRDefault="009F3F84" w:rsidP="00432B49">
      <w:pPr>
        <w:pStyle w:val="ListParagraph"/>
        <w:ind w:left="57" w:right="57" w:firstLine="0"/>
        <w:rPr>
          <w:b/>
          <w:bCs/>
          <w:sz w:val="28"/>
          <w:szCs w:val="28"/>
        </w:rPr>
      </w:pPr>
      <w:r>
        <w:rPr>
          <w:b/>
          <w:bCs/>
          <w:noProof/>
          <w:sz w:val="28"/>
          <w:szCs w:val="28"/>
        </w:rPr>
        <w:drawing>
          <wp:inline distT="0" distB="0" distL="0" distR="0" wp14:anchorId="50CEA2D3" wp14:editId="224951AB">
            <wp:extent cx="6007100" cy="515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30" cstate="print">
                      <a:extLst>
                        <a:ext uri="{28A0092B-C50C-407E-A947-70E740481C1C}">
                          <a14:useLocalDpi xmlns:a14="http://schemas.microsoft.com/office/drawing/2010/main" val="0"/>
                        </a:ext>
                      </a:extLst>
                    </a:blip>
                    <a:srcRect l="620" t="1891" r="30233" b="-1891"/>
                    <a:stretch/>
                  </pic:blipFill>
                  <pic:spPr bwMode="auto">
                    <a:xfrm>
                      <a:off x="0" y="0"/>
                      <a:ext cx="6025841" cy="5172286"/>
                    </a:xfrm>
                    <a:prstGeom prst="rect">
                      <a:avLst/>
                    </a:prstGeom>
                    <a:ln>
                      <a:noFill/>
                    </a:ln>
                    <a:extLst>
                      <a:ext uri="{53640926-AAD7-44D8-BBD7-CCE9431645EC}">
                        <a14:shadowObscured xmlns:a14="http://schemas.microsoft.com/office/drawing/2010/main"/>
                      </a:ext>
                    </a:extLst>
                  </pic:spPr>
                </pic:pic>
              </a:graphicData>
            </a:graphic>
          </wp:inline>
        </w:drawing>
      </w:r>
    </w:p>
    <w:p w14:paraId="14506AC3" w14:textId="77777777" w:rsidR="009F3F84" w:rsidRPr="00A90FD1" w:rsidRDefault="009F3F84" w:rsidP="00A90FD1">
      <w:pPr>
        <w:ind w:right="57"/>
        <w:rPr>
          <w:sz w:val="24"/>
          <w:szCs w:val="24"/>
        </w:rPr>
      </w:pPr>
    </w:p>
    <w:p w14:paraId="46698A62" w14:textId="35EB05F5" w:rsidR="00FE28AE" w:rsidRDefault="00A21438" w:rsidP="005309C1">
      <w:pPr>
        <w:pStyle w:val="ListParagraph"/>
        <w:ind w:left="57" w:right="57" w:firstLine="0"/>
        <w:jc w:val="center"/>
        <w:rPr>
          <w:sz w:val="24"/>
          <w:szCs w:val="24"/>
        </w:rPr>
      </w:pPr>
      <w:r w:rsidRPr="00A21438">
        <w:rPr>
          <w:sz w:val="24"/>
          <w:szCs w:val="24"/>
        </w:rPr>
        <w:t>Fig</w:t>
      </w:r>
      <w:r>
        <w:rPr>
          <w:sz w:val="24"/>
          <w:szCs w:val="24"/>
        </w:rPr>
        <w:t xml:space="preserve"> 6.2.1</w:t>
      </w:r>
      <w:r w:rsidR="005309C1">
        <w:rPr>
          <w:sz w:val="24"/>
          <w:szCs w:val="24"/>
        </w:rPr>
        <w:t xml:space="preserve"> Result obtained for letter A</w:t>
      </w:r>
    </w:p>
    <w:p w14:paraId="3C9155EA" w14:textId="77777777" w:rsidR="00F90CC5" w:rsidRDefault="00F90CC5" w:rsidP="005309C1">
      <w:pPr>
        <w:pStyle w:val="ListParagraph"/>
        <w:ind w:left="57" w:right="57" w:firstLine="0"/>
        <w:jc w:val="center"/>
        <w:rPr>
          <w:sz w:val="24"/>
          <w:szCs w:val="24"/>
        </w:rPr>
      </w:pPr>
    </w:p>
    <w:p w14:paraId="5B5F4A53" w14:textId="77777777" w:rsidR="00F90CC5" w:rsidRDefault="00F90CC5" w:rsidP="005309C1">
      <w:pPr>
        <w:pStyle w:val="ListParagraph"/>
        <w:ind w:left="57" w:right="57" w:firstLine="0"/>
        <w:jc w:val="center"/>
        <w:rPr>
          <w:sz w:val="24"/>
          <w:szCs w:val="24"/>
        </w:rPr>
      </w:pPr>
    </w:p>
    <w:p w14:paraId="335FF65E" w14:textId="77777777" w:rsidR="000A0B1B" w:rsidRDefault="000A0B1B" w:rsidP="005309C1">
      <w:pPr>
        <w:pStyle w:val="ListParagraph"/>
        <w:ind w:left="57" w:right="57" w:firstLine="0"/>
        <w:jc w:val="center"/>
        <w:rPr>
          <w:sz w:val="24"/>
          <w:szCs w:val="24"/>
        </w:rPr>
      </w:pPr>
    </w:p>
    <w:p w14:paraId="2CEFEEA2" w14:textId="77777777" w:rsidR="000A0B1B" w:rsidRDefault="000A0B1B" w:rsidP="005309C1">
      <w:pPr>
        <w:pStyle w:val="ListParagraph"/>
        <w:ind w:left="57" w:right="57" w:firstLine="0"/>
        <w:jc w:val="center"/>
        <w:rPr>
          <w:sz w:val="24"/>
          <w:szCs w:val="24"/>
        </w:rPr>
      </w:pPr>
    </w:p>
    <w:p w14:paraId="77C0D2DE" w14:textId="77777777" w:rsidR="000A0B1B" w:rsidRDefault="000A0B1B" w:rsidP="005309C1">
      <w:pPr>
        <w:pStyle w:val="ListParagraph"/>
        <w:ind w:left="57" w:right="57" w:firstLine="0"/>
        <w:jc w:val="center"/>
        <w:rPr>
          <w:sz w:val="24"/>
          <w:szCs w:val="24"/>
        </w:rPr>
      </w:pPr>
    </w:p>
    <w:p w14:paraId="651EF9FF" w14:textId="77777777" w:rsidR="000A0B1B" w:rsidRDefault="000A0B1B" w:rsidP="005309C1">
      <w:pPr>
        <w:pStyle w:val="ListParagraph"/>
        <w:ind w:left="57" w:right="57" w:firstLine="0"/>
        <w:jc w:val="center"/>
        <w:rPr>
          <w:sz w:val="24"/>
          <w:szCs w:val="24"/>
        </w:rPr>
      </w:pPr>
    </w:p>
    <w:p w14:paraId="1EB62284" w14:textId="77777777" w:rsidR="000A0B1B" w:rsidRPr="00A21438" w:rsidRDefault="000A0B1B" w:rsidP="005309C1">
      <w:pPr>
        <w:pStyle w:val="ListParagraph"/>
        <w:ind w:left="57" w:right="57" w:firstLine="0"/>
        <w:jc w:val="center"/>
        <w:rPr>
          <w:sz w:val="24"/>
          <w:szCs w:val="24"/>
        </w:rPr>
      </w:pPr>
    </w:p>
    <w:p w14:paraId="28DDB6B2" w14:textId="77777777" w:rsidR="009F3F84" w:rsidRDefault="009F3F84" w:rsidP="005309C1">
      <w:pPr>
        <w:pStyle w:val="ListParagraph"/>
        <w:ind w:left="57" w:right="57" w:firstLine="0"/>
        <w:rPr>
          <w:b/>
          <w:bCs/>
          <w:sz w:val="28"/>
          <w:szCs w:val="28"/>
        </w:rPr>
      </w:pPr>
    </w:p>
    <w:p w14:paraId="606B18BD" w14:textId="77777777" w:rsidR="009F3F84" w:rsidRDefault="009F3F84" w:rsidP="005309C1">
      <w:pPr>
        <w:pStyle w:val="ListParagraph"/>
        <w:ind w:left="57" w:right="57" w:firstLine="0"/>
        <w:rPr>
          <w:b/>
          <w:bCs/>
          <w:sz w:val="28"/>
          <w:szCs w:val="28"/>
        </w:rPr>
      </w:pPr>
    </w:p>
    <w:p w14:paraId="46338897" w14:textId="77777777" w:rsidR="009F3F84" w:rsidRDefault="009F3F84" w:rsidP="005309C1">
      <w:pPr>
        <w:pStyle w:val="ListParagraph"/>
        <w:ind w:left="57" w:right="57" w:firstLine="0"/>
        <w:rPr>
          <w:b/>
          <w:bCs/>
          <w:sz w:val="28"/>
          <w:szCs w:val="28"/>
        </w:rPr>
      </w:pPr>
    </w:p>
    <w:p w14:paraId="5BCB466E" w14:textId="77777777" w:rsidR="009F3F84" w:rsidRDefault="009F3F84" w:rsidP="005309C1">
      <w:pPr>
        <w:pStyle w:val="ListParagraph"/>
        <w:ind w:left="57" w:right="57" w:firstLine="0"/>
        <w:rPr>
          <w:b/>
          <w:bCs/>
          <w:sz w:val="28"/>
          <w:szCs w:val="28"/>
        </w:rPr>
      </w:pPr>
    </w:p>
    <w:p w14:paraId="32BB92FA" w14:textId="77777777" w:rsidR="009F3F84" w:rsidRDefault="009F3F84" w:rsidP="005309C1">
      <w:pPr>
        <w:pStyle w:val="ListParagraph"/>
        <w:ind w:left="57" w:right="57" w:firstLine="0"/>
        <w:rPr>
          <w:b/>
          <w:bCs/>
          <w:sz w:val="28"/>
          <w:szCs w:val="28"/>
        </w:rPr>
      </w:pPr>
    </w:p>
    <w:p w14:paraId="30490EFE" w14:textId="77777777" w:rsidR="009F3F84" w:rsidRDefault="009F3F84" w:rsidP="005309C1">
      <w:pPr>
        <w:pStyle w:val="ListParagraph"/>
        <w:ind w:left="57" w:right="57" w:firstLine="0"/>
        <w:rPr>
          <w:b/>
          <w:bCs/>
          <w:sz w:val="28"/>
          <w:szCs w:val="28"/>
        </w:rPr>
      </w:pPr>
    </w:p>
    <w:p w14:paraId="55321363" w14:textId="77777777" w:rsidR="009F3F84" w:rsidRDefault="009F3F84" w:rsidP="005309C1">
      <w:pPr>
        <w:pStyle w:val="ListParagraph"/>
        <w:ind w:left="57" w:right="57" w:firstLine="0"/>
        <w:rPr>
          <w:b/>
          <w:bCs/>
          <w:sz w:val="28"/>
          <w:szCs w:val="28"/>
        </w:rPr>
      </w:pPr>
    </w:p>
    <w:p w14:paraId="72BBAAF0" w14:textId="332C0D80" w:rsidR="004750B0" w:rsidRDefault="004750B0" w:rsidP="005309C1">
      <w:pPr>
        <w:pStyle w:val="ListParagraph"/>
        <w:ind w:left="57" w:right="57" w:firstLine="0"/>
        <w:rPr>
          <w:b/>
          <w:bCs/>
          <w:sz w:val="28"/>
          <w:szCs w:val="28"/>
        </w:rPr>
      </w:pPr>
    </w:p>
    <w:p w14:paraId="2B507F91" w14:textId="01857F57" w:rsidR="000A0B1B" w:rsidRDefault="000A0B1B" w:rsidP="005309C1">
      <w:pPr>
        <w:pStyle w:val="ListParagraph"/>
        <w:ind w:left="57" w:right="57" w:firstLine="0"/>
        <w:jc w:val="center"/>
        <w:rPr>
          <w:sz w:val="24"/>
          <w:szCs w:val="24"/>
        </w:rPr>
      </w:pPr>
    </w:p>
    <w:p w14:paraId="49099B5A" w14:textId="77777777" w:rsidR="000A0B1B" w:rsidRDefault="000A0B1B" w:rsidP="005309C1">
      <w:pPr>
        <w:pStyle w:val="ListParagraph"/>
        <w:ind w:left="57" w:right="57" w:firstLine="0"/>
        <w:jc w:val="center"/>
        <w:rPr>
          <w:sz w:val="24"/>
          <w:szCs w:val="24"/>
        </w:rPr>
      </w:pPr>
    </w:p>
    <w:p w14:paraId="6A10A641" w14:textId="033F1C97" w:rsidR="009F3F84" w:rsidRDefault="009F3F84" w:rsidP="005309C1">
      <w:pPr>
        <w:pStyle w:val="ListParagraph"/>
        <w:ind w:left="57" w:right="57" w:firstLine="0"/>
        <w:jc w:val="center"/>
        <w:rPr>
          <w:sz w:val="24"/>
          <w:szCs w:val="24"/>
        </w:rPr>
      </w:pPr>
    </w:p>
    <w:p w14:paraId="3BC45DA1" w14:textId="77777777" w:rsidR="009F3F84" w:rsidRDefault="009F3F84" w:rsidP="005309C1">
      <w:pPr>
        <w:pStyle w:val="ListParagraph"/>
        <w:ind w:left="57" w:right="57" w:firstLine="0"/>
        <w:jc w:val="center"/>
        <w:rPr>
          <w:sz w:val="24"/>
          <w:szCs w:val="24"/>
        </w:rPr>
      </w:pPr>
    </w:p>
    <w:p w14:paraId="3A41444E" w14:textId="77777777" w:rsidR="009F3F84" w:rsidRDefault="009F3F84" w:rsidP="005309C1">
      <w:pPr>
        <w:pStyle w:val="ListParagraph"/>
        <w:ind w:left="57" w:right="57" w:firstLine="0"/>
        <w:jc w:val="center"/>
        <w:rPr>
          <w:sz w:val="24"/>
          <w:szCs w:val="24"/>
        </w:rPr>
      </w:pPr>
    </w:p>
    <w:p w14:paraId="3EE3A1EB" w14:textId="3DD1EEA4" w:rsidR="009F3F84" w:rsidRDefault="009F3F84" w:rsidP="005309C1">
      <w:pPr>
        <w:pStyle w:val="ListParagraph"/>
        <w:ind w:left="57" w:right="57" w:firstLine="0"/>
        <w:jc w:val="center"/>
        <w:rPr>
          <w:sz w:val="24"/>
          <w:szCs w:val="24"/>
        </w:rPr>
      </w:pPr>
    </w:p>
    <w:p w14:paraId="2AEF8791" w14:textId="77777777" w:rsidR="009F3F84" w:rsidRDefault="009F3F84" w:rsidP="005309C1">
      <w:pPr>
        <w:pStyle w:val="ListParagraph"/>
        <w:ind w:left="57" w:right="57" w:firstLine="0"/>
        <w:jc w:val="center"/>
        <w:rPr>
          <w:sz w:val="24"/>
          <w:szCs w:val="24"/>
        </w:rPr>
      </w:pPr>
    </w:p>
    <w:p w14:paraId="5D9B25AD" w14:textId="6C277C85" w:rsidR="009F3F84" w:rsidRDefault="009F3F84" w:rsidP="005309C1">
      <w:pPr>
        <w:pStyle w:val="ListParagraph"/>
        <w:ind w:left="57" w:right="57" w:firstLine="0"/>
        <w:jc w:val="center"/>
        <w:rPr>
          <w:sz w:val="24"/>
          <w:szCs w:val="24"/>
        </w:rPr>
      </w:pPr>
      <w:r>
        <w:rPr>
          <w:b/>
          <w:bCs/>
          <w:noProof/>
          <w:sz w:val="28"/>
          <w:szCs w:val="28"/>
        </w:rPr>
        <w:drawing>
          <wp:inline distT="0" distB="0" distL="0" distR="0" wp14:anchorId="41E0FCD7" wp14:editId="6F50AE20">
            <wp:extent cx="603885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31" cstate="print">
                      <a:extLst>
                        <a:ext uri="{28A0092B-C50C-407E-A947-70E740481C1C}">
                          <a14:useLocalDpi xmlns:a14="http://schemas.microsoft.com/office/drawing/2010/main" val="0"/>
                        </a:ext>
                      </a:extLst>
                    </a:blip>
                    <a:srcRect r="28267"/>
                    <a:stretch/>
                  </pic:blipFill>
                  <pic:spPr bwMode="auto">
                    <a:xfrm>
                      <a:off x="0" y="0"/>
                      <a:ext cx="6038850" cy="5257800"/>
                    </a:xfrm>
                    <a:prstGeom prst="rect">
                      <a:avLst/>
                    </a:prstGeom>
                    <a:ln>
                      <a:noFill/>
                    </a:ln>
                    <a:extLst>
                      <a:ext uri="{53640926-AAD7-44D8-BBD7-CCE9431645EC}">
                        <a14:shadowObscured xmlns:a14="http://schemas.microsoft.com/office/drawing/2010/main"/>
                      </a:ext>
                    </a:extLst>
                  </pic:spPr>
                </pic:pic>
              </a:graphicData>
            </a:graphic>
          </wp:inline>
        </w:drawing>
      </w:r>
    </w:p>
    <w:p w14:paraId="60AD8AFC" w14:textId="77777777" w:rsidR="009F3F84" w:rsidRDefault="009F3F84" w:rsidP="005309C1">
      <w:pPr>
        <w:pStyle w:val="ListParagraph"/>
        <w:ind w:left="57" w:right="57" w:firstLine="0"/>
        <w:jc w:val="center"/>
        <w:rPr>
          <w:sz w:val="24"/>
          <w:szCs w:val="24"/>
        </w:rPr>
      </w:pPr>
    </w:p>
    <w:p w14:paraId="7D4646C1" w14:textId="77777777" w:rsidR="009F3F84" w:rsidRDefault="009F3F84" w:rsidP="005309C1">
      <w:pPr>
        <w:pStyle w:val="ListParagraph"/>
        <w:ind w:left="57" w:right="57" w:firstLine="0"/>
        <w:jc w:val="center"/>
        <w:rPr>
          <w:sz w:val="24"/>
          <w:szCs w:val="24"/>
        </w:rPr>
      </w:pPr>
    </w:p>
    <w:p w14:paraId="3A541679" w14:textId="7CB9C1A1" w:rsidR="005309C1" w:rsidRPr="00A21438" w:rsidRDefault="005309C1" w:rsidP="005309C1">
      <w:pPr>
        <w:pStyle w:val="ListParagraph"/>
        <w:ind w:left="57" w:right="57" w:firstLine="0"/>
        <w:jc w:val="center"/>
        <w:rPr>
          <w:sz w:val="24"/>
          <w:szCs w:val="24"/>
        </w:rPr>
      </w:pPr>
      <w:r w:rsidRPr="00A21438">
        <w:rPr>
          <w:sz w:val="24"/>
          <w:szCs w:val="24"/>
        </w:rPr>
        <w:t>Fig</w:t>
      </w:r>
      <w:r>
        <w:rPr>
          <w:sz w:val="24"/>
          <w:szCs w:val="24"/>
        </w:rPr>
        <w:t xml:space="preserve"> 6.2.2 Result obtained for letter B</w:t>
      </w:r>
    </w:p>
    <w:p w14:paraId="1C625AE8" w14:textId="77777777" w:rsidR="004750B0" w:rsidRDefault="004750B0" w:rsidP="005309C1">
      <w:pPr>
        <w:pStyle w:val="Normal2"/>
        <w:ind w:right="57" w:firstLine="0"/>
        <w:rPr>
          <w:b/>
          <w:bCs/>
          <w:noProof/>
          <w:sz w:val="28"/>
          <w:szCs w:val="28"/>
        </w:rPr>
      </w:pPr>
    </w:p>
    <w:p w14:paraId="39E5D9BE" w14:textId="77777777" w:rsidR="000A0B1B" w:rsidRDefault="000A0B1B" w:rsidP="005309C1">
      <w:pPr>
        <w:pStyle w:val="Normal2"/>
        <w:ind w:right="57" w:firstLine="0"/>
        <w:rPr>
          <w:b/>
          <w:bCs/>
          <w:noProof/>
          <w:sz w:val="28"/>
          <w:szCs w:val="28"/>
        </w:rPr>
      </w:pPr>
    </w:p>
    <w:p w14:paraId="289BDFE0" w14:textId="77777777" w:rsidR="000A0B1B" w:rsidRDefault="000A0B1B" w:rsidP="005309C1">
      <w:pPr>
        <w:pStyle w:val="Normal2"/>
        <w:ind w:right="57" w:firstLine="0"/>
        <w:rPr>
          <w:b/>
          <w:bCs/>
          <w:noProof/>
          <w:sz w:val="28"/>
          <w:szCs w:val="28"/>
        </w:rPr>
      </w:pPr>
    </w:p>
    <w:p w14:paraId="210C6C6D" w14:textId="26E0243B" w:rsidR="000A0B1B" w:rsidRPr="00015268" w:rsidRDefault="000A0B1B" w:rsidP="00015268">
      <w:pPr>
        <w:pStyle w:val="Normal2"/>
        <w:ind w:right="57" w:firstLine="0"/>
        <w:rPr>
          <w:rFonts w:ascii="Times New Roman" w:hAnsi="Times New Roman" w:cs="Times New Roman"/>
          <w:b/>
          <w:bCs/>
          <w:sz w:val="28"/>
          <w:szCs w:val="28"/>
        </w:rPr>
      </w:pPr>
    </w:p>
    <w:p w14:paraId="763DDDC5" w14:textId="77777777" w:rsidR="000A0B1B" w:rsidRDefault="000A0B1B" w:rsidP="005309C1">
      <w:pPr>
        <w:pStyle w:val="ListParagraph"/>
        <w:ind w:left="57" w:right="57" w:firstLine="0"/>
        <w:jc w:val="center"/>
        <w:rPr>
          <w:sz w:val="24"/>
          <w:szCs w:val="24"/>
        </w:rPr>
      </w:pPr>
    </w:p>
    <w:p w14:paraId="6417CDD8" w14:textId="77777777" w:rsidR="00A90FD1" w:rsidRDefault="00A90FD1" w:rsidP="00015268">
      <w:pPr>
        <w:pStyle w:val="ListParagraph"/>
        <w:ind w:left="57" w:right="57" w:firstLine="0"/>
        <w:jc w:val="center"/>
        <w:rPr>
          <w:sz w:val="24"/>
          <w:szCs w:val="24"/>
        </w:rPr>
      </w:pPr>
    </w:p>
    <w:p w14:paraId="5034AEF6" w14:textId="77777777" w:rsidR="00A90FD1" w:rsidRDefault="00A90FD1" w:rsidP="00015268">
      <w:pPr>
        <w:pStyle w:val="ListParagraph"/>
        <w:ind w:left="57" w:right="57" w:firstLine="0"/>
        <w:jc w:val="center"/>
        <w:rPr>
          <w:sz w:val="24"/>
          <w:szCs w:val="24"/>
        </w:rPr>
      </w:pPr>
    </w:p>
    <w:p w14:paraId="0D9C84C1" w14:textId="77777777" w:rsidR="00A90FD1" w:rsidRDefault="00A90FD1" w:rsidP="00015268">
      <w:pPr>
        <w:pStyle w:val="ListParagraph"/>
        <w:ind w:left="57" w:right="57" w:firstLine="0"/>
        <w:jc w:val="center"/>
        <w:rPr>
          <w:sz w:val="24"/>
          <w:szCs w:val="24"/>
        </w:rPr>
      </w:pPr>
    </w:p>
    <w:p w14:paraId="619B295C" w14:textId="15422E8D" w:rsidR="00A90FD1" w:rsidRDefault="00A90FD1" w:rsidP="00015268">
      <w:pPr>
        <w:pStyle w:val="ListParagraph"/>
        <w:ind w:left="57" w:right="57" w:firstLine="0"/>
        <w:jc w:val="center"/>
        <w:rPr>
          <w:sz w:val="24"/>
          <w:szCs w:val="24"/>
        </w:rPr>
      </w:pPr>
    </w:p>
    <w:p w14:paraId="32473EE5" w14:textId="77777777" w:rsidR="00A90FD1" w:rsidRDefault="00A90FD1" w:rsidP="00015268">
      <w:pPr>
        <w:pStyle w:val="ListParagraph"/>
        <w:ind w:left="57" w:right="57" w:firstLine="0"/>
        <w:jc w:val="center"/>
        <w:rPr>
          <w:sz w:val="24"/>
          <w:szCs w:val="24"/>
        </w:rPr>
      </w:pPr>
    </w:p>
    <w:p w14:paraId="47F4F82C" w14:textId="545752AA" w:rsidR="00A90FD1" w:rsidRDefault="00A90FD1" w:rsidP="00015268">
      <w:pPr>
        <w:pStyle w:val="ListParagraph"/>
        <w:ind w:left="57" w:right="57" w:firstLine="0"/>
        <w:jc w:val="center"/>
        <w:rPr>
          <w:sz w:val="24"/>
          <w:szCs w:val="24"/>
        </w:rPr>
      </w:pPr>
    </w:p>
    <w:p w14:paraId="38B5DB33" w14:textId="703284EE" w:rsidR="00A90FD1" w:rsidRDefault="00A90FD1" w:rsidP="00015268">
      <w:pPr>
        <w:pStyle w:val="ListParagraph"/>
        <w:ind w:left="57" w:right="57" w:firstLine="0"/>
        <w:jc w:val="center"/>
        <w:rPr>
          <w:sz w:val="24"/>
          <w:szCs w:val="24"/>
        </w:rPr>
      </w:pPr>
      <w:r>
        <w:rPr>
          <w:b/>
          <w:bCs/>
          <w:noProof/>
          <w:sz w:val="28"/>
          <w:szCs w:val="28"/>
        </w:rPr>
        <w:drawing>
          <wp:inline distT="0" distB="0" distL="0" distR="0" wp14:anchorId="5D22A1A9" wp14:editId="14A0AC56">
            <wp:extent cx="6126130" cy="58039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34528" cy="5811857"/>
                    </a:xfrm>
                    <a:prstGeom prst="rect">
                      <a:avLst/>
                    </a:prstGeom>
                  </pic:spPr>
                </pic:pic>
              </a:graphicData>
            </a:graphic>
          </wp:inline>
        </w:drawing>
      </w:r>
    </w:p>
    <w:p w14:paraId="2C620DAE" w14:textId="3968AC22" w:rsidR="00A90FD1" w:rsidRDefault="00A90FD1" w:rsidP="00015268">
      <w:pPr>
        <w:pStyle w:val="ListParagraph"/>
        <w:ind w:left="57" w:right="57" w:firstLine="0"/>
        <w:jc w:val="center"/>
        <w:rPr>
          <w:sz w:val="24"/>
          <w:szCs w:val="24"/>
        </w:rPr>
      </w:pPr>
    </w:p>
    <w:p w14:paraId="2F7A4C72" w14:textId="77777777" w:rsidR="00A90FD1" w:rsidRDefault="00A90FD1" w:rsidP="00015268">
      <w:pPr>
        <w:pStyle w:val="ListParagraph"/>
        <w:ind w:left="57" w:right="57" w:firstLine="0"/>
        <w:jc w:val="center"/>
        <w:rPr>
          <w:sz w:val="24"/>
          <w:szCs w:val="24"/>
        </w:rPr>
      </w:pPr>
    </w:p>
    <w:p w14:paraId="72DA9776" w14:textId="48B3A97F" w:rsidR="001754E8" w:rsidRPr="00015268" w:rsidRDefault="005309C1" w:rsidP="00015268">
      <w:pPr>
        <w:pStyle w:val="ListParagraph"/>
        <w:ind w:left="57" w:right="57" w:firstLine="0"/>
        <w:jc w:val="center"/>
        <w:rPr>
          <w:sz w:val="24"/>
          <w:szCs w:val="24"/>
        </w:rPr>
      </w:pPr>
      <w:r w:rsidRPr="00A21438">
        <w:rPr>
          <w:sz w:val="24"/>
          <w:szCs w:val="24"/>
        </w:rPr>
        <w:t>Fig</w:t>
      </w:r>
      <w:r>
        <w:rPr>
          <w:sz w:val="24"/>
          <w:szCs w:val="24"/>
        </w:rPr>
        <w:t xml:space="preserve"> 6.2.3 Result obtained for letter </w:t>
      </w:r>
      <w:r w:rsidR="00BB66C2">
        <w:rPr>
          <w:sz w:val="24"/>
          <w:szCs w:val="24"/>
        </w:rPr>
        <w:t>Z</w:t>
      </w:r>
    </w:p>
    <w:p w14:paraId="43651FA4" w14:textId="77777777" w:rsidR="000E29F9" w:rsidRDefault="000E29F9" w:rsidP="001754E8">
      <w:pPr>
        <w:spacing w:before="22" w:line="360" w:lineRule="auto"/>
        <w:jc w:val="center"/>
        <w:rPr>
          <w:b/>
          <w:bCs/>
          <w:sz w:val="32"/>
          <w:szCs w:val="32"/>
        </w:rPr>
      </w:pPr>
    </w:p>
    <w:p w14:paraId="117BE53B" w14:textId="77777777" w:rsidR="00B47D72" w:rsidRDefault="00B47D72" w:rsidP="00900736">
      <w:pPr>
        <w:pStyle w:val="Heading1"/>
        <w:ind w:left="0"/>
        <w:jc w:val="left"/>
        <w:rPr>
          <w:w w:val="110"/>
        </w:rPr>
      </w:pPr>
    </w:p>
    <w:p w14:paraId="242B92FD" w14:textId="77777777" w:rsidR="00B47D72" w:rsidRDefault="00B47D72" w:rsidP="00B47D72">
      <w:pPr>
        <w:pStyle w:val="Heading1"/>
        <w:rPr>
          <w:w w:val="110"/>
        </w:rPr>
      </w:pPr>
    </w:p>
    <w:p w14:paraId="0488077B" w14:textId="77777777" w:rsidR="009756F6" w:rsidRPr="009756F6" w:rsidRDefault="009756F6" w:rsidP="009756F6"/>
    <w:p w14:paraId="03895C11" w14:textId="77777777" w:rsidR="00B47D72" w:rsidRDefault="00B47D72" w:rsidP="00B47D72">
      <w:pPr>
        <w:pStyle w:val="Heading1"/>
        <w:rPr>
          <w:w w:val="110"/>
        </w:rPr>
      </w:pPr>
    </w:p>
    <w:p w14:paraId="40968327" w14:textId="77777777" w:rsidR="00B47D72" w:rsidRDefault="00B47D72" w:rsidP="00B47D72">
      <w:pPr>
        <w:pStyle w:val="Heading1"/>
        <w:rPr>
          <w:w w:val="110"/>
        </w:rPr>
      </w:pPr>
    </w:p>
    <w:p w14:paraId="0C6BF7CC" w14:textId="77777777" w:rsidR="00F90CC5" w:rsidRDefault="00F90CC5" w:rsidP="00F90CC5"/>
    <w:p w14:paraId="533A97D9" w14:textId="77777777" w:rsidR="00FB5EAA" w:rsidRDefault="00FB5EAA" w:rsidP="00FB5EAA">
      <w:pPr>
        <w:pStyle w:val="Normal2"/>
      </w:pPr>
    </w:p>
    <w:p w14:paraId="7B6FFD60" w14:textId="77777777" w:rsidR="00FB5EAA" w:rsidRDefault="00FB5EAA" w:rsidP="00FB5EAA">
      <w:pPr>
        <w:pStyle w:val="Normal2"/>
      </w:pPr>
    </w:p>
    <w:p w14:paraId="5FBEF4C5" w14:textId="77777777" w:rsidR="00FB5EAA" w:rsidRDefault="00FB5EAA" w:rsidP="00FB5EAA">
      <w:pPr>
        <w:pStyle w:val="Normal2"/>
      </w:pPr>
    </w:p>
    <w:p w14:paraId="7A35F5B6" w14:textId="77777777" w:rsidR="00FB5EAA" w:rsidRDefault="00FB5EAA" w:rsidP="00FB5EAA">
      <w:pPr>
        <w:pStyle w:val="Normal2"/>
      </w:pPr>
    </w:p>
    <w:p w14:paraId="23F19AE9" w14:textId="77777777" w:rsidR="00F90CC5" w:rsidRDefault="00F90CC5" w:rsidP="00A90FD1">
      <w:pPr>
        <w:pStyle w:val="Normal2"/>
        <w:ind w:firstLine="0"/>
      </w:pPr>
    </w:p>
    <w:p w14:paraId="0B8EB76B" w14:textId="77777777" w:rsidR="00F90CC5" w:rsidRDefault="00F90CC5" w:rsidP="00F90CC5">
      <w:pPr>
        <w:pStyle w:val="Normal2"/>
      </w:pPr>
    </w:p>
    <w:p w14:paraId="254EAC1C" w14:textId="77777777" w:rsidR="00F90CC5" w:rsidRDefault="00F90CC5" w:rsidP="00F90CC5">
      <w:pPr>
        <w:pStyle w:val="Normal2"/>
      </w:pPr>
    </w:p>
    <w:p w14:paraId="2ADE6D4F" w14:textId="77777777" w:rsidR="007B01AE" w:rsidRPr="00F90CC5" w:rsidRDefault="007B01AE" w:rsidP="00F90CC5">
      <w:pPr>
        <w:pStyle w:val="Normal2"/>
      </w:pPr>
    </w:p>
    <w:p w14:paraId="47470622" w14:textId="69E99218" w:rsidR="00B47D72" w:rsidRDefault="00B47D72" w:rsidP="00B47D72">
      <w:pPr>
        <w:pStyle w:val="Heading1"/>
        <w:rPr>
          <w:w w:val="110"/>
        </w:rPr>
      </w:pPr>
      <w:r>
        <w:rPr>
          <w:w w:val="110"/>
        </w:rPr>
        <w:t>CHAPTER</w:t>
      </w:r>
      <w:r>
        <w:rPr>
          <w:spacing w:val="161"/>
          <w:w w:val="110"/>
        </w:rPr>
        <w:t xml:space="preserve"> </w:t>
      </w:r>
      <w:r>
        <w:rPr>
          <w:w w:val="110"/>
        </w:rPr>
        <w:t>–</w:t>
      </w:r>
      <w:r>
        <w:rPr>
          <w:spacing w:val="157"/>
          <w:w w:val="110"/>
        </w:rPr>
        <w:t xml:space="preserve"> </w:t>
      </w:r>
      <w:r>
        <w:rPr>
          <w:w w:val="110"/>
        </w:rPr>
        <w:t>7</w:t>
      </w:r>
    </w:p>
    <w:p w14:paraId="09E15602" w14:textId="77777777" w:rsidR="00D45358" w:rsidRDefault="00D45358" w:rsidP="00D45358"/>
    <w:p w14:paraId="24FEA527" w14:textId="77777777" w:rsidR="00D45358" w:rsidRDefault="00D45358" w:rsidP="00D45358">
      <w:pPr>
        <w:pStyle w:val="Normal2"/>
      </w:pPr>
    </w:p>
    <w:p w14:paraId="590DCE8F" w14:textId="77777777" w:rsidR="00D45358" w:rsidRDefault="00D45358" w:rsidP="00D45358">
      <w:pPr>
        <w:pStyle w:val="Normal2"/>
      </w:pPr>
    </w:p>
    <w:p w14:paraId="4C2596FE" w14:textId="77777777" w:rsidR="00D45358" w:rsidRPr="00D45358" w:rsidRDefault="00D45358" w:rsidP="00D45358">
      <w:pPr>
        <w:pStyle w:val="Normal2"/>
      </w:pPr>
    </w:p>
    <w:p w14:paraId="7CF808BE" w14:textId="77777777" w:rsidR="00B47D72" w:rsidRDefault="00B47D72" w:rsidP="00B47D72"/>
    <w:p w14:paraId="7E7D70B5" w14:textId="77777777" w:rsidR="00B47D72" w:rsidRDefault="00B47D72" w:rsidP="00B47D72">
      <w:pPr>
        <w:pStyle w:val="Normal2"/>
      </w:pPr>
    </w:p>
    <w:p w14:paraId="6A1B7548" w14:textId="77777777" w:rsidR="00B47D72" w:rsidRDefault="00B47D72" w:rsidP="00B47D72">
      <w:pPr>
        <w:pStyle w:val="Normal2"/>
      </w:pPr>
    </w:p>
    <w:p w14:paraId="5982C76A" w14:textId="77777777" w:rsidR="00B47D72" w:rsidRDefault="00B47D72" w:rsidP="00B47D72">
      <w:pPr>
        <w:pStyle w:val="Normal2"/>
      </w:pPr>
    </w:p>
    <w:p w14:paraId="06594F84" w14:textId="77777777" w:rsidR="00B47D72" w:rsidRDefault="00B47D72" w:rsidP="00B47D72">
      <w:pPr>
        <w:pStyle w:val="Normal2"/>
      </w:pPr>
    </w:p>
    <w:p w14:paraId="251F5DD1" w14:textId="77777777" w:rsidR="00B47D72" w:rsidRDefault="00B47D72" w:rsidP="00B47D72">
      <w:pPr>
        <w:pStyle w:val="Normal2"/>
      </w:pPr>
    </w:p>
    <w:p w14:paraId="34042CE0" w14:textId="77777777" w:rsidR="00B47D72" w:rsidRDefault="00B47D72" w:rsidP="00B47D72">
      <w:pPr>
        <w:pStyle w:val="Normal2"/>
      </w:pPr>
    </w:p>
    <w:p w14:paraId="1BB97BA2" w14:textId="77777777" w:rsidR="00B47D72" w:rsidRDefault="00B47D72" w:rsidP="00B47D72">
      <w:pPr>
        <w:pStyle w:val="Normal2"/>
      </w:pPr>
    </w:p>
    <w:p w14:paraId="6D31CD23" w14:textId="77777777" w:rsidR="00B47D72" w:rsidRDefault="00B47D72" w:rsidP="00B47D72">
      <w:pPr>
        <w:pStyle w:val="Normal2"/>
      </w:pPr>
    </w:p>
    <w:p w14:paraId="776D3697" w14:textId="77777777" w:rsidR="00673400" w:rsidRDefault="00673400" w:rsidP="00B47D72">
      <w:pPr>
        <w:pStyle w:val="Normal2"/>
      </w:pPr>
    </w:p>
    <w:p w14:paraId="1504B693" w14:textId="0AC3194D" w:rsidR="000E29F9" w:rsidRDefault="000E29F9" w:rsidP="000E29F9">
      <w:pPr>
        <w:pStyle w:val="Normal2"/>
      </w:pPr>
    </w:p>
    <w:p w14:paraId="75CE9B53" w14:textId="49E3B937" w:rsidR="00E65ED9" w:rsidRPr="008F4F43" w:rsidRDefault="00ED4F61" w:rsidP="00495FA4">
      <w:pPr>
        <w:spacing w:before="22" w:after="240" w:line="360" w:lineRule="auto"/>
        <w:jc w:val="center"/>
        <w:rPr>
          <w:b/>
          <w:bCs/>
          <w:sz w:val="32"/>
          <w:szCs w:val="32"/>
        </w:rPr>
      </w:pPr>
      <w:r w:rsidRPr="00ED4F61">
        <w:rPr>
          <w:b/>
          <w:bCs/>
          <w:sz w:val="32"/>
          <w:szCs w:val="32"/>
        </w:rPr>
        <w:lastRenderedPageBreak/>
        <w:t xml:space="preserve">7. </w:t>
      </w:r>
      <w:r w:rsidR="006333B0" w:rsidRPr="00ED4F61">
        <w:rPr>
          <w:b/>
          <w:bCs/>
          <w:sz w:val="32"/>
          <w:szCs w:val="32"/>
        </w:rPr>
        <w:t>CONCLUSION AND FUTURE SCOPE</w:t>
      </w:r>
    </w:p>
    <w:p w14:paraId="371C0C10" w14:textId="1E0C9803" w:rsidR="009328BF" w:rsidRPr="009C4D19" w:rsidRDefault="009328BF" w:rsidP="007B01AE">
      <w:pPr>
        <w:pStyle w:val="BodyText"/>
        <w:spacing w:line="360" w:lineRule="auto"/>
        <w:ind w:left="57" w:right="57" w:firstLine="578"/>
        <w:jc w:val="both"/>
        <w:rPr>
          <w:lang w:val="en-IN" w:eastAsia="en-IN"/>
        </w:rPr>
      </w:pPr>
      <w:r w:rsidRPr="009C4D19">
        <w:t xml:space="preserve">Visual languages known as sign languages use facial expressions, hand and body gestures, and other physical motions to convey meaning. For persons with disabilities to be able to communicate, sign languages are crucial. They are able to share their emotions, communicate, and express </w:t>
      </w:r>
      <w:r w:rsidR="006B5D6B">
        <w:t>`</w:t>
      </w:r>
      <w:r w:rsidRPr="009C4D19">
        <w:t xml:space="preserve">themselves via it.TensorFlow's object detection API was used to do it in this study. </w:t>
      </w:r>
    </w:p>
    <w:p w14:paraId="4A079F8C" w14:textId="1951A575" w:rsidR="009328BF" w:rsidRPr="009C4D19" w:rsidRDefault="009328BF" w:rsidP="007B01AE">
      <w:pPr>
        <w:pStyle w:val="BodyText"/>
        <w:spacing w:line="360" w:lineRule="auto"/>
        <w:ind w:left="57" w:right="57" w:firstLine="578"/>
        <w:jc w:val="both"/>
      </w:pPr>
      <w:r w:rsidRPr="009C4D19">
        <w:t>The Indian Sign Language alphabet recognition was used to train and. Python and OpenCV were used to collect input images from camera for data gathering. Despite the system's high confidence rate, dataset are trained on certain methods and limitations.</w:t>
      </w:r>
    </w:p>
    <w:p w14:paraId="7DE1664E" w14:textId="77777777" w:rsidR="009C4D19" w:rsidRPr="009C4D19" w:rsidRDefault="009C4D19" w:rsidP="007B01AE">
      <w:pPr>
        <w:pStyle w:val="BodyText"/>
        <w:spacing w:line="360" w:lineRule="auto"/>
        <w:ind w:left="142" w:firstLine="578"/>
        <w:jc w:val="both"/>
      </w:pPr>
    </w:p>
    <w:p w14:paraId="27C4FE1F" w14:textId="31EEEBA2" w:rsidR="00772F8E" w:rsidRPr="00063990" w:rsidRDefault="00BB1BDD" w:rsidP="007B01AE">
      <w:pPr>
        <w:pStyle w:val="BodyText"/>
        <w:spacing w:line="360" w:lineRule="auto"/>
        <w:jc w:val="both"/>
        <w:rPr>
          <w:b/>
          <w:bCs/>
          <w:sz w:val="28"/>
          <w:szCs w:val="28"/>
        </w:rPr>
      </w:pPr>
      <w:r>
        <w:rPr>
          <w:b/>
          <w:bCs/>
          <w:sz w:val="28"/>
          <w:szCs w:val="28"/>
        </w:rPr>
        <w:t xml:space="preserve"> </w:t>
      </w:r>
      <w:r w:rsidR="00053170" w:rsidRPr="00063990">
        <w:rPr>
          <w:b/>
          <w:bCs/>
          <w:sz w:val="28"/>
          <w:szCs w:val="28"/>
        </w:rPr>
        <w:t>Future work</w:t>
      </w:r>
    </w:p>
    <w:p w14:paraId="1BC67C06" w14:textId="77777777" w:rsidR="00063990" w:rsidRPr="009C4D19" w:rsidRDefault="00063990" w:rsidP="007B01AE">
      <w:pPr>
        <w:pStyle w:val="BodyText"/>
        <w:spacing w:line="360" w:lineRule="auto"/>
        <w:jc w:val="both"/>
        <w:rPr>
          <w:b/>
          <w:bCs/>
        </w:rPr>
      </w:pPr>
    </w:p>
    <w:p w14:paraId="43AB064B" w14:textId="2A2EEB5C" w:rsidR="009328BF" w:rsidRPr="009C4D19" w:rsidRDefault="0077319F" w:rsidP="007B01AE">
      <w:pPr>
        <w:pStyle w:val="BodyText"/>
        <w:spacing w:line="360" w:lineRule="auto"/>
        <w:ind w:firstLine="720"/>
        <w:jc w:val="both"/>
        <w:rPr>
          <w:b/>
          <w:bCs/>
        </w:rPr>
      </w:pPr>
      <w:r w:rsidRPr="009C4D19">
        <w:t>The proposed sign language recognition system used to recognize sign language letters can be further extended to recognize gestures facial expressions. Instead of displaying letter labels it will be more appropriate to display sentences as more appropriate translation of language.This also increases readability.The scope of different sign languages can be increased. More training data can be added to detect the letter with more accuracy. This project can further be extended to convert the signs to speech.</w:t>
      </w:r>
    </w:p>
    <w:p w14:paraId="72C3256F" w14:textId="77777777" w:rsidR="009C4D19" w:rsidRDefault="009C4D19" w:rsidP="004750B0">
      <w:pPr>
        <w:pStyle w:val="ListParagraph"/>
        <w:tabs>
          <w:tab w:val="left" w:pos="426"/>
        </w:tabs>
        <w:spacing w:before="22" w:after="240"/>
        <w:ind w:left="142" w:firstLine="0"/>
        <w:jc w:val="center"/>
        <w:rPr>
          <w:b/>
          <w:bCs/>
          <w:sz w:val="32"/>
          <w:szCs w:val="32"/>
        </w:rPr>
      </w:pPr>
    </w:p>
    <w:p w14:paraId="1FEABCDD" w14:textId="77777777" w:rsidR="009C4D19" w:rsidRDefault="009C4D19" w:rsidP="004750B0">
      <w:pPr>
        <w:pStyle w:val="ListParagraph"/>
        <w:tabs>
          <w:tab w:val="left" w:pos="426"/>
        </w:tabs>
        <w:spacing w:before="22" w:after="240"/>
        <w:ind w:left="142" w:firstLine="0"/>
        <w:jc w:val="center"/>
        <w:rPr>
          <w:b/>
          <w:bCs/>
          <w:sz w:val="32"/>
          <w:szCs w:val="32"/>
        </w:rPr>
      </w:pPr>
    </w:p>
    <w:p w14:paraId="2F8767EF" w14:textId="77777777" w:rsidR="0043336E" w:rsidRDefault="0043336E" w:rsidP="0043336E">
      <w:pPr>
        <w:pStyle w:val="Heading1"/>
        <w:rPr>
          <w:w w:val="110"/>
        </w:rPr>
      </w:pPr>
    </w:p>
    <w:p w14:paraId="56FE7FFA" w14:textId="77777777" w:rsidR="00FB5EAA" w:rsidRPr="00FB5EAA" w:rsidRDefault="00FB5EAA" w:rsidP="00FB5EAA"/>
    <w:p w14:paraId="57090551" w14:textId="77777777" w:rsidR="0043336E" w:rsidRDefault="0043336E" w:rsidP="0043336E">
      <w:pPr>
        <w:pStyle w:val="Heading1"/>
        <w:rPr>
          <w:w w:val="110"/>
        </w:rPr>
      </w:pPr>
    </w:p>
    <w:p w14:paraId="6042E21D" w14:textId="77777777" w:rsidR="008B3A3E" w:rsidRDefault="008B3A3E" w:rsidP="008B3A3E"/>
    <w:p w14:paraId="121B056E" w14:textId="77777777" w:rsidR="008B3A3E" w:rsidRDefault="008B3A3E" w:rsidP="008B3A3E">
      <w:pPr>
        <w:pStyle w:val="Normal2"/>
      </w:pPr>
    </w:p>
    <w:p w14:paraId="2D29B66B" w14:textId="77777777" w:rsidR="008B3A3E" w:rsidRDefault="008B3A3E" w:rsidP="008B3A3E">
      <w:pPr>
        <w:pStyle w:val="Normal2"/>
      </w:pPr>
    </w:p>
    <w:p w14:paraId="4441220D" w14:textId="77777777" w:rsidR="008B3A3E" w:rsidRDefault="008B3A3E" w:rsidP="008B3A3E">
      <w:pPr>
        <w:pStyle w:val="Normal2"/>
      </w:pPr>
    </w:p>
    <w:p w14:paraId="39C4DEDC" w14:textId="77777777" w:rsidR="00FB5EAA" w:rsidRDefault="00FB5EAA" w:rsidP="008B3A3E">
      <w:pPr>
        <w:pStyle w:val="Normal2"/>
      </w:pPr>
    </w:p>
    <w:p w14:paraId="1BA3D8A8" w14:textId="77777777" w:rsidR="00FB5EAA" w:rsidRDefault="00FB5EAA" w:rsidP="008B3A3E">
      <w:pPr>
        <w:pStyle w:val="Normal2"/>
      </w:pPr>
    </w:p>
    <w:p w14:paraId="68988C66" w14:textId="77777777" w:rsidR="00FB5EAA" w:rsidRDefault="00FB5EAA" w:rsidP="008B3A3E">
      <w:pPr>
        <w:pStyle w:val="Normal2"/>
      </w:pPr>
    </w:p>
    <w:p w14:paraId="55D75A61" w14:textId="77777777" w:rsidR="00FB5EAA" w:rsidRDefault="00FB5EAA" w:rsidP="008B3A3E">
      <w:pPr>
        <w:pStyle w:val="Normal2"/>
      </w:pPr>
    </w:p>
    <w:p w14:paraId="0DFD34C9" w14:textId="77777777" w:rsidR="00FB5EAA" w:rsidRDefault="00FB5EAA" w:rsidP="008B3A3E">
      <w:pPr>
        <w:pStyle w:val="Normal2"/>
      </w:pPr>
    </w:p>
    <w:p w14:paraId="0E116089" w14:textId="77777777" w:rsidR="00FB5EAA" w:rsidRDefault="00FB5EAA" w:rsidP="008B3A3E">
      <w:pPr>
        <w:pStyle w:val="Normal2"/>
      </w:pPr>
    </w:p>
    <w:p w14:paraId="626F6894" w14:textId="77777777" w:rsidR="00FB5EAA" w:rsidRDefault="00FB5EAA" w:rsidP="008B3A3E">
      <w:pPr>
        <w:pStyle w:val="Normal2"/>
      </w:pPr>
    </w:p>
    <w:p w14:paraId="4BC937BD" w14:textId="77777777" w:rsidR="00FB5EAA" w:rsidRDefault="00FB5EAA" w:rsidP="008B3A3E">
      <w:pPr>
        <w:pStyle w:val="Normal2"/>
      </w:pPr>
    </w:p>
    <w:p w14:paraId="2D0BECFC" w14:textId="77777777" w:rsidR="00FB5EAA" w:rsidRDefault="00FB5EAA" w:rsidP="008B3A3E">
      <w:pPr>
        <w:pStyle w:val="Normal2"/>
      </w:pPr>
    </w:p>
    <w:p w14:paraId="3C79A9C3" w14:textId="77777777" w:rsidR="00FB5EAA" w:rsidRDefault="00FB5EAA" w:rsidP="008B3A3E">
      <w:pPr>
        <w:pStyle w:val="Normal2"/>
      </w:pPr>
    </w:p>
    <w:p w14:paraId="1E1DEC19" w14:textId="77777777" w:rsidR="00FB5EAA" w:rsidRDefault="00FB5EAA" w:rsidP="008B3A3E">
      <w:pPr>
        <w:pStyle w:val="Normal2"/>
      </w:pPr>
    </w:p>
    <w:p w14:paraId="34EF7106" w14:textId="77777777" w:rsidR="00FB5EAA" w:rsidRPr="008B3A3E" w:rsidRDefault="00FB5EAA" w:rsidP="008B3A3E">
      <w:pPr>
        <w:pStyle w:val="Normal2"/>
      </w:pPr>
    </w:p>
    <w:p w14:paraId="359B73C1" w14:textId="77777777" w:rsidR="0043336E" w:rsidRDefault="0043336E" w:rsidP="008B3A3E">
      <w:pPr>
        <w:pStyle w:val="Heading1"/>
        <w:ind w:left="0"/>
        <w:jc w:val="left"/>
        <w:rPr>
          <w:w w:val="110"/>
        </w:rPr>
      </w:pPr>
    </w:p>
    <w:p w14:paraId="32691C62" w14:textId="77777777" w:rsidR="008B3A3E" w:rsidRPr="008B3A3E" w:rsidRDefault="008B3A3E" w:rsidP="008B3A3E"/>
    <w:p w14:paraId="2FAD6201" w14:textId="010EF361" w:rsidR="0043336E" w:rsidRDefault="0043336E" w:rsidP="0043336E">
      <w:pPr>
        <w:pStyle w:val="Heading1"/>
      </w:pPr>
      <w:r>
        <w:rPr>
          <w:w w:val="110"/>
        </w:rPr>
        <w:t>CHAPTER</w:t>
      </w:r>
      <w:r>
        <w:rPr>
          <w:spacing w:val="161"/>
          <w:w w:val="110"/>
        </w:rPr>
        <w:t xml:space="preserve"> </w:t>
      </w:r>
      <w:r>
        <w:rPr>
          <w:w w:val="110"/>
        </w:rPr>
        <w:t>-</w:t>
      </w:r>
      <w:r>
        <w:rPr>
          <w:spacing w:val="157"/>
          <w:w w:val="110"/>
        </w:rPr>
        <w:t xml:space="preserve"> </w:t>
      </w:r>
      <w:r>
        <w:rPr>
          <w:w w:val="110"/>
        </w:rPr>
        <w:t>8</w:t>
      </w:r>
    </w:p>
    <w:p w14:paraId="39D4F719" w14:textId="77777777" w:rsidR="009C4D19" w:rsidRDefault="009C4D19" w:rsidP="004750B0">
      <w:pPr>
        <w:pStyle w:val="ListParagraph"/>
        <w:tabs>
          <w:tab w:val="left" w:pos="426"/>
        </w:tabs>
        <w:spacing w:before="22" w:after="240"/>
        <w:ind w:left="142" w:firstLine="0"/>
        <w:jc w:val="center"/>
        <w:rPr>
          <w:b/>
          <w:bCs/>
          <w:sz w:val="32"/>
          <w:szCs w:val="32"/>
        </w:rPr>
      </w:pPr>
    </w:p>
    <w:p w14:paraId="163FE0DA" w14:textId="77777777" w:rsidR="0043336E" w:rsidRDefault="0043336E" w:rsidP="004750B0">
      <w:pPr>
        <w:pStyle w:val="ListParagraph"/>
        <w:tabs>
          <w:tab w:val="left" w:pos="426"/>
        </w:tabs>
        <w:spacing w:before="22" w:after="240"/>
        <w:ind w:left="142" w:firstLine="0"/>
        <w:jc w:val="center"/>
        <w:rPr>
          <w:b/>
          <w:bCs/>
          <w:sz w:val="32"/>
          <w:szCs w:val="32"/>
        </w:rPr>
      </w:pPr>
    </w:p>
    <w:p w14:paraId="76C66208" w14:textId="77777777" w:rsidR="0043336E" w:rsidRDefault="0043336E" w:rsidP="004750B0">
      <w:pPr>
        <w:pStyle w:val="ListParagraph"/>
        <w:tabs>
          <w:tab w:val="left" w:pos="426"/>
        </w:tabs>
        <w:spacing w:before="22" w:after="240"/>
        <w:ind w:left="142" w:firstLine="0"/>
        <w:jc w:val="center"/>
        <w:rPr>
          <w:b/>
          <w:bCs/>
          <w:sz w:val="32"/>
          <w:szCs w:val="32"/>
        </w:rPr>
      </w:pPr>
    </w:p>
    <w:p w14:paraId="621EEEF3" w14:textId="77777777" w:rsidR="0043336E" w:rsidRDefault="0043336E" w:rsidP="004750B0">
      <w:pPr>
        <w:pStyle w:val="ListParagraph"/>
        <w:tabs>
          <w:tab w:val="left" w:pos="426"/>
        </w:tabs>
        <w:spacing w:before="22" w:after="240"/>
        <w:ind w:left="142" w:firstLine="0"/>
        <w:jc w:val="center"/>
        <w:rPr>
          <w:b/>
          <w:bCs/>
          <w:sz w:val="32"/>
          <w:szCs w:val="32"/>
        </w:rPr>
      </w:pPr>
    </w:p>
    <w:p w14:paraId="41525CF0" w14:textId="77777777" w:rsidR="0043336E" w:rsidRDefault="0043336E" w:rsidP="004750B0">
      <w:pPr>
        <w:pStyle w:val="ListParagraph"/>
        <w:tabs>
          <w:tab w:val="left" w:pos="426"/>
        </w:tabs>
        <w:spacing w:before="22" w:after="240"/>
        <w:ind w:left="142" w:firstLine="0"/>
        <w:jc w:val="center"/>
        <w:rPr>
          <w:b/>
          <w:bCs/>
          <w:sz w:val="32"/>
          <w:szCs w:val="32"/>
        </w:rPr>
      </w:pPr>
    </w:p>
    <w:p w14:paraId="74D67930" w14:textId="77777777" w:rsidR="0043336E" w:rsidRDefault="0043336E" w:rsidP="004750B0">
      <w:pPr>
        <w:pStyle w:val="ListParagraph"/>
        <w:tabs>
          <w:tab w:val="left" w:pos="426"/>
        </w:tabs>
        <w:spacing w:before="22" w:after="240"/>
        <w:ind w:left="142" w:firstLine="0"/>
        <w:jc w:val="center"/>
        <w:rPr>
          <w:b/>
          <w:bCs/>
          <w:sz w:val="32"/>
          <w:szCs w:val="32"/>
        </w:rPr>
      </w:pPr>
    </w:p>
    <w:p w14:paraId="4B0558B4" w14:textId="77777777" w:rsidR="0043336E" w:rsidRDefault="0043336E" w:rsidP="004750B0">
      <w:pPr>
        <w:pStyle w:val="ListParagraph"/>
        <w:tabs>
          <w:tab w:val="left" w:pos="426"/>
        </w:tabs>
        <w:spacing w:before="22" w:after="240"/>
        <w:ind w:left="142" w:firstLine="0"/>
        <w:jc w:val="center"/>
        <w:rPr>
          <w:b/>
          <w:bCs/>
          <w:sz w:val="32"/>
          <w:szCs w:val="32"/>
        </w:rPr>
      </w:pPr>
    </w:p>
    <w:p w14:paraId="187FF193" w14:textId="77777777" w:rsidR="008B3A3E" w:rsidRDefault="008B3A3E" w:rsidP="004750B0">
      <w:pPr>
        <w:pStyle w:val="ListParagraph"/>
        <w:tabs>
          <w:tab w:val="left" w:pos="426"/>
        </w:tabs>
        <w:spacing w:before="22" w:after="240"/>
        <w:ind w:left="142" w:firstLine="0"/>
        <w:jc w:val="center"/>
        <w:rPr>
          <w:b/>
          <w:bCs/>
          <w:sz w:val="32"/>
          <w:szCs w:val="32"/>
        </w:rPr>
      </w:pPr>
    </w:p>
    <w:p w14:paraId="61A21845" w14:textId="77777777" w:rsidR="0043336E" w:rsidRDefault="0043336E" w:rsidP="004750B0">
      <w:pPr>
        <w:pStyle w:val="ListParagraph"/>
        <w:tabs>
          <w:tab w:val="left" w:pos="426"/>
        </w:tabs>
        <w:spacing w:before="22" w:after="240"/>
        <w:ind w:left="142" w:firstLine="0"/>
        <w:jc w:val="center"/>
        <w:rPr>
          <w:b/>
          <w:bCs/>
          <w:sz w:val="32"/>
          <w:szCs w:val="32"/>
        </w:rPr>
      </w:pPr>
    </w:p>
    <w:p w14:paraId="2C5A4BD9" w14:textId="77777777" w:rsidR="008B3A3E" w:rsidRDefault="008B3A3E" w:rsidP="004750B0">
      <w:pPr>
        <w:pStyle w:val="ListParagraph"/>
        <w:tabs>
          <w:tab w:val="left" w:pos="426"/>
        </w:tabs>
        <w:spacing w:before="22" w:after="240"/>
        <w:ind w:left="142" w:firstLine="0"/>
        <w:jc w:val="center"/>
        <w:rPr>
          <w:b/>
          <w:bCs/>
          <w:sz w:val="32"/>
          <w:szCs w:val="32"/>
        </w:rPr>
      </w:pPr>
    </w:p>
    <w:p w14:paraId="256CBD18" w14:textId="77777777" w:rsidR="008B3A3E" w:rsidRDefault="008B3A3E" w:rsidP="004750B0">
      <w:pPr>
        <w:pStyle w:val="ListParagraph"/>
        <w:tabs>
          <w:tab w:val="left" w:pos="426"/>
        </w:tabs>
        <w:spacing w:before="22" w:after="240"/>
        <w:ind w:left="142" w:firstLine="0"/>
        <w:jc w:val="center"/>
        <w:rPr>
          <w:b/>
          <w:bCs/>
          <w:sz w:val="32"/>
          <w:szCs w:val="32"/>
        </w:rPr>
      </w:pPr>
    </w:p>
    <w:p w14:paraId="347C8AC3" w14:textId="77777777" w:rsidR="0043336E" w:rsidRPr="00C61AB0" w:rsidRDefault="0043336E" w:rsidP="00C61AB0">
      <w:pPr>
        <w:tabs>
          <w:tab w:val="left" w:pos="426"/>
        </w:tabs>
        <w:spacing w:before="22" w:after="240"/>
        <w:rPr>
          <w:b/>
          <w:bCs/>
          <w:sz w:val="32"/>
          <w:szCs w:val="32"/>
        </w:rPr>
      </w:pPr>
    </w:p>
    <w:p w14:paraId="59F15711" w14:textId="260D1B0A" w:rsidR="002E475D" w:rsidRPr="002E475D" w:rsidRDefault="00ED4F61" w:rsidP="002E475D">
      <w:pPr>
        <w:pStyle w:val="ListParagraph"/>
        <w:tabs>
          <w:tab w:val="left" w:pos="426"/>
        </w:tabs>
        <w:spacing w:before="100" w:beforeAutospacing="1" w:after="100" w:afterAutospacing="1"/>
        <w:ind w:left="142" w:firstLine="0"/>
        <w:jc w:val="center"/>
        <w:rPr>
          <w:b/>
          <w:bCs/>
          <w:sz w:val="32"/>
          <w:szCs w:val="32"/>
        </w:rPr>
      </w:pPr>
      <w:r>
        <w:rPr>
          <w:b/>
          <w:bCs/>
          <w:sz w:val="32"/>
          <w:szCs w:val="32"/>
        </w:rPr>
        <w:lastRenderedPageBreak/>
        <w:t xml:space="preserve">8. </w:t>
      </w:r>
      <w:r w:rsidR="006333B0" w:rsidRPr="009328BF">
        <w:rPr>
          <w:b/>
          <w:bCs/>
          <w:sz w:val="32"/>
          <w:szCs w:val="32"/>
        </w:rPr>
        <w:t>REFERENCES</w:t>
      </w:r>
    </w:p>
    <w:p w14:paraId="577CCAE7" w14:textId="2147C8DC" w:rsidR="009328BF" w:rsidRPr="00514312" w:rsidRDefault="009328BF" w:rsidP="007B01AE">
      <w:pPr>
        <w:pStyle w:val="ListParagraph"/>
        <w:spacing w:before="40" w:after="40" w:line="480" w:lineRule="auto"/>
        <w:ind w:left="57" w:right="57" w:firstLine="0"/>
        <w:jc w:val="both"/>
        <w:rPr>
          <w:spacing w:val="-1"/>
          <w:sz w:val="24"/>
          <w:szCs w:val="24"/>
          <w:lang w:val="en-IN" w:eastAsia="en-IN"/>
        </w:rPr>
      </w:pPr>
      <w:r w:rsidRPr="00514312">
        <w:rPr>
          <w:spacing w:val="-1"/>
          <w:sz w:val="24"/>
          <w:szCs w:val="24"/>
        </w:rPr>
        <w:t xml:space="preserve">1) </w:t>
      </w:r>
      <w:r w:rsidRPr="007B01AE">
        <w:rPr>
          <w:b/>
          <w:bCs/>
          <w:spacing w:val="-1"/>
          <w:sz w:val="24"/>
          <w:szCs w:val="24"/>
        </w:rPr>
        <w:t>Joudaki &amp; Rehman</w:t>
      </w:r>
      <w:r w:rsidRPr="00514312">
        <w:rPr>
          <w:spacing w:val="-1"/>
          <w:sz w:val="24"/>
          <w:szCs w:val="24"/>
        </w:rPr>
        <w:t>, Hand Gesture Recognition</w:t>
      </w:r>
      <w:r w:rsidR="00BB7F2F">
        <w:rPr>
          <w:spacing w:val="-1"/>
          <w:sz w:val="24"/>
          <w:szCs w:val="24"/>
        </w:rPr>
        <w:t>.</w:t>
      </w:r>
    </w:p>
    <w:p w14:paraId="6980F03C" w14:textId="77777777" w:rsidR="009328BF" w:rsidRPr="009C73D3" w:rsidRDefault="009328BF" w:rsidP="007B01AE">
      <w:pPr>
        <w:pStyle w:val="ListParagraph"/>
        <w:spacing w:before="40" w:after="40" w:line="480" w:lineRule="auto"/>
        <w:ind w:left="57" w:right="57" w:firstLine="0"/>
        <w:jc w:val="both"/>
        <w:rPr>
          <w:spacing w:val="-1"/>
          <w:sz w:val="24"/>
          <w:szCs w:val="24"/>
          <w:u w:val="single"/>
        </w:rPr>
      </w:pPr>
      <w:r w:rsidRPr="009C73D3">
        <w:rPr>
          <w:spacing w:val="-1"/>
          <w:sz w:val="24"/>
          <w:szCs w:val="24"/>
          <w:u w:val="single"/>
        </w:rPr>
        <w:t>https//doi.org/10.1504/ijcvr.2022.119239</w:t>
      </w:r>
    </w:p>
    <w:p w14:paraId="128D125B" w14:textId="77777777"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2) </w:t>
      </w:r>
      <w:r w:rsidRPr="007B01AE">
        <w:rPr>
          <w:b/>
          <w:bCs/>
          <w:spacing w:val="-1"/>
          <w:sz w:val="24"/>
          <w:szCs w:val="24"/>
        </w:rPr>
        <w:t>Sharma &amp; Anand</w:t>
      </w:r>
      <w:r w:rsidRPr="00514312">
        <w:rPr>
          <w:spacing w:val="-1"/>
          <w:sz w:val="24"/>
          <w:szCs w:val="24"/>
        </w:rPr>
        <w:t>, Implementation of Deep projects and optimizers.</w:t>
      </w:r>
    </w:p>
    <w:p w14:paraId="4905D765" w14:textId="6923E652" w:rsidR="009328BF" w:rsidRPr="009C73D3" w:rsidRDefault="009328BF" w:rsidP="007B01AE">
      <w:pPr>
        <w:pStyle w:val="ListParagraph"/>
        <w:spacing w:before="40" w:after="40" w:line="480" w:lineRule="auto"/>
        <w:ind w:left="57" w:right="57" w:firstLine="0"/>
        <w:jc w:val="both"/>
        <w:rPr>
          <w:spacing w:val="-1"/>
          <w:sz w:val="24"/>
          <w:szCs w:val="24"/>
          <w:u w:val="single"/>
        </w:rPr>
      </w:pPr>
      <w:r w:rsidRPr="009C73D3">
        <w:rPr>
          <w:spacing w:val="-1"/>
          <w:sz w:val="24"/>
          <w:szCs w:val="24"/>
          <w:u w:val="single"/>
        </w:rPr>
        <w:t>https//doi.org/10.1016/j.gvc.2021.200032</w:t>
      </w:r>
    </w:p>
    <w:p w14:paraId="00250939" w14:textId="77777777"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3) </w:t>
      </w:r>
      <w:r w:rsidRPr="007B01AE">
        <w:rPr>
          <w:b/>
          <w:bCs/>
          <w:spacing w:val="-1"/>
          <w:sz w:val="24"/>
          <w:szCs w:val="24"/>
        </w:rPr>
        <w:t>Wadhawan &amp; Kumar</w:t>
      </w:r>
      <w:r w:rsidRPr="00514312">
        <w:rPr>
          <w:spacing w:val="-1"/>
          <w:sz w:val="24"/>
          <w:szCs w:val="24"/>
        </w:rPr>
        <w:t>, Deep Learning- Based Language Recognition System.</w:t>
      </w:r>
    </w:p>
    <w:p w14:paraId="27DF86C8" w14:textId="0968AF15" w:rsidR="009328BF" w:rsidRPr="00514312"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4) </w:t>
      </w:r>
      <w:r w:rsidRPr="007B01AE">
        <w:rPr>
          <w:b/>
          <w:bCs/>
          <w:spacing w:val="-1"/>
          <w:sz w:val="24"/>
          <w:szCs w:val="24"/>
        </w:rPr>
        <w:t>Kolivand, Joudaki S</w:t>
      </w:r>
      <w:r w:rsidRPr="00514312">
        <w:rPr>
          <w:spacing w:val="-1"/>
          <w:sz w:val="24"/>
          <w:szCs w:val="24"/>
        </w:rPr>
        <w:t>, Framework for Language Alphabet Hand Posture Recognition</w:t>
      </w:r>
      <w:r w:rsidR="00BB7F2F">
        <w:rPr>
          <w:spacing w:val="-1"/>
          <w:sz w:val="24"/>
          <w:szCs w:val="24"/>
        </w:rPr>
        <w:t>.</w:t>
      </w:r>
    </w:p>
    <w:p w14:paraId="45426D8A" w14:textId="77777777" w:rsidR="009328BF" w:rsidRDefault="009328BF" w:rsidP="007B01AE">
      <w:pPr>
        <w:pStyle w:val="ListParagraph"/>
        <w:spacing w:before="40" w:after="40" w:line="480" w:lineRule="auto"/>
        <w:ind w:left="57" w:right="57" w:firstLine="0"/>
        <w:jc w:val="both"/>
        <w:rPr>
          <w:spacing w:val="-1"/>
          <w:sz w:val="24"/>
          <w:szCs w:val="24"/>
        </w:rPr>
      </w:pPr>
      <w:r w:rsidRPr="00514312">
        <w:rPr>
          <w:spacing w:val="-1"/>
          <w:sz w:val="24"/>
          <w:szCs w:val="24"/>
        </w:rPr>
        <w:t xml:space="preserve">5) </w:t>
      </w:r>
      <w:r w:rsidRPr="007B01AE">
        <w:rPr>
          <w:b/>
          <w:bCs/>
          <w:spacing w:val="-1"/>
          <w:sz w:val="24"/>
          <w:szCs w:val="24"/>
        </w:rPr>
        <w:t>MohammedA, Lv J, IslamM &amp; Sang Y</w:t>
      </w:r>
      <w:r w:rsidRPr="00514312">
        <w:rPr>
          <w:spacing w:val="-1"/>
          <w:sz w:val="24"/>
          <w:szCs w:val="24"/>
        </w:rPr>
        <w:t>, Gesture Recognition Network for High- Dynamic Hand Gesture Recognition.</w:t>
      </w:r>
    </w:p>
    <w:p w14:paraId="12A6BF80" w14:textId="7E41BAFF" w:rsidR="00746AF0" w:rsidRDefault="00BB7F2F" w:rsidP="007B01AE">
      <w:pPr>
        <w:pStyle w:val="ListParagraph"/>
        <w:spacing w:before="40" w:after="40" w:line="480" w:lineRule="auto"/>
        <w:ind w:left="57" w:right="57" w:firstLine="0"/>
        <w:jc w:val="both"/>
        <w:rPr>
          <w:sz w:val="24"/>
          <w:szCs w:val="24"/>
        </w:rPr>
      </w:pPr>
      <w:r>
        <w:rPr>
          <w:spacing w:val="-1"/>
          <w:sz w:val="24"/>
          <w:szCs w:val="24"/>
        </w:rPr>
        <w:t xml:space="preserve">6) </w:t>
      </w:r>
      <w:r w:rsidR="00FE587C" w:rsidRPr="009C73D3">
        <w:rPr>
          <w:b/>
          <w:bCs/>
          <w:sz w:val="24"/>
          <w:szCs w:val="24"/>
        </w:rPr>
        <w:t>A Varaprasadh, NSV Krishna Reddy</w:t>
      </w:r>
      <w:r w:rsidR="00DE2D10" w:rsidRPr="009C73D3">
        <w:rPr>
          <w:b/>
          <w:bCs/>
          <w:sz w:val="24"/>
          <w:szCs w:val="24"/>
        </w:rPr>
        <w:t>,</w:t>
      </w:r>
      <w:r w:rsidR="00FE587C" w:rsidRPr="009C73D3">
        <w:rPr>
          <w:b/>
          <w:bCs/>
          <w:sz w:val="24"/>
          <w:szCs w:val="24"/>
        </w:rPr>
        <w:t xml:space="preserve"> D Krishna Vamsi</w:t>
      </w:r>
      <w:r w:rsidR="00DE2D10" w:rsidRPr="00DE2D10">
        <w:rPr>
          <w:sz w:val="24"/>
          <w:szCs w:val="24"/>
        </w:rPr>
        <w:t>,</w:t>
      </w:r>
      <w:r w:rsidR="00DE2D10">
        <w:t xml:space="preserve"> </w:t>
      </w:r>
      <w:r w:rsidRPr="00BB7F2F">
        <w:rPr>
          <w:sz w:val="24"/>
          <w:szCs w:val="24"/>
        </w:rPr>
        <w:t>A Robust Sign Language And Hand Gesture Recognition System Using Convolution Neural Networks</w:t>
      </w:r>
      <w:r>
        <w:rPr>
          <w:sz w:val="24"/>
          <w:szCs w:val="24"/>
        </w:rPr>
        <w:t>.</w:t>
      </w:r>
    </w:p>
    <w:p w14:paraId="3AAFBAAE" w14:textId="77777777" w:rsidR="00746AF0" w:rsidRDefault="00746AF0" w:rsidP="00746AF0">
      <w:pPr>
        <w:pStyle w:val="Normal2"/>
      </w:pPr>
      <w:r>
        <w:br w:type="page"/>
      </w:r>
    </w:p>
    <w:p w14:paraId="4AE9968F" w14:textId="77777777" w:rsidR="00A072E1" w:rsidRPr="00514312" w:rsidRDefault="00A072E1" w:rsidP="007B01AE">
      <w:pPr>
        <w:pStyle w:val="ListParagraph"/>
        <w:spacing w:before="40" w:after="40" w:line="480" w:lineRule="auto"/>
        <w:ind w:left="57" w:right="57" w:firstLine="0"/>
        <w:jc w:val="both"/>
        <w:rPr>
          <w:sz w:val="24"/>
          <w:szCs w:val="24"/>
        </w:rPr>
      </w:pPr>
    </w:p>
    <w:p w14:paraId="77169CBB" w14:textId="7877A829" w:rsidR="009328BF" w:rsidRDefault="00657560" w:rsidP="00657560">
      <w:pPr>
        <w:pStyle w:val="ListParagraph"/>
        <w:tabs>
          <w:tab w:val="left" w:pos="997"/>
          <w:tab w:val="left" w:pos="998"/>
        </w:tabs>
        <w:spacing w:before="20"/>
        <w:ind w:left="0" w:firstLine="0"/>
        <w:rPr>
          <w:b/>
          <w:bCs/>
          <w:sz w:val="32"/>
          <w:szCs w:val="32"/>
        </w:rPr>
      </w:pPr>
      <w:r>
        <w:rPr>
          <w:b/>
          <w:bCs/>
          <w:sz w:val="32"/>
          <w:szCs w:val="32"/>
        </w:rPr>
        <w:t>PROJECT MAPPING</w:t>
      </w:r>
    </w:p>
    <w:p w14:paraId="0ABAC9A6" w14:textId="77777777" w:rsidR="00657560" w:rsidRDefault="00657560" w:rsidP="00657560">
      <w:pPr>
        <w:pStyle w:val="ListParagraph"/>
        <w:tabs>
          <w:tab w:val="left" w:pos="997"/>
          <w:tab w:val="left" w:pos="998"/>
        </w:tabs>
        <w:spacing w:before="20"/>
        <w:ind w:left="0" w:firstLine="0"/>
        <w:rPr>
          <w:b/>
          <w:bCs/>
          <w:sz w:val="32"/>
          <w:szCs w:val="32"/>
        </w:rPr>
      </w:pPr>
    </w:p>
    <w:tbl>
      <w:tblPr>
        <w:tblStyle w:val="TableGrid"/>
        <w:tblW w:w="0" w:type="auto"/>
        <w:tblLook w:val="04A0" w:firstRow="1" w:lastRow="0" w:firstColumn="1" w:lastColumn="0" w:noHBand="0" w:noVBand="1"/>
      </w:tblPr>
      <w:tblGrid>
        <w:gridCol w:w="1809"/>
        <w:gridCol w:w="484"/>
        <w:gridCol w:w="484"/>
        <w:gridCol w:w="484"/>
        <w:gridCol w:w="484"/>
        <w:gridCol w:w="484"/>
        <w:gridCol w:w="484"/>
        <w:gridCol w:w="484"/>
        <w:gridCol w:w="484"/>
        <w:gridCol w:w="484"/>
        <w:gridCol w:w="555"/>
        <w:gridCol w:w="555"/>
        <w:gridCol w:w="555"/>
        <w:gridCol w:w="564"/>
        <w:gridCol w:w="564"/>
        <w:gridCol w:w="564"/>
        <w:gridCol w:w="564"/>
      </w:tblGrid>
      <w:tr w:rsidR="00471B4D" w14:paraId="5DAF9C7B" w14:textId="4E60519C" w:rsidTr="00FB4F74">
        <w:tc>
          <w:tcPr>
            <w:tcW w:w="2067" w:type="dxa"/>
          </w:tcPr>
          <w:p w14:paraId="25246265" w14:textId="792A2BC5" w:rsidR="00FB4F74" w:rsidRPr="00471B4D" w:rsidRDefault="00FB4F74" w:rsidP="008E2AAE">
            <w:pPr>
              <w:rPr>
                <w:b/>
                <w:bCs/>
                <w:sz w:val="24"/>
                <w:szCs w:val="24"/>
              </w:rPr>
            </w:pPr>
            <w:r w:rsidRPr="00471B4D">
              <w:rPr>
                <w:b/>
                <w:bCs/>
                <w:sz w:val="24"/>
                <w:szCs w:val="24"/>
              </w:rPr>
              <w:t>Topic</w:t>
            </w:r>
          </w:p>
        </w:tc>
        <w:tc>
          <w:tcPr>
            <w:tcW w:w="821" w:type="dxa"/>
          </w:tcPr>
          <w:p w14:paraId="7FDF8D76" w14:textId="04808509" w:rsidR="00FB4F74" w:rsidRPr="00471B4D" w:rsidRDefault="00471B4D" w:rsidP="00471B4D">
            <w:pPr>
              <w:rPr>
                <w:b/>
                <w:bCs/>
                <w:sz w:val="18"/>
                <w:szCs w:val="18"/>
              </w:rPr>
            </w:pPr>
            <w:r w:rsidRPr="00471B4D">
              <w:rPr>
                <w:b/>
                <w:bCs/>
                <w:sz w:val="18"/>
                <w:szCs w:val="18"/>
              </w:rPr>
              <w:t>P</w:t>
            </w:r>
            <w:r w:rsidR="00FB4F74" w:rsidRPr="00471B4D">
              <w:rPr>
                <w:b/>
                <w:bCs/>
                <w:sz w:val="18"/>
                <w:szCs w:val="18"/>
              </w:rPr>
              <w:t>O1</w:t>
            </w:r>
          </w:p>
        </w:tc>
        <w:tc>
          <w:tcPr>
            <w:tcW w:w="920" w:type="dxa"/>
          </w:tcPr>
          <w:p w14:paraId="3E42E0BA" w14:textId="3C479BA8" w:rsidR="00FB4F74" w:rsidRPr="00471B4D" w:rsidRDefault="00FB4F74" w:rsidP="00471B4D">
            <w:pPr>
              <w:rPr>
                <w:b/>
                <w:bCs/>
                <w:sz w:val="18"/>
                <w:szCs w:val="18"/>
              </w:rPr>
            </w:pPr>
            <w:r w:rsidRPr="00471B4D">
              <w:rPr>
                <w:b/>
                <w:bCs/>
                <w:sz w:val="18"/>
                <w:szCs w:val="18"/>
              </w:rPr>
              <w:t>PO2</w:t>
            </w:r>
          </w:p>
        </w:tc>
        <w:tc>
          <w:tcPr>
            <w:tcW w:w="821" w:type="dxa"/>
          </w:tcPr>
          <w:p w14:paraId="26B418F6" w14:textId="12D9D503" w:rsidR="00FB4F74" w:rsidRPr="00471B4D" w:rsidRDefault="00FB4F74" w:rsidP="00471B4D">
            <w:pPr>
              <w:rPr>
                <w:b/>
                <w:bCs/>
                <w:sz w:val="18"/>
                <w:szCs w:val="18"/>
              </w:rPr>
            </w:pPr>
            <w:r w:rsidRPr="00471B4D">
              <w:rPr>
                <w:b/>
                <w:bCs/>
                <w:sz w:val="18"/>
                <w:szCs w:val="18"/>
              </w:rPr>
              <w:t>PO3</w:t>
            </w:r>
          </w:p>
        </w:tc>
        <w:tc>
          <w:tcPr>
            <w:tcW w:w="821" w:type="dxa"/>
          </w:tcPr>
          <w:p w14:paraId="662E6397" w14:textId="3EC3D2E7" w:rsidR="00FB4F74" w:rsidRPr="00471B4D" w:rsidRDefault="00FB4F74" w:rsidP="00471B4D">
            <w:pPr>
              <w:rPr>
                <w:b/>
                <w:bCs/>
                <w:sz w:val="18"/>
                <w:szCs w:val="18"/>
              </w:rPr>
            </w:pPr>
            <w:r w:rsidRPr="00471B4D">
              <w:rPr>
                <w:b/>
                <w:bCs/>
                <w:sz w:val="18"/>
                <w:szCs w:val="18"/>
              </w:rPr>
              <w:t>PO4</w:t>
            </w:r>
          </w:p>
        </w:tc>
        <w:tc>
          <w:tcPr>
            <w:tcW w:w="392" w:type="dxa"/>
          </w:tcPr>
          <w:p w14:paraId="1CAF89F9" w14:textId="3BF79889" w:rsidR="00FB4F74" w:rsidRPr="00471B4D" w:rsidRDefault="00FB4F74" w:rsidP="00471B4D">
            <w:pPr>
              <w:rPr>
                <w:b/>
                <w:bCs/>
                <w:sz w:val="18"/>
                <w:szCs w:val="18"/>
              </w:rPr>
            </w:pPr>
            <w:r w:rsidRPr="00471B4D">
              <w:rPr>
                <w:b/>
                <w:bCs/>
                <w:sz w:val="18"/>
                <w:szCs w:val="18"/>
              </w:rPr>
              <w:t>PO5</w:t>
            </w:r>
          </w:p>
        </w:tc>
        <w:tc>
          <w:tcPr>
            <w:tcW w:w="392" w:type="dxa"/>
          </w:tcPr>
          <w:p w14:paraId="154CE170" w14:textId="30888708" w:rsidR="00FB4F74" w:rsidRPr="00471B4D" w:rsidRDefault="00FB4F74" w:rsidP="00471B4D">
            <w:pPr>
              <w:rPr>
                <w:b/>
                <w:bCs/>
                <w:sz w:val="18"/>
                <w:szCs w:val="18"/>
              </w:rPr>
            </w:pPr>
            <w:r w:rsidRPr="00471B4D">
              <w:rPr>
                <w:b/>
                <w:bCs/>
                <w:sz w:val="18"/>
                <w:szCs w:val="18"/>
              </w:rPr>
              <w:t>PO6</w:t>
            </w:r>
          </w:p>
        </w:tc>
        <w:tc>
          <w:tcPr>
            <w:tcW w:w="392" w:type="dxa"/>
          </w:tcPr>
          <w:p w14:paraId="41714035" w14:textId="20EC59F9" w:rsidR="00FB4F74" w:rsidRPr="00471B4D" w:rsidRDefault="00FB4F74" w:rsidP="00471B4D">
            <w:pPr>
              <w:rPr>
                <w:b/>
                <w:bCs/>
                <w:sz w:val="18"/>
                <w:szCs w:val="18"/>
              </w:rPr>
            </w:pPr>
            <w:r w:rsidRPr="00471B4D">
              <w:rPr>
                <w:b/>
                <w:bCs/>
                <w:sz w:val="18"/>
                <w:szCs w:val="18"/>
              </w:rPr>
              <w:t>PO7</w:t>
            </w:r>
          </w:p>
        </w:tc>
        <w:tc>
          <w:tcPr>
            <w:tcW w:w="392" w:type="dxa"/>
          </w:tcPr>
          <w:p w14:paraId="30B905C6" w14:textId="6AFAEB42" w:rsidR="00FB4F74" w:rsidRPr="00471B4D" w:rsidRDefault="00FB4F74" w:rsidP="00471B4D">
            <w:pPr>
              <w:rPr>
                <w:b/>
                <w:bCs/>
                <w:sz w:val="18"/>
                <w:szCs w:val="18"/>
              </w:rPr>
            </w:pPr>
            <w:r w:rsidRPr="00471B4D">
              <w:rPr>
                <w:b/>
                <w:bCs/>
                <w:sz w:val="18"/>
                <w:szCs w:val="18"/>
              </w:rPr>
              <w:t>PO8</w:t>
            </w:r>
          </w:p>
        </w:tc>
        <w:tc>
          <w:tcPr>
            <w:tcW w:w="392" w:type="dxa"/>
          </w:tcPr>
          <w:p w14:paraId="451F5293" w14:textId="67FF7416" w:rsidR="00FB4F74" w:rsidRPr="00471B4D" w:rsidRDefault="00FB4F74" w:rsidP="00471B4D">
            <w:pPr>
              <w:rPr>
                <w:b/>
                <w:bCs/>
                <w:sz w:val="18"/>
                <w:szCs w:val="18"/>
              </w:rPr>
            </w:pPr>
            <w:r w:rsidRPr="00471B4D">
              <w:rPr>
                <w:b/>
                <w:bCs/>
                <w:sz w:val="18"/>
                <w:szCs w:val="18"/>
              </w:rPr>
              <w:t>PO9</w:t>
            </w:r>
          </w:p>
        </w:tc>
        <w:tc>
          <w:tcPr>
            <w:tcW w:w="536" w:type="dxa"/>
          </w:tcPr>
          <w:p w14:paraId="24CF29DD" w14:textId="26C8E7FC" w:rsidR="00FB4F74" w:rsidRPr="00471B4D" w:rsidRDefault="00FB4F74" w:rsidP="00471B4D">
            <w:pPr>
              <w:rPr>
                <w:b/>
                <w:bCs/>
                <w:sz w:val="18"/>
                <w:szCs w:val="18"/>
              </w:rPr>
            </w:pPr>
            <w:r w:rsidRPr="00471B4D">
              <w:rPr>
                <w:b/>
                <w:bCs/>
                <w:sz w:val="18"/>
                <w:szCs w:val="18"/>
              </w:rPr>
              <w:t>PO10</w:t>
            </w:r>
          </w:p>
        </w:tc>
        <w:tc>
          <w:tcPr>
            <w:tcW w:w="536" w:type="dxa"/>
          </w:tcPr>
          <w:p w14:paraId="38F51273" w14:textId="1DADBFCE" w:rsidR="00FB4F74" w:rsidRPr="00471B4D" w:rsidRDefault="00FB4F74" w:rsidP="00471B4D">
            <w:pPr>
              <w:rPr>
                <w:b/>
                <w:bCs/>
                <w:sz w:val="18"/>
                <w:szCs w:val="18"/>
              </w:rPr>
            </w:pPr>
            <w:r w:rsidRPr="00471B4D">
              <w:rPr>
                <w:b/>
                <w:bCs/>
                <w:sz w:val="18"/>
                <w:szCs w:val="18"/>
              </w:rPr>
              <w:t>PO11</w:t>
            </w:r>
          </w:p>
        </w:tc>
        <w:tc>
          <w:tcPr>
            <w:tcW w:w="536" w:type="dxa"/>
          </w:tcPr>
          <w:p w14:paraId="52963D59" w14:textId="086B1431" w:rsidR="00FB4F74" w:rsidRPr="00471B4D" w:rsidRDefault="00FB4F74" w:rsidP="00471B4D">
            <w:pPr>
              <w:rPr>
                <w:b/>
                <w:bCs/>
                <w:sz w:val="18"/>
                <w:szCs w:val="18"/>
              </w:rPr>
            </w:pPr>
            <w:r w:rsidRPr="00471B4D">
              <w:rPr>
                <w:b/>
                <w:bCs/>
                <w:sz w:val="18"/>
                <w:szCs w:val="18"/>
              </w:rPr>
              <w:t>PO12</w:t>
            </w:r>
          </w:p>
        </w:tc>
        <w:tc>
          <w:tcPr>
            <w:tcW w:w="267" w:type="dxa"/>
          </w:tcPr>
          <w:p w14:paraId="42C53397" w14:textId="30B5F69C" w:rsidR="00FB4F74" w:rsidRPr="00471B4D" w:rsidRDefault="00FB4F74" w:rsidP="00471B4D">
            <w:pPr>
              <w:rPr>
                <w:b/>
                <w:bCs/>
                <w:sz w:val="18"/>
                <w:szCs w:val="18"/>
              </w:rPr>
            </w:pPr>
            <w:r w:rsidRPr="00471B4D">
              <w:rPr>
                <w:b/>
                <w:bCs/>
                <w:sz w:val="18"/>
                <w:szCs w:val="18"/>
              </w:rPr>
              <w:t>PSO1</w:t>
            </w:r>
          </w:p>
        </w:tc>
        <w:tc>
          <w:tcPr>
            <w:tcW w:w="267" w:type="dxa"/>
          </w:tcPr>
          <w:p w14:paraId="2ED48EF7" w14:textId="1EDB19B4" w:rsidR="00FB4F74" w:rsidRPr="00471B4D" w:rsidRDefault="00FB4F74" w:rsidP="00471B4D">
            <w:pPr>
              <w:rPr>
                <w:b/>
                <w:bCs/>
                <w:sz w:val="18"/>
                <w:szCs w:val="18"/>
              </w:rPr>
            </w:pPr>
            <w:r w:rsidRPr="00471B4D">
              <w:rPr>
                <w:b/>
                <w:bCs/>
                <w:sz w:val="18"/>
                <w:szCs w:val="18"/>
              </w:rPr>
              <w:t>PSO2</w:t>
            </w:r>
          </w:p>
        </w:tc>
        <w:tc>
          <w:tcPr>
            <w:tcW w:w="267" w:type="dxa"/>
          </w:tcPr>
          <w:p w14:paraId="59071ADC" w14:textId="63C1E1FF" w:rsidR="00FB4F74" w:rsidRPr="00471B4D" w:rsidRDefault="00FB4F74" w:rsidP="00471B4D">
            <w:pPr>
              <w:rPr>
                <w:b/>
                <w:bCs/>
                <w:sz w:val="18"/>
                <w:szCs w:val="18"/>
              </w:rPr>
            </w:pPr>
            <w:r w:rsidRPr="00471B4D">
              <w:rPr>
                <w:b/>
                <w:bCs/>
                <w:sz w:val="18"/>
                <w:szCs w:val="18"/>
              </w:rPr>
              <w:t>PSO3</w:t>
            </w:r>
          </w:p>
        </w:tc>
        <w:tc>
          <w:tcPr>
            <w:tcW w:w="267" w:type="dxa"/>
          </w:tcPr>
          <w:p w14:paraId="6027B11A" w14:textId="62EA0CD9" w:rsidR="00FB4F74" w:rsidRPr="00471B4D" w:rsidRDefault="00FB4F74" w:rsidP="00471B4D">
            <w:pPr>
              <w:rPr>
                <w:b/>
                <w:bCs/>
                <w:sz w:val="18"/>
                <w:szCs w:val="18"/>
              </w:rPr>
            </w:pPr>
            <w:r w:rsidRPr="00471B4D">
              <w:rPr>
                <w:b/>
                <w:bCs/>
                <w:sz w:val="18"/>
                <w:szCs w:val="18"/>
              </w:rPr>
              <w:t>PSO4</w:t>
            </w:r>
          </w:p>
        </w:tc>
      </w:tr>
      <w:tr w:rsidR="00471B4D" w14:paraId="677B79CF" w14:textId="0CF2F331" w:rsidTr="00471B4D">
        <w:trPr>
          <w:trHeight w:val="2469"/>
        </w:trPr>
        <w:tc>
          <w:tcPr>
            <w:tcW w:w="2067" w:type="dxa"/>
          </w:tcPr>
          <w:p w14:paraId="610C134C" w14:textId="5A8DD73B" w:rsidR="00FB4F74" w:rsidRPr="00471B4D" w:rsidRDefault="00FB4F74" w:rsidP="008E2AAE">
            <w:pPr>
              <w:rPr>
                <w:rFonts w:eastAsia="TimesNewRomanPS-BoldMT"/>
                <w:sz w:val="24"/>
                <w:szCs w:val="24"/>
              </w:rPr>
            </w:pPr>
            <w:r w:rsidRPr="00471B4D">
              <w:rPr>
                <w:rFonts w:eastAsia="TimesNewRomanPS-BoldMT"/>
                <w:sz w:val="24"/>
                <w:szCs w:val="24"/>
              </w:rPr>
              <w:t>Real time sign language recognition</w:t>
            </w:r>
          </w:p>
          <w:p w14:paraId="274D3084" w14:textId="6465CA74" w:rsidR="00FB4F74" w:rsidRPr="00471B4D" w:rsidRDefault="00FB4F74" w:rsidP="008E2AAE">
            <w:pPr>
              <w:rPr>
                <w:sz w:val="24"/>
                <w:szCs w:val="24"/>
              </w:rPr>
            </w:pPr>
            <w:r w:rsidRPr="00471B4D">
              <w:rPr>
                <w:rFonts w:eastAsia="TimesNewRomanPS-BoldMT"/>
                <w:sz w:val="24"/>
                <w:szCs w:val="24"/>
              </w:rPr>
              <w:t>Using transfer learning</w:t>
            </w:r>
          </w:p>
          <w:p w14:paraId="3512F4AC" w14:textId="77777777" w:rsidR="00FB4F74" w:rsidRPr="008E2AAE" w:rsidRDefault="00FB4F74" w:rsidP="008E2AAE">
            <w:pPr>
              <w:rPr>
                <w:b/>
                <w:bCs/>
              </w:rPr>
            </w:pPr>
          </w:p>
        </w:tc>
        <w:tc>
          <w:tcPr>
            <w:tcW w:w="821" w:type="dxa"/>
          </w:tcPr>
          <w:p w14:paraId="53CF9C1C" w14:textId="77777777" w:rsidR="009B72CE" w:rsidRDefault="009B72CE" w:rsidP="00E56120">
            <w:pPr>
              <w:rPr>
                <w:rFonts w:ascii="Segoe UI Emoji" w:hAnsi="Segoe UI Emoji" w:cs="Segoe UI Emoji"/>
                <w:color w:val="000000" w:themeColor="text1"/>
              </w:rPr>
            </w:pPr>
          </w:p>
          <w:p w14:paraId="33414A18" w14:textId="6B987BBB" w:rsidR="00FB4F74" w:rsidRPr="00E40801" w:rsidRDefault="00E56120" w:rsidP="00E56120">
            <w:r w:rsidRPr="00E40801">
              <w:rPr>
                <w:rFonts w:ascii="Segoe UI Emoji" w:hAnsi="Segoe UI Emoji" w:cs="Segoe UI Emoji"/>
                <w:color w:val="000000" w:themeColor="text1"/>
              </w:rPr>
              <w:t>✔</w:t>
            </w:r>
          </w:p>
        </w:tc>
        <w:tc>
          <w:tcPr>
            <w:tcW w:w="920" w:type="dxa"/>
          </w:tcPr>
          <w:p w14:paraId="41CCDF1F" w14:textId="77777777" w:rsidR="009B72CE" w:rsidRDefault="009B72CE" w:rsidP="008E2AAE">
            <w:pPr>
              <w:rPr>
                <w:rFonts w:ascii="Segoe UI Emoji" w:hAnsi="Segoe UI Emoji" w:cs="Segoe UI Emoji"/>
                <w:color w:val="000000" w:themeColor="text1"/>
              </w:rPr>
            </w:pPr>
          </w:p>
          <w:p w14:paraId="6AC44BDD" w14:textId="228ACC50" w:rsidR="00FB4F74" w:rsidRPr="008E2AAE" w:rsidRDefault="00E40801" w:rsidP="008E2AAE">
            <w:pPr>
              <w:rPr>
                <w:b/>
                <w:bCs/>
              </w:rPr>
            </w:pPr>
            <w:r w:rsidRPr="00E40801">
              <w:rPr>
                <w:rFonts w:ascii="Segoe UI Emoji" w:hAnsi="Segoe UI Emoji" w:cs="Segoe UI Emoji"/>
                <w:color w:val="000000" w:themeColor="text1"/>
              </w:rPr>
              <w:t>✔</w:t>
            </w:r>
          </w:p>
        </w:tc>
        <w:tc>
          <w:tcPr>
            <w:tcW w:w="821" w:type="dxa"/>
          </w:tcPr>
          <w:p w14:paraId="6457398C" w14:textId="77777777" w:rsidR="00FB4F74" w:rsidRDefault="00FB4F74" w:rsidP="008E2AAE">
            <w:pPr>
              <w:rPr>
                <w:b/>
                <w:bCs/>
              </w:rPr>
            </w:pPr>
          </w:p>
          <w:p w14:paraId="079F52A0" w14:textId="01479DB5" w:rsidR="00E40801" w:rsidRPr="00E40801" w:rsidRDefault="00E40801" w:rsidP="00E40801">
            <w:r w:rsidRPr="00E40801">
              <w:rPr>
                <w:rFonts w:ascii="Segoe UI Emoji" w:hAnsi="Segoe UI Emoji" w:cs="Segoe UI Emoji"/>
                <w:color w:val="000000" w:themeColor="text1"/>
              </w:rPr>
              <w:t>✔</w:t>
            </w:r>
          </w:p>
        </w:tc>
        <w:tc>
          <w:tcPr>
            <w:tcW w:w="821" w:type="dxa"/>
          </w:tcPr>
          <w:p w14:paraId="70E654BE" w14:textId="77777777" w:rsidR="00FB4F74" w:rsidRDefault="00FB4F74" w:rsidP="008E2AAE">
            <w:pPr>
              <w:rPr>
                <w:b/>
                <w:bCs/>
              </w:rPr>
            </w:pPr>
          </w:p>
          <w:p w14:paraId="063188D7" w14:textId="4F4DE373" w:rsidR="009B72CE" w:rsidRPr="009B72CE" w:rsidRDefault="009B72CE" w:rsidP="009B72CE">
            <w:pPr>
              <w:pStyle w:val="Normal2"/>
            </w:pPr>
            <w:r w:rsidRPr="00E40801">
              <w:rPr>
                <w:rFonts w:ascii="Segoe UI Emoji" w:hAnsi="Segoe UI Emoji" w:cs="Segoe UI Emoji"/>
                <w:color w:val="000000" w:themeColor="text1"/>
              </w:rPr>
              <w:t>✔</w:t>
            </w:r>
          </w:p>
        </w:tc>
        <w:tc>
          <w:tcPr>
            <w:tcW w:w="392" w:type="dxa"/>
          </w:tcPr>
          <w:p w14:paraId="0FAEC6E6" w14:textId="77777777" w:rsidR="00FB4F74" w:rsidRDefault="00FB4F74" w:rsidP="008E2AAE">
            <w:pPr>
              <w:rPr>
                <w:b/>
                <w:bCs/>
              </w:rPr>
            </w:pPr>
          </w:p>
          <w:p w14:paraId="355B42E0" w14:textId="3F112206" w:rsidR="009B72CE" w:rsidRPr="009B72CE" w:rsidRDefault="009B72CE" w:rsidP="009B72CE">
            <w:pPr>
              <w:pStyle w:val="Normal2"/>
            </w:pPr>
            <w:r w:rsidRPr="00E40801">
              <w:rPr>
                <w:rFonts w:ascii="Segoe UI Emoji" w:hAnsi="Segoe UI Emoji" w:cs="Segoe UI Emoji"/>
                <w:color w:val="000000" w:themeColor="text1"/>
              </w:rPr>
              <w:t>✔</w:t>
            </w:r>
          </w:p>
        </w:tc>
        <w:tc>
          <w:tcPr>
            <w:tcW w:w="392" w:type="dxa"/>
          </w:tcPr>
          <w:p w14:paraId="7FB5BF08" w14:textId="77777777" w:rsidR="00FB4F74" w:rsidRDefault="00FB4F74" w:rsidP="008E2AAE">
            <w:pPr>
              <w:rPr>
                <w:b/>
                <w:bCs/>
              </w:rPr>
            </w:pPr>
          </w:p>
          <w:p w14:paraId="092149A5" w14:textId="181647C5" w:rsidR="009B72CE" w:rsidRPr="009B72CE" w:rsidRDefault="009B72CE" w:rsidP="009B72CE">
            <w:pPr>
              <w:pStyle w:val="Normal2"/>
            </w:pPr>
          </w:p>
        </w:tc>
        <w:tc>
          <w:tcPr>
            <w:tcW w:w="392" w:type="dxa"/>
          </w:tcPr>
          <w:p w14:paraId="49F15E42" w14:textId="77777777" w:rsidR="00FB4F74" w:rsidRDefault="00FB4F74" w:rsidP="008E2AAE">
            <w:pPr>
              <w:rPr>
                <w:b/>
                <w:bCs/>
              </w:rPr>
            </w:pPr>
          </w:p>
          <w:p w14:paraId="5D12F03E" w14:textId="397351CF" w:rsidR="009B72CE" w:rsidRPr="009B72CE" w:rsidRDefault="009B72CE" w:rsidP="009B72CE">
            <w:pPr>
              <w:pStyle w:val="Normal2"/>
            </w:pPr>
          </w:p>
        </w:tc>
        <w:tc>
          <w:tcPr>
            <w:tcW w:w="392" w:type="dxa"/>
          </w:tcPr>
          <w:p w14:paraId="0DD0B44B" w14:textId="77777777" w:rsidR="00FB4F74" w:rsidRDefault="00FB4F74" w:rsidP="008E2AAE">
            <w:pPr>
              <w:rPr>
                <w:b/>
                <w:bCs/>
              </w:rPr>
            </w:pPr>
          </w:p>
          <w:p w14:paraId="3A97684B" w14:textId="1AA14E35" w:rsidR="009B72CE" w:rsidRPr="009B72CE" w:rsidRDefault="009B72CE" w:rsidP="009B72CE">
            <w:pPr>
              <w:pStyle w:val="Normal2"/>
            </w:pPr>
            <w:r w:rsidRPr="00E40801">
              <w:rPr>
                <w:rFonts w:ascii="Segoe UI Emoji" w:hAnsi="Segoe UI Emoji" w:cs="Segoe UI Emoji"/>
                <w:color w:val="000000" w:themeColor="text1"/>
              </w:rPr>
              <w:t>✔</w:t>
            </w:r>
          </w:p>
        </w:tc>
        <w:tc>
          <w:tcPr>
            <w:tcW w:w="392" w:type="dxa"/>
          </w:tcPr>
          <w:p w14:paraId="3325AAA4" w14:textId="77777777" w:rsidR="00FB4F74" w:rsidRDefault="00FB4F74" w:rsidP="008E2AAE">
            <w:pPr>
              <w:rPr>
                <w:b/>
                <w:bCs/>
              </w:rPr>
            </w:pPr>
          </w:p>
          <w:p w14:paraId="5D88E30E" w14:textId="47102993" w:rsidR="009B72CE" w:rsidRPr="009B72CE" w:rsidRDefault="009B72CE" w:rsidP="009B72CE">
            <w:pPr>
              <w:pStyle w:val="Normal2"/>
            </w:pPr>
            <w:r w:rsidRPr="00E40801">
              <w:rPr>
                <w:rFonts w:ascii="Segoe UI Emoji" w:hAnsi="Segoe UI Emoji" w:cs="Segoe UI Emoji"/>
                <w:color w:val="000000" w:themeColor="text1"/>
              </w:rPr>
              <w:t>✔</w:t>
            </w:r>
          </w:p>
        </w:tc>
        <w:tc>
          <w:tcPr>
            <w:tcW w:w="536" w:type="dxa"/>
          </w:tcPr>
          <w:p w14:paraId="72EC8369" w14:textId="77777777" w:rsidR="00FB4F74" w:rsidRDefault="00FB4F74" w:rsidP="008E2AAE">
            <w:pPr>
              <w:rPr>
                <w:b/>
                <w:bCs/>
              </w:rPr>
            </w:pPr>
          </w:p>
          <w:p w14:paraId="3122E55F" w14:textId="767A50DF" w:rsidR="009B72CE" w:rsidRPr="009B72CE" w:rsidRDefault="009B72CE" w:rsidP="009B72CE">
            <w:pPr>
              <w:pStyle w:val="Normal2"/>
            </w:pPr>
            <w:r w:rsidRPr="00E40801">
              <w:rPr>
                <w:rFonts w:ascii="Segoe UI Emoji" w:hAnsi="Segoe UI Emoji" w:cs="Segoe UI Emoji"/>
                <w:color w:val="000000" w:themeColor="text1"/>
              </w:rPr>
              <w:t>✔</w:t>
            </w:r>
          </w:p>
        </w:tc>
        <w:tc>
          <w:tcPr>
            <w:tcW w:w="536" w:type="dxa"/>
          </w:tcPr>
          <w:p w14:paraId="60C1CC2D" w14:textId="77777777" w:rsidR="00FB4F74" w:rsidRDefault="00FB4F74" w:rsidP="008E2AAE">
            <w:pPr>
              <w:rPr>
                <w:b/>
                <w:bCs/>
              </w:rPr>
            </w:pPr>
          </w:p>
          <w:p w14:paraId="6257A5F1" w14:textId="05C2C14E" w:rsidR="009B72CE" w:rsidRPr="009B72CE" w:rsidRDefault="009B72CE" w:rsidP="009B72CE">
            <w:pPr>
              <w:pStyle w:val="Normal2"/>
            </w:pPr>
            <w:r w:rsidRPr="00E40801">
              <w:rPr>
                <w:rFonts w:ascii="Segoe UI Emoji" w:hAnsi="Segoe UI Emoji" w:cs="Segoe UI Emoji"/>
                <w:color w:val="000000" w:themeColor="text1"/>
              </w:rPr>
              <w:t>✔</w:t>
            </w:r>
          </w:p>
        </w:tc>
        <w:tc>
          <w:tcPr>
            <w:tcW w:w="536" w:type="dxa"/>
          </w:tcPr>
          <w:p w14:paraId="5CADD96D" w14:textId="77777777" w:rsidR="00FB4F74" w:rsidRDefault="00FB4F74" w:rsidP="008E2AAE">
            <w:pPr>
              <w:rPr>
                <w:b/>
                <w:bCs/>
              </w:rPr>
            </w:pPr>
          </w:p>
          <w:p w14:paraId="70EB0616" w14:textId="147B1406"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5577C211" w14:textId="77777777" w:rsidR="00FB4F74" w:rsidRDefault="00FB4F74" w:rsidP="008E2AAE">
            <w:pPr>
              <w:rPr>
                <w:b/>
                <w:bCs/>
              </w:rPr>
            </w:pPr>
          </w:p>
          <w:p w14:paraId="07720F45" w14:textId="6E5CFBF6"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71B7AD4E" w14:textId="77777777" w:rsidR="00FB4F74" w:rsidRDefault="00FB4F74" w:rsidP="008E2AAE">
            <w:pPr>
              <w:rPr>
                <w:b/>
                <w:bCs/>
              </w:rPr>
            </w:pPr>
          </w:p>
          <w:p w14:paraId="3A22C488" w14:textId="2E80772F"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0705FC30" w14:textId="77777777" w:rsidR="00FB4F74" w:rsidRDefault="00FB4F74" w:rsidP="008E2AAE">
            <w:pPr>
              <w:rPr>
                <w:b/>
                <w:bCs/>
              </w:rPr>
            </w:pPr>
          </w:p>
          <w:p w14:paraId="731E386A" w14:textId="0BA864A1" w:rsidR="009B72CE" w:rsidRPr="009B72CE" w:rsidRDefault="009B72CE" w:rsidP="009B72CE">
            <w:pPr>
              <w:pStyle w:val="Normal2"/>
            </w:pPr>
            <w:r w:rsidRPr="00E40801">
              <w:rPr>
                <w:rFonts w:ascii="Segoe UI Emoji" w:hAnsi="Segoe UI Emoji" w:cs="Segoe UI Emoji"/>
                <w:color w:val="000000" w:themeColor="text1"/>
              </w:rPr>
              <w:t>✔</w:t>
            </w:r>
          </w:p>
        </w:tc>
        <w:tc>
          <w:tcPr>
            <w:tcW w:w="267" w:type="dxa"/>
          </w:tcPr>
          <w:p w14:paraId="03EC2089" w14:textId="77777777" w:rsidR="00FB4F74" w:rsidRDefault="00FB4F74" w:rsidP="008E2AAE">
            <w:pPr>
              <w:rPr>
                <w:b/>
                <w:bCs/>
              </w:rPr>
            </w:pPr>
          </w:p>
          <w:p w14:paraId="5F6854BF" w14:textId="14A8DEEB" w:rsidR="009B72CE" w:rsidRPr="009B72CE" w:rsidRDefault="009B72CE" w:rsidP="009B72CE">
            <w:pPr>
              <w:pStyle w:val="Normal2"/>
            </w:pPr>
            <w:r w:rsidRPr="00E40801">
              <w:rPr>
                <w:rFonts w:ascii="Segoe UI Emoji" w:hAnsi="Segoe UI Emoji" w:cs="Segoe UI Emoji"/>
                <w:color w:val="000000" w:themeColor="text1"/>
              </w:rPr>
              <w:t>✔</w:t>
            </w:r>
          </w:p>
        </w:tc>
      </w:tr>
    </w:tbl>
    <w:p w14:paraId="378E7396" w14:textId="77777777" w:rsidR="00515BC1" w:rsidRPr="009328BF" w:rsidRDefault="00515BC1" w:rsidP="00657560">
      <w:pPr>
        <w:pStyle w:val="ListParagraph"/>
        <w:tabs>
          <w:tab w:val="left" w:pos="997"/>
          <w:tab w:val="left" w:pos="998"/>
        </w:tabs>
        <w:spacing w:before="20"/>
        <w:ind w:left="0" w:firstLine="0"/>
        <w:rPr>
          <w:b/>
          <w:bCs/>
          <w:sz w:val="32"/>
          <w:szCs w:val="32"/>
        </w:rPr>
      </w:pPr>
    </w:p>
    <w:p w14:paraId="528EF395" w14:textId="15296B98" w:rsidR="00822DDA" w:rsidRPr="00514312" w:rsidRDefault="00822DDA" w:rsidP="00514312">
      <w:pPr>
        <w:pStyle w:val="Normal2"/>
        <w:ind w:firstLine="0"/>
      </w:pPr>
    </w:p>
    <w:sectPr w:rsidR="00822DDA" w:rsidRPr="00514312" w:rsidSect="00E74F30">
      <w:footerReference w:type="default" r:id="rId33"/>
      <w:pgSz w:w="11910" w:h="16840"/>
      <w:pgMar w:top="1340" w:right="880" w:bottom="280" w:left="1160" w:header="0" w:footer="794" w:gutter="0"/>
      <w:pgBorders w:offsetFrom="page">
        <w:top w:val="thinThickMediumGap" w:sz="24" w:space="24" w:color="auto"/>
        <w:left w:val="thinThickMediumGap" w:sz="24" w:space="24" w:color="auto"/>
        <w:bottom w:val="thinThickMediumGap" w:sz="24" w:space="24" w:color="auto"/>
        <w:right w:val="thinThickMediumGap" w:sz="24" w:space="24" w:color="auto"/>
      </w:pgBorders>
      <w:pgNumType w:fmt="numberInDash" w:start="29"/>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0AC06C" w14:textId="77777777" w:rsidR="006F1FC0" w:rsidRDefault="006F1FC0">
      <w:r>
        <w:separator/>
      </w:r>
    </w:p>
  </w:endnote>
  <w:endnote w:type="continuationSeparator" w:id="0">
    <w:p w14:paraId="01E9B4B2" w14:textId="77777777" w:rsidR="006F1FC0" w:rsidRDefault="006F1F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imesNewRomanPS-BoldMT">
    <w:altName w:val="Segoe Print"/>
    <w:charset w:val="00"/>
    <w:family w:val="auto"/>
    <w:pitch w:val="default"/>
  </w:font>
  <w:font w:name="Lucida Calligraphy">
    <w:panose1 w:val="03010101010101010101"/>
    <w:charset w:val="00"/>
    <w:family w:val="script"/>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ans-serif">
    <w:altName w:val="Segoe Print"/>
    <w:charset w:val="00"/>
    <w:family w:val="auto"/>
    <w:pitch w:val="default"/>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A" w14:textId="77777777" w:rsidR="00822DDA" w:rsidRDefault="00272CDF">
    <w:pPr>
      <w:pStyle w:val="BodyText"/>
      <w:spacing w:line="14" w:lineRule="auto"/>
      <w:rPr>
        <w:sz w:val="20"/>
      </w:rPr>
    </w:pPr>
    <w:r>
      <w:pict w14:anchorId="528EF3B8">
        <v:shapetype id="_x0000_t202" coordsize="21600,21600" o:spt="202" path="m,l,21600r21600,l21600,xe">
          <v:stroke joinstyle="miter"/>
          <v:path gradientshapeok="t" o:connecttype="rect"/>
        </v:shapetype>
        <v:shape id="_x0000_s2049" type="#_x0000_t202" style="position:absolute;margin-left:286.8pt;margin-top:797.95pt;width:19.45pt;height:16.4pt;z-index:-251658752;mso-position-horizontal-relative:page;mso-position-vertical-relative:page;mso-width-relative:page;mso-height-relative:page" filled="f" stroked="f">
          <v:textbox style="mso-next-textbox:#_x0000_s2049" inset="0,0,0,0">
            <w:txbxContent>
              <w:p w14:paraId="528EF3BF" w14:textId="77777777" w:rsidR="00822DDA" w:rsidRDefault="00822DDA">
                <w:pPr>
                  <w:spacing w:before="54"/>
                  <w:ind w:left="60"/>
                </w:pP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6179271"/>
      <w:docPartObj>
        <w:docPartGallery w:val="Page Numbers (Bottom of Page)"/>
        <w:docPartUnique/>
      </w:docPartObj>
    </w:sdtPr>
    <w:sdtEndPr>
      <w:rPr>
        <w:noProof/>
      </w:rPr>
    </w:sdtEndPr>
    <w:sdtContent>
      <w:p w14:paraId="5369F87D" w14:textId="6760E8C6"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4" w14:textId="77777777" w:rsidR="00822DDA" w:rsidRDefault="00822DDA">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5" w14:textId="77777777" w:rsidR="00822DDA" w:rsidRDefault="00822DDA">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3132105"/>
      <w:docPartObj>
        <w:docPartGallery w:val="Page Numbers (Bottom of Page)"/>
        <w:docPartUnique/>
      </w:docPartObj>
    </w:sdtPr>
    <w:sdtEndPr>
      <w:rPr>
        <w:noProof/>
      </w:rPr>
    </w:sdtEndPr>
    <w:sdtContent>
      <w:p w14:paraId="5E5DD407" w14:textId="09A675D4" w:rsidR="002D020D" w:rsidRDefault="002D02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6" w14:textId="0A9056C7" w:rsidR="00822DDA" w:rsidRDefault="00822DDA">
    <w:pPr>
      <w:pStyle w:val="BodyText"/>
      <w:spacing w:line="14" w:lineRule="auto"/>
      <w:rPr>
        <w:sz w:val="16"/>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1110081"/>
      <w:docPartObj>
        <w:docPartGallery w:val="Page Numbers (Bottom of Page)"/>
        <w:docPartUnique/>
      </w:docPartObj>
    </w:sdtPr>
    <w:sdtEndPr>
      <w:rPr>
        <w:noProof/>
      </w:rPr>
    </w:sdtEndPr>
    <w:sdtContent>
      <w:p w14:paraId="6BE8E2A1" w14:textId="77777777" w:rsidR="00E74F30" w:rsidRDefault="00E74F30">
        <w:pPr>
          <w:pStyle w:val="Footer"/>
          <w:jc w:val="center"/>
        </w:pPr>
      </w:p>
      <w:p w14:paraId="780C8081" w14:textId="6196A947" w:rsidR="00C30053" w:rsidRDefault="00C3005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7" w14:textId="496D1006" w:rsidR="00822DDA" w:rsidRDefault="00822DDA">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B" w14:textId="77777777" w:rsidR="00822DDA" w:rsidRDefault="00822DDA">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C" w14:textId="77777777" w:rsidR="00822DDA" w:rsidRDefault="00822DDA">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D" w14:textId="77777777" w:rsidR="00822DDA" w:rsidRDefault="00822DDA">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0602702"/>
      <w:docPartObj>
        <w:docPartGallery w:val="Page Numbers (Bottom of Page)"/>
        <w:docPartUnique/>
      </w:docPartObj>
    </w:sdtPr>
    <w:sdtEndPr>
      <w:rPr>
        <w:noProof/>
      </w:rPr>
    </w:sdtEndPr>
    <w:sdtContent>
      <w:p w14:paraId="544A1891" w14:textId="64701FE5"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AE" w14:textId="229F4C98" w:rsidR="00822DDA" w:rsidRDefault="00822DDA">
    <w:pPr>
      <w:pStyle w:val="BodyText"/>
      <w:spacing w:line="14" w:lineRule="auto"/>
      <w:rPr>
        <w:sz w:val="2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AF" w14:textId="77777777" w:rsidR="00822DDA" w:rsidRDefault="00822DDA">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1" w14:textId="77777777" w:rsidR="00822DDA" w:rsidRDefault="00822DDA">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3318859"/>
      <w:docPartObj>
        <w:docPartGallery w:val="Page Numbers (Bottom of Page)"/>
        <w:docPartUnique/>
      </w:docPartObj>
    </w:sdtPr>
    <w:sdtEndPr>
      <w:rPr>
        <w:noProof/>
      </w:rPr>
    </w:sdtEndPr>
    <w:sdtContent>
      <w:p w14:paraId="6E1F10A6" w14:textId="6CD4B748" w:rsidR="00305BAE" w:rsidRDefault="00305BA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8EF3B2" w14:textId="5AA103E3" w:rsidR="00822DDA" w:rsidRDefault="00822DDA">
    <w:pPr>
      <w:pStyle w:val="BodyText"/>
      <w:spacing w:line="14" w:lineRule="auto"/>
      <w:rPr>
        <w:sz w:val="2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EF3B3" w14:textId="77777777" w:rsidR="00822DDA" w:rsidRDefault="00822DD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08359" w14:textId="77777777" w:rsidR="006F1FC0" w:rsidRDefault="006F1FC0">
      <w:r>
        <w:separator/>
      </w:r>
    </w:p>
  </w:footnote>
  <w:footnote w:type="continuationSeparator" w:id="0">
    <w:p w14:paraId="7DDC8B45" w14:textId="77777777" w:rsidR="006F1FC0" w:rsidRDefault="006F1FC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C629C" w14:textId="77777777" w:rsidR="00886F97" w:rsidRDefault="00886F97">
    <w:pPr>
      <w:pStyle w:val="Header"/>
    </w:pPr>
  </w:p>
  <w:p w14:paraId="6E141A3C" w14:textId="77777777" w:rsidR="00A06817" w:rsidRDefault="00A06817">
    <w:pPr>
      <w:pStyle w:val="Header"/>
    </w:pPr>
  </w:p>
  <w:p w14:paraId="1197D099" w14:textId="77777777" w:rsidR="00886F97" w:rsidRDefault="00886F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E306ED"/>
    <w:multiLevelType w:val="multilevel"/>
    <w:tmpl w:val="B5E306ED"/>
    <w:lvl w:ilvl="0">
      <w:start w:val="2"/>
      <w:numFmt w:val="decimal"/>
      <w:lvlText w:val="%1"/>
      <w:lvlJc w:val="left"/>
      <w:pPr>
        <w:ind w:left="1246" w:hanging="770"/>
      </w:pPr>
      <w:rPr>
        <w:rFonts w:hint="default"/>
        <w:lang w:val="en-US" w:eastAsia="en-US" w:bidi="ar-SA"/>
      </w:rPr>
    </w:lvl>
    <w:lvl w:ilvl="1">
      <w:start w:val="1"/>
      <w:numFmt w:val="decimal"/>
      <w:lvlText w:val="%1.%2."/>
      <w:lvlJc w:val="left"/>
      <w:pPr>
        <w:ind w:left="1246" w:hanging="77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20" w:hanging="360"/>
      </w:pPr>
      <w:rPr>
        <w:rFonts w:ascii="Wingdings" w:eastAsia="Wingdings" w:hAnsi="Wingdings" w:cs="Wingdings" w:hint="default"/>
        <w:w w:val="100"/>
        <w:sz w:val="24"/>
        <w:szCs w:val="24"/>
        <w:lang w:val="en-US" w:eastAsia="en-US" w:bidi="ar-SA"/>
      </w:rPr>
    </w:lvl>
    <w:lvl w:ilvl="3">
      <w:numFmt w:val="bullet"/>
      <w:lvlText w:val="•"/>
      <w:lvlJc w:val="left"/>
      <w:pPr>
        <w:ind w:left="3296"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173" w:hanging="360"/>
      </w:pPr>
      <w:rPr>
        <w:rFonts w:hint="default"/>
        <w:lang w:val="en-US" w:eastAsia="en-US" w:bidi="ar-SA"/>
      </w:rPr>
    </w:lvl>
    <w:lvl w:ilvl="6">
      <w:numFmt w:val="bullet"/>
      <w:lvlText w:val="•"/>
      <w:lvlJc w:val="left"/>
      <w:pPr>
        <w:ind w:left="6112" w:hanging="360"/>
      </w:pPr>
      <w:rPr>
        <w:rFonts w:hint="default"/>
        <w:lang w:val="en-US" w:eastAsia="en-US" w:bidi="ar-SA"/>
      </w:rPr>
    </w:lvl>
    <w:lvl w:ilvl="7">
      <w:numFmt w:val="bullet"/>
      <w:lvlText w:val="•"/>
      <w:lvlJc w:val="left"/>
      <w:pPr>
        <w:ind w:left="7050" w:hanging="360"/>
      </w:pPr>
      <w:rPr>
        <w:rFonts w:hint="default"/>
        <w:lang w:val="en-US" w:eastAsia="en-US" w:bidi="ar-SA"/>
      </w:rPr>
    </w:lvl>
    <w:lvl w:ilvl="8">
      <w:numFmt w:val="bullet"/>
      <w:lvlText w:val="•"/>
      <w:lvlJc w:val="left"/>
      <w:pPr>
        <w:ind w:left="7989" w:hanging="360"/>
      </w:pPr>
      <w:rPr>
        <w:rFonts w:hint="default"/>
        <w:lang w:val="en-US" w:eastAsia="en-US" w:bidi="ar-SA"/>
      </w:rPr>
    </w:lvl>
  </w:abstractNum>
  <w:abstractNum w:abstractNumId="1" w15:restartNumberingAfterBreak="0">
    <w:nsid w:val="CF092B84"/>
    <w:multiLevelType w:val="multilevel"/>
    <w:tmpl w:val="CF092B84"/>
    <w:lvl w:ilvl="0">
      <w:start w:val="1"/>
      <w:numFmt w:val="decimal"/>
      <w:lvlText w:val="%1."/>
      <w:lvlJc w:val="left"/>
      <w:pPr>
        <w:ind w:left="3620" w:hanging="319"/>
        <w:jc w:val="right"/>
      </w:pPr>
      <w:rPr>
        <w:rFonts w:ascii="Times New Roman" w:eastAsia="Times New Roman" w:hAnsi="Times New Roman" w:cs="Times New Roman" w:hint="default"/>
        <w:b/>
        <w:bCs/>
        <w:w w:val="99"/>
        <w:sz w:val="32"/>
        <w:szCs w:val="32"/>
        <w:lang w:val="en-US" w:eastAsia="en-US" w:bidi="ar-SA"/>
      </w:rPr>
    </w:lvl>
    <w:lvl w:ilvl="1">
      <w:numFmt w:val="bullet"/>
      <w:lvlText w:val="•"/>
      <w:lvlJc w:val="left"/>
      <w:pPr>
        <w:ind w:left="4244" w:hanging="319"/>
      </w:pPr>
      <w:rPr>
        <w:rFonts w:hint="default"/>
        <w:lang w:val="en-US" w:eastAsia="en-US" w:bidi="ar-SA"/>
      </w:rPr>
    </w:lvl>
    <w:lvl w:ilvl="2">
      <w:numFmt w:val="bullet"/>
      <w:lvlText w:val="•"/>
      <w:lvlJc w:val="left"/>
      <w:pPr>
        <w:ind w:left="4869" w:hanging="319"/>
      </w:pPr>
      <w:rPr>
        <w:rFonts w:hint="default"/>
        <w:lang w:val="en-US" w:eastAsia="en-US" w:bidi="ar-SA"/>
      </w:rPr>
    </w:lvl>
    <w:lvl w:ilvl="3">
      <w:numFmt w:val="bullet"/>
      <w:lvlText w:val="•"/>
      <w:lvlJc w:val="left"/>
      <w:pPr>
        <w:ind w:left="5493" w:hanging="319"/>
      </w:pPr>
      <w:rPr>
        <w:rFonts w:hint="default"/>
        <w:lang w:val="en-US" w:eastAsia="en-US" w:bidi="ar-SA"/>
      </w:rPr>
    </w:lvl>
    <w:lvl w:ilvl="4">
      <w:numFmt w:val="bullet"/>
      <w:lvlText w:val="•"/>
      <w:lvlJc w:val="left"/>
      <w:pPr>
        <w:ind w:left="6118" w:hanging="319"/>
      </w:pPr>
      <w:rPr>
        <w:rFonts w:hint="default"/>
        <w:lang w:val="en-US" w:eastAsia="en-US" w:bidi="ar-SA"/>
      </w:rPr>
    </w:lvl>
    <w:lvl w:ilvl="5">
      <w:numFmt w:val="bullet"/>
      <w:lvlText w:val="•"/>
      <w:lvlJc w:val="left"/>
      <w:pPr>
        <w:ind w:left="6743" w:hanging="319"/>
      </w:pPr>
      <w:rPr>
        <w:rFonts w:hint="default"/>
        <w:lang w:val="en-US" w:eastAsia="en-US" w:bidi="ar-SA"/>
      </w:rPr>
    </w:lvl>
    <w:lvl w:ilvl="6">
      <w:numFmt w:val="bullet"/>
      <w:lvlText w:val="•"/>
      <w:lvlJc w:val="left"/>
      <w:pPr>
        <w:ind w:left="7367" w:hanging="319"/>
      </w:pPr>
      <w:rPr>
        <w:rFonts w:hint="default"/>
        <w:lang w:val="en-US" w:eastAsia="en-US" w:bidi="ar-SA"/>
      </w:rPr>
    </w:lvl>
    <w:lvl w:ilvl="7">
      <w:numFmt w:val="bullet"/>
      <w:lvlText w:val="•"/>
      <w:lvlJc w:val="left"/>
      <w:pPr>
        <w:ind w:left="7992" w:hanging="319"/>
      </w:pPr>
      <w:rPr>
        <w:rFonts w:hint="default"/>
        <w:lang w:val="en-US" w:eastAsia="en-US" w:bidi="ar-SA"/>
      </w:rPr>
    </w:lvl>
    <w:lvl w:ilvl="8">
      <w:numFmt w:val="bullet"/>
      <w:lvlText w:val="•"/>
      <w:lvlJc w:val="left"/>
      <w:pPr>
        <w:ind w:left="8617" w:hanging="319"/>
      </w:pPr>
      <w:rPr>
        <w:rFonts w:hint="default"/>
        <w:lang w:val="en-US" w:eastAsia="en-US" w:bidi="ar-SA"/>
      </w:rPr>
    </w:lvl>
  </w:abstractNum>
  <w:abstractNum w:abstractNumId="2" w15:restartNumberingAfterBreak="0">
    <w:nsid w:val="FFFFFF7C"/>
    <w:multiLevelType w:val="singleLevel"/>
    <w:tmpl w:val="7864FA1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4C3AD4C2"/>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E0EC6844"/>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7C8C971E"/>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98AA4F66"/>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D28CCB9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1EFE46DC"/>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B908F854"/>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131EAE7A"/>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843EA81E"/>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53208E"/>
    <w:multiLevelType w:val="multilevel"/>
    <w:tmpl w:val="0053208E"/>
    <w:lvl w:ilvl="0">
      <w:start w:val="1"/>
      <w:numFmt w:val="decimal"/>
      <w:lvlText w:val="%1."/>
      <w:lvlJc w:val="left"/>
      <w:pPr>
        <w:ind w:left="640" w:hanging="363"/>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491"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500" w:hanging="420"/>
      </w:pPr>
      <w:rPr>
        <w:rFonts w:hint="default"/>
        <w:lang w:val="en-US" w:eastAsia="en-US" w:bidi="ar-SA"/>
      </w:rPr>
    </w:lvl>
    <w:lvl w:ilvl="3">
      <w:numFmt w:val="bullet"/>
      <w:lvlText w:val="•"/>
      <w:lvlJc w:val="left"/>
      <w:pPr>
        <w:ind w:left="2545" w:hanging="420"/>
      </w:pPr>
      <w:rPr>
        <w:rFonts w:hint="default"/>
        <w:lang w:val="en-US" w:eastAsia="en-US" w:bidi="ar-SA"/>
      </w:rPr>
    </w:lvl>
    <w:lvl w:ilvl="4">
      <w:numFmt w:val="bullet"/>
      <w:lvlText w:val="•"/>
      <w:lvlJc w:val="left"/>
      <w:pPr>
        <w:ind w:left="3591" w:hanging="420"/>
      </w:pPr>
      <w:rPr>
        <w:rFonts w:hint="default"/>
        <w:lang w:val="en-US" w:eastAsia="en-US" w:bidi="ar-SA"/>
      </w:rPr>
    </w:lvl>
    <w:lvl w:ilvl="5">
      <w:numFmt w:val="bullet"/>
      <w:lvlText w:val="•"/>
      <w:lvlJc w:val="left"/>
      <w:pPr>
        <w:ind w:left="4637" w:hanging="420"/>
      </w:pPr>
      <w:rPr>
        <w:rFonts w:hint="default"/>
        <w:lang w:val="en-US" w:eastAsia="en-US" w:bidi="ar-SA"/>
      </w:rPr>
    </w:lvl>
    <w:lvl w:ilvl="6">
      <w:numFmt w:val="bullet"/>
      <w:lvlText w:val="•"/>
      <w:lvlJc w:val="left"/>
      <w:pPr>
        <w:ind w:left="5683" w:hanging="420"/>
      </w:pPr>
      <w:rPr>
        <w:rFonts w:hint="default"/>
        <w:lang w:val="en-US" w:eastAsia="en-US" w:bidi="ar-SA"/>
      </w:rPr>
    </w:lvl>
    <w:lvl w:ilvl="7">
      <w:numFmt w:val="bullet"/>
      <w:lvlText w:val="•"/>
      <w:lvlJc w:val="left"/>
      <w:pPr>
        <w:ind w:left="6729" w:hanging="420"/>
      </w:pPr>
      <w:rPr>
        <w:rFonts w:hint="default"/>
        <w:lang w:val="en-US" w:eastAsia="en-US" w:bidi="ar-SA"/>
      </w:rPr>
    </w:lvl>
    <w:lvl w:ilvl="8">
      <w:numFmt w:val="bullet"/>
      <w:lvlText w:val="•"/>
      <w:lvlJc w:val="left"/>
      <w:pPr>
        <w:ind w:left="7774" w:hanging="420"/>
      </w:pPr>
      <w:rPr>
        <w:rFonts w:hint="default"/>
        <w:lang w:val="en-US" w:eastAsia="en-US" w:bidi="ar-SA"/>
      </w:rPr>
    </w:lvl>
  </w:abstractNum>
  <w:abstractNum w:abstractNumId="13" w15:restartNumberingAfterBreak="0">
    <w:nsid w:val="0248C179"/>
    <w:multiLevelType w:val="multilevel"/>
    <w:tmpl w:val="0248C179"/>
    <w:lvl w:ilvl="0">
      <w:start w:val="4"/>
      <w:numFmt w:val="decimal"/>
      <w:lvlText w:val="%1"/>
      <w:lvlJc w:val="left"/>
      <w:pPr>
        <w:ind w:left="1038" w:hanging="562"/>
      </w:pPr>
      <w:rPr>
        <w:rFonts w:hint="default"/>
        <w:lang w:val="en-US" w:eastAsia="en-US" w:bidi="ar-SA"/>
      </w:rPr>
    </w:lvl>
    <w:lvl w:ilvl="1">
      <w:start w:val="1"/>
      <w:numFmt w:val="decimal"/>
      <w:lvlText w:val="%1.%2"/>
      <w:lvlJc w:val="left"/>
      <w:pPr>
        <w:ind w:left="1038" w:hanging="562"/>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97" w:hanging="360"/>
      </w:pPr>
      <w:rPr>
        <w:rFonts w:ascii="Symbol" w:eastAsia="Symbol" w:hAnsi="Symbol" w:cs="Symbol" w:hint="default"/>
        <w:w w:val="100"/>
        <w:sz w:val="24"/>
        <w:szCs w:val="24"/>
        <w:lang w:val="en-US" w:eastAsia="en-US" w:bidi="ar-SA"/>
      </w:rPr>
    </w:lvl>
    <w:lvl w:ilvl="3">
      <w:numFmt w:val="bullet"/>
      <w:lvlText w:val="•"/>
      <w:lvlJc w:val="left"/>
      <w:pPr>
        <w:ind w:left="3760" w:hanging="360"/>
      </w:pPr>
      <w:rPr>
        <w:rFonts w:hint="default"/>
        <w:lang w:val="en-US" w:eastAsia="en-US" w:bidi="ar-SA"/>
      </w:rPr>
    </w:lvl>
    <w:lvl w:ilvl="4">
      <w:numFmt w:val="bullet"/>
      <w:lvlText w:val="•"/>
      <w:lvlJc w:val="left"/>
      <w:pPr>
        <w:ind w:left="4632" w:hanging="360"/>
      </w:pPr>
      <w:rPr>
        <w:rFonts w:hint="default"/>
        <w:lang w:val="en-US" w:eastAsia="en-US" w:bidi="ar-SA"/>
      </w:rPr>
    </w:lvl>
    <w:lvl w:ilvl="5">
      <w:numFmt w:val="bullet"/>
      <w:lvlText w:val="•"/>
      <w:lvlJc w:val="left"/>
      <w:pPr>
        <w:ind w:left="5504" w:hanging="360"/>
      </w:pPr>
      <w:rPr>
        <w:rFonts w:hint="default"/>
        <w:lang w:val="en-US" w:eastAsia="en-US" w:bidi="ar-SA"/>
      </w:rPr>
    </w:lvl>
    <w:lvl w:ilvl="6">
      <w:numFmt w:val="bullet"/>
      <w:lvlText w:val="•"/>
      <w:lvlJc w:val="left"/>
      <w:pPr>
        <w:ind w:left="6377" w:hanging="360"/>
      </w:pPr>
      <w:rPr>
        <w:rFonts w:hint="default"/>
        <w:lang w:val="en-US" w:eastAsia="en-US" w:bidi="ar-SA"/>
      </w:rPr>
    </w:lvl>
    <w:lvl w:ilvl="7">
      <w:numFmt w:val="bullet"/>
      <w:lvlText w:val="•"/>
      <w:lvlJc w:val="left"/>
      <w:pPr>
        <w:ind w:left="7249" w:hanging="360"/>
      </w:pPr>
      <w:rPr>
        <w:rFonts w:hint="default"/>
        <w:lang w:val="en-US" w:eastAsia="en-US" w:bidi="ar-SA"/>
      </w:rPr>
    </w:lvl>
    <w:lvl w:ilvl="8">
      <w:numFmt w:val="bullet"/>
      <w:lvlText w:val="•"/>
      <w:lvlJc w:val="left"/>
      <w:pPr>
        <w:ind w:left="8121" w:hanging="360"/>
      </w:pPr>
      <w:rPr>
        <w:rFonts w:hint="default"/>
        <w:lang w:val="en-US" w:eastAsia="en-US" w:bidi="ar-SA"/>
      </w:rPr>
    </w:lvl>
  </w:abstractNum>
  <w:abstractNum w:abstractNumId="14" w15:restartNumberingAfterBreak="0">
    <w:nsid w:val="035455A1"/>
    <w:multiLevelType w:val="hybridMultilevel"/>
    <w:tmpl w:val="40F45150"/>
    <w:lvl w:ilvl="0" w:tplc="9B185AE4">
      <w:start w:val="8"/>
      <w:numFmt w:val="bullet"/>
      <w:lvlText w:val="-"/>
      <w:lvlJc w:val="left"/>
      <w:pPr>
        <w:ind w:left="417" w:hanging="360"/>
      </w:pPr>
      <w:rPr>
        <w:rFonts w:ascii="Times New Roman" w:eastAsia="Times New Roman" w:hAnsi="Times New Roman" w:cs="Times New Roman" w:hint="default"/>
      </w:rPr>
    </w:lvl>
    <w:lvl w:ilvl="1" w:tplc="40090003" w:tentative="1">
      <w:start w:val="1"/>
      <w:numFmt w:val="bullet"/>
      <w:lvlText w:val="o"/>
      <w:lvlJc w:val="left"/>
      <w:pPr>
        <w:ind w:left="1137" w:hanging="360"/>
      </w:pPr>
      <w:rPr>
        <w:rFonts w:ascii="Courier New" w:hAnsi="Courier New" w:cs="Courier New" w:hint="default"/>
      </w:rPr>
    </w:lvl>
    <w:lvl w:ilvl="2" w:tplc="40090005" w:tentative="1">
      <w:start w:val="1"/>
      <w:numFmt w:val="bullet"/>
      <w:lvlText w:val=""/>
      <w:lvlJc w:val="left"/>
      <w:pPr>
        <w:ind w:left="1857" w:hanging="360"/>
      </w:pPr>
      <w:rPr>
        <w:rFonts w:ascii="Wingdings" w:hAnsi="Wingdings" w:hint="default"/>
      </w:rPr>
    </w:lvl>
    <w:lvl w:ilvl="3" w:tplc="40090001" w:tentative="1">
      <w:start w:val="1"/>
      <w:numFmt w:val="bullet"/>
      <w:lvlText w:val=""/>
      <w:lvlJc w:val="left"/>
      <w:pPr>
        <w:ind w:left="2577" w:hanging="360"/>
      </w:pPr>
      <w:rPr>
        <w:rFonts w:ascii="Symbol" w:hAnsi="Symbol" w:hint="default"/>
      </w:rPr>
    </w:lvl>
    <w:lvl w:ilvl="4" w:tplc="40090003" w:tentative="1">
      <w:start w:val="1"/>
      <w:numFmt w:val="bullet"/>
      <w:lvlText w:val="o"/>
      <w:lvlJc w:val="left"/>
      <w:pPr>
        <w:ind w:left="3297" w:hanging="360"/>
      </w:pPr>
      <w:rPr>
        <w:rFonts w:ascii="Courier New" w:hAnsi="Courier New" w:cs="Courier New" w:hint="default"/>
      </w:rPr>
    </w:lvl>
    <w:lvl w:ilvl="5" w:tplc="40090005" w:tentative="1">
      <w:start w:val="1"/>
      <w:numFmt w:val="bullet"/>
      <w:lvlText w:val=""/>
      <w:lvlJc w:val="left"/>
      <w:pPr>
        <w:ind w:left="4017" w:hanging="360"/>
      </w:pPr>
      <w:rPr>
        <w:rFonts w:ascii="Wingdings" w:hAnsi="Wingdings" w:hint="default"/>
      </w:rPr>
    </w:lvl>
    <w:lvl w:ilvl="6" w:tplc="40090001" w:tentative="1">
      <w:start w:val="1"/>
      <w:numFmt w:val="bullet"/>
      <w:lvlText w:val=""/>
      <w:lvlJc w:val="left"/>
      <w:pPr>
        <w:ind w:left="4737" w:hanging="360"/>
      </w:pPr>
      <w:rPr>
        <w:rFonts w:ascii="Symbol" w:hAnsi="Symbol" w:hint="default"/>
      </w:rPr>
    </w:lvl>
    <w:lvl w:ilvl="7" w:tplc="40090003" w:tentative="1">
      <w:start w:val="1"/>
      <w:numFmt w:val="bullet"/>
      <w:lvlText w:val="o"/>
      <w:lvlJc w:val="left"/>
      <w:pPr>
        <w:ind w:left="5457" w:hanging="360"/>
      </w:pPr>
      <w:rPr>
        <w:rFonts w:ascii="Courier New" w:hAnsi="Courier New" w:cs="Courier New" w:hint="default"/>
      </w:rPr>
    </w:lvl>
    <w:lvl w:ilvl="8" w:tplc="40090005" w:tentative="1">
      <w:start w:val="1"/>
      <w:numFmt w:val="bullet"/>
      <w:lvlText w:val=""/>
      <w:lvlJc w:val="left"/>
      <w:pPr>
        <w:ind w:left="6177" w:hanging="360"/>
      </w:pPr>
      <w:rPr>
        <w:rFonts w:ascii="Wingdings" w:hAnsi="Wingdings" w:hint="default"/>
      </w:rPr>
    </w:lvl>
  </w:abstractNum>
  <w:abstractNum w:abstractNumId="15" w15:restartNumberingAfterBreak="0">
    <w:nsid w:val="05B4D4C5"/>
    <w:multiLevelType w:val="singleLevel"/>
    <w:tmpl w:val="05B4D4C5"/>
    <w:lvl w:ilvl="0">
      <w:start w:val="1"/>
      <w:numFmt w:val="bullet"/>
      <w:lvlText w:val=""/>
      <w:lvlJc w:val="left"/>
      <w:pPr>
        <w:tabs>
          <w:tab w:val="left" w:pos="420"/>
        </w:tabs>
        <w:ind w:left="420" w:hanging="420"/>
      </w:pPr>
      <w:rPr>
        <w:rFonts w:ascii="Wingdings" w:hAnsi="Wingdings" w:hint="default"/>
        <w:sz w:val="16"/>
        <w:szCs w:val="16"/>
      </w:rPr>
    </w:lvl>
  </w:abstractNum>
  <w:abstractNum w:abstractNumId="16" w15:restartNumberingAfterBreak="0">
    <w:nsid w:val="09C036DC"/>
    <w:multiLevelType w:val="multilevel"/>
    <w:tmpl w:val="594E56E0"/>
    <w:lvl w:ilvl="0">
      <w:start w:val="6"/>
      <w:numFmt w:val="decimal"/>
      <w:lvlText w:val="%1."/>
      <w:lvlJc w:val="left"/>
      <w:pPr>
        <w:ind w:left="1717" w:hanging="360"/>
      </w:pPr>
      <w:rPr>
        <w:rFonts w:hint="default"/>
      </w:rPr>
    </w:lvl>
    <w:lvl w:ilvl="1">
      <w:start w:val="1"/>
      <w:numFmt w:val="decimal"/>
      <w:isLgl/>
      <w:lvlText w:val="%1.%2"/>
      <w:lvlJc w:val="left"/>
      <w:pPr>
        <w:ind w:left="2137" w:hanging="420"/>
      </w:pPr>
      <w:rPr>
        <w:rFonts w:hint="default"/>
      </w:rPr>
    </w:lvl>
    <w:lvl w:ilvl="2">
      <w:start w:val="1"/>
      <w:numFmt w:val="decimal"/>
      <w:isLgl/>
      <w:lvlText w:val="%1.%2.%3"/>
      <w:lvlJc w:val="left"/>
      <w:pPr>
        <w:ind w:left="2797" w:hanging="720"/>
      </w:pPr>
      <w:rPr>
        <w:rFonts w:hint="default"/>
      </w:rPr>
    </w:lvl>
    <w:lvl w:ilvl="3">
      <w:start w:val="1"/>
      <w:numFmt w:val="decimal"/>
      <w:isLgl/>
      <w:lvlText w:val="%1.%2.%3.%4"/>
      <w:lvlJc w:val="left"/>
      <w:pPr>
        <w:ind w:left="3517" w:hanging="1080"/>
      </w:pPr>
      <w:rPr>
        <w:rFonts w:hint="default"/>
      </w:rPr>
    </w:lvl>
    <w:lvl w:ilvl="4">
      <w:start w:val="1"/>
      <w:numFmt w:val="decimal"/>
      <w:isLgl/>
      <w:lvlText w:val="%1.%2.%3.%4.%5"/>
      <w:lvlJc w:val="left"/>
      <w:pPr>
        <w:ind w:left="3877" w:hanging="1080"/>
      </w:pPr>
      <w:rPr>
        <w:rFonts w:hint="default"/>
      </w:rPr>
    </w:lvl>
    <w:lvl w:ilvl="5">
      <w:start w:val="1"/>
      <w:numFmt w:val="decimal"/>
      <w:isLgl/>
      <w:lvlText w:val="%1.%2.%3.%4.%5.%6"/>
      <w:lvlJc w:val="left"/>
      <w:pPr>
        <w:ind w:left="4597" w:hanging="1440"/>
      </w:pPr>
      <w:rPr>
        <w:rFonts w:hint="default"/>
      </w:rPr>
    </w:lvl>
    <w:lvl w:ilvl="6">
      <w:start w:val="1"/>
      <w:numFmt w:val="decimal"/>
      <w:isLgl/>
      <w:lvlText w:val="%1.%2.%3.%4.%5.%6.%7"/>
      <w:lvlJc w:val="left"/>
      <w:pPr>
        <w:ind w:left="4957" w:hanging="1440"/>
      </w:pPr>
      <w:rPr>
        <w:rFonts w:hint="default"/>
      </w:rPr>
    </w:lvl>
    <w:lvl w:ilvl="7">
      <w:start w:val="1"/>
      <w:numFmt w:val="decimal"/>
      <w:isLgl/>
      <w:lvlText w:val="%1.%2.%3.%4.%5.%6.%7.%8"/>
      <w:lvlJc w:val="left"/>
      <w:pPr>
        <w:ind w:left="5677" w:hanging="1800"/>
      </w:pPr>
      <w:rPr>
        <w:rFonts w:hint="default"/>
      </w:rPr>
    </w:lvl>
    <w:lvl w:ilvl="8">
      <w:start w:val="1"/>
      <w:numFmt w:val="decimal"/>
      <w:isLgl/>
      <w:lvlText w:val="%1.%2.%3.%4.%5.%6.%7.%8.%9"/>
      <w:lvlJc w:val="left"/>
      <w:pPr>
        <w:ind w:left="6397" w:hanging="2160"/>
      </w:pPr>
      <w:rPr>
        <w:rFonts w:hint="default"/>
      </w:rPr>
    </w:lvl>
  </w:abstractNum>
  <w:abstractNum w:abstractNumId="17" w15:restartNumberingAfterBreak="0">
    <w:nsid w:val="10B229C5"/>
    <w:multiLevelType w:val="hybridMultilevel"/>
    <w:tmpl w:val="4718E3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4943630"/>
    <w:multiLevelType w:val="hybridMultilevel"/>
    <w:tmpl w:val="637CFC12"/>
    <w:lvl w:ilvl="0" w:tplc="8898C88E">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C7F189C"/>
    <w:multiLevelType w:val="singleLevel"/>
    <w:tmpl w:val="1C7F189C"/>
    <w:lvl w:ilvl="0">
      <w:start w:val="1"/>
      <w:numFmt w:val="bullet"/>
      <w:lvlText w:val=""/>
      <w:lvlJc w:val="left"/>
      <w:pPr>
        <w:tabs>
          <w:tab w:val="left" w:pos="420"/>
        </w:tabs>
        <w:ind w:left="420" w:hanging="420"/>
      </w:pPr>
      <w:rPr>
        <w:rFonts w:ascii="Wingdings" w:hAnsi="Wingdings" w:hint="default"/>
        <w:sz w:val="18"/>
        <w:szCs w:val="18"/>
      </w:rPr>
    </w:lvl>
  </w:abstractNum>
  <w:abstractNum w:abstractNumId="20" w15:restartNumberingAfterBreak="0">
    <w:nsid w:val="25B654F3"/>
    <w:multiLevelType w:val="multilevel"/>
    <w:tmpl w:val="25B654F3"/>
    <w:lvl w:ilvl="0">
      <w:start w:val="3"/>
      <w:numFmt w:val="decimal"/>
      <w:lvlText w:val="%1"/>
      <w:lvlJc w:val="left"/>
      <w:pPr>
        <w:ind w:left="1038" w:hanging="562"/>
      </w:pPr>
      <w:rPr>
        <w:rFonts w:hint="default"/>
        <w:lang w:val="en-US" w:eastAsia="en-US" w:bidi="ar-SA"/>
      </w:rPr>
    </w:lvl>
    <w:lvl w:ilvl="1">
      <w:start w:val="1"/>
      <w:numFmt w:val="decimal"/>
      <w:lvlText w:val="%1.%2."/>
      <w:lvlJc w:val="left"/>
      <w:pPr>
        <w:ind w:left="1038" w:hanging="562"/>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805" w:hanging="562"/>
      </w:pPr>
      <w:rPr>
        <w:rFonts w:hint="default"/>
        <w:lang w:val="en-US" w:eastAsia="en-US" w:bidi="ar-SA"/>
      </w:rPr>
    </w:lvl>
    <w:lvl w:ilvl="3">
      <w:numFmt w:val="bullet"/>
      <w:lvlText w:val="•"/>
      <w:lvlJc w:val="left"/>
      <w:pPr>
        <w:ind w:left="3687" w:hanging="562"/>
      </w:pPr>
      <w:rPr>
        <w:rFonts w:hint="default"/>
        <w:lang w:val="en-US" w:eastAsia="en-US" w:bidi="ar-SA"/>
      </w:rPr>
    </w:lvl>
    <w:lvl w:ilvl="4">
      <w:numFmt w:val="bullet"/>
      <w:lvlText w:val="•"/>
      <w:lvlJc w:val="left"/>
      <w:pPr>
        <w:ind w:left="4570" w:hanging="562"/>
      </w:pPr>
      <w:rPr>
        <w:rFonts w:hint="default"/>
        <w:lang w:val="en-US" w:eastAsia="en-US" w:bidi="ar-SA"/>
      </w:rPr>
    </w:lvl>
    <w:lvl w:ilvl="5">
      <w:numFmt w:val="bullet"/>
      <w:lvlText w:val="•"/>
      <w:lvlJc w:val="left"/>
      <w:pPr>
        <w:ind w:left="5453" w:hanging="562"/>
      </w:pPr>
      <w:rPr>
        <w:rFonts w:hint="default"/>
        <w:lang w:val="en-US" w:eastAsia="en-US" w:bidi="ar-SA"/>
      </w:rPr>
    </w:lvl>
    <w:lvl w:ilvl="6">
      <w:numFmt w:val="bullet"/>
      <w:lvlText w:val="•"/>
      <w:lvlJc w:val="left"/>
      <w:pPr>
        <w:ind w:left="6335" w:hanging="562"/>
      </w:pPr>
      <w:rPr>
        <w:rFonts w:hint="default"/>
        <w:lang w:val="en-US" w:eastAsia="en-US" w:bidi="ar-SA"/>
      </w:rPr>
    </w:lvl>
    <w:lvl w:ilvl="7">
      <w:numFmt w:val="bullet"/>
      <w:lvlText w:val="•"/>
      <w:lvlJc w:val="left"/>
      <w:pPr>
        <w:ind w:left="7218" w:hanging="562"/>
      </w:pPr>
      <w:rPr>
        <w:rFonts w:hint="default"/>
        <w:lang w:val="en-US" w:eastAsia="en-US" w:bidi="ar-SA"/>
      </w:rPr>
    </w:lvl>
    <w:lvl w:ilvl="8">
      <w:numFmt w:val="bullet"/>
      <w:lvlText w:val="•"/>
      <w:lvlJc w:val="left"/>
      <w:pPr>
        <w:ind w:left="8101" w:hanging="562"/>
      </w:pPr>
      <w:rPr>
        <w:rFonts w:hint="default"/>
        <w:lang w:val="en-US" w:eastAsia="en-US" w:bidi="ar-SA"/>
      </w:rPr>
    </w:lvl>
  </w:abstractNum>
  <w:abstractNum w:abstractNumId="21" w15:restartNumberingAfterBreak="0">
    <w:nsid w:val="26107E42"/>
    <w:multiLevelType w:val="hybridMultilevel"/>
    <w:tmpl w:val="0B7619B8"/>
    <w:lvl w:ilvl="0" w:tplc="4009000F">
      <w:start w:val="1"/>
      <w:numFmt w:val="decimal"/>
      <w:lvlText w:val="%1."/>
      <w:lvlJc w:val="left"/>
      <w:pPr>
        <w:ind w:left="1717" w:hanging="360"/>
      </w:pPr>
    </w:lvl>
    <w:lvl w:ilvl="1" w:tplc="40090019" w:tentative="1">
      <w:start w:val="1"/>
      <w:numFmt w:val="lowerLetter"/>
      <w:lvlText w:val="%2."/>
      <w:lvlJc w:val="left"/>
      <w:pPr>
        <w:ind w:left="2437" w:hanging="360"/>
      </w:pPr>
    </w:lvl>
    <w:lvl w:ilvl="2" w:tplc="4009001B" w:tentative="1">
      <w:start w:val="1"/>
      <w:numFmt w:val="lowerRoman"/>
      <w:lvlText w:val="%3."/>
      <w:lvlJc w:val="right"/>
      <w:pPr>
        <w:ind w:left="3157" w:hanging="180"/>
      </w:pPr>
    </w:lvl>
    <w:lvl w:ilvl="3" w:tplc="4009000F" w:tentative="1">
      <w:start w:val="1"/>
      <w:numFmt w:val="decimal"/>
      <w:lvlText w:val="%4."/>
      <w:lvlJc w:val="left"/>
      <w:pPr>
        <w:ind w:left="3877" w:hanging="360"/>
      </w:pPr>
    </w:lvl>
    <w:lvl w:ilvl="4" w:tplc="40090019" w:tentative="1">
      <w:start w:val="1"/>
      <w:numFmt w:val="lowerLetter"/>
      <w:lvlText w:val="%5."/>
      <w:lvlJc w:val="left"/>
      <w:pPr>
        <w:ind w:left="4597" w:hanging="360"/>
      </w:pPr>
    </w:lvl>
    <w:lvl w:ilvl="5" w:tplc="4009001B" w:tentative="1">
      <w:start w:val="1"/>
      <w:numFmt w:val="lowerRoman"/>
      <w:lvlText w:val="%6."/>
      <w:lvlJc w:val="right"/>
      <w:pPr>
        <w:ind w:left="5317" w:hanging="180"/>
      </w:pPr>
    </w:lvl>
    <w:lvl w:ilvl="6" w:tplc="4009000F" w:tentative="1">
      <w:start w:val="1"/>
      <w:numFmt w:val="decimal"/>
      <w:lvlText w:val="%7."/>
      <w:lvlJc w:val="left"/>
      <w:pPr>
        <w:ind w:left="6037" w:hanging="360"/>
      </w:pPr>
    </w:lvl>
    <w:lvl w:ilvl="7" w:tplc="40090019" w:tentative="1">
      <w:start w:val="1"/>
      <w:numFmt w:val="lowerLetter"/>
      <w:lvlText w:val="%8."/>
      <w:lvlJc w:val="left"/>
      <w:pPr>
        <w:ind w:left="6757" w:hanging="360"/>
      </w:pPr>
    </w:lvl>
    <w:lvl w:ilvl="8" w:tplc="4009001B" w:tentative="1">
      <w:start w:val="1"/>
      <w:numFmt w:val="lowerRoman"/>
      <w:lvlText w:val="%9."/>
      <w:lvlJc w:val="right"/>
      <w:pPr>
        <w:ind w:left="7477" w:hanging="180"/>
      </w:pPr>
    </w:lvl>
  </w:abstractNum>
  <w:abstractNum w:abstractNumId="22" w15:restartNumberingAfterBreak="0">
    <w:nsid w:val="29C47E6F"/>
    <w:multiLevelType w:val="hybridMultilevel"/>
    <w:tmpl w:val="8C3437D2"/>
    <w:lvl w:ilvl="0" w:tplc="40090001">
      <w:start w:val="1"/>
      <w:numFmt w:val="bullet"/>
      <w:lvlText w:val=""/>
      <w:lvlJc w:val="left"/>
      <w:pPr>
        <w:ind w:left="777" w:hanging="360"/>
      </w:pPr>
      <w:rPr>
        <w:rFonts w:ascii="Symbol" w:hAnsi="Symbol" w:hint="default"/>
      </w:rPr>
    </w:lvl>
    <w:lvl w:ilvl="1" w:tplc="40090003" w:tentative="1">
      <w:start w:val="1"/>
      <w:numFmt w:val="bullet"/>
      <w:lvlText w:val="o"/>
      <w:lvlJc w:val="left"/>
      <w:pPr>
        <w:ind w:left="1497" w:hanging="360"/>
      </w:pPr>
      <w:rPr>
        <w:rFonts w:ascii="Courier New" w:hAnsi="Courier New" w:cs="Courier New" w:hint="default"/>
      </w:rPr>
    </w:lvl>
    <w:lvl w:ilvl="2" w:tplc="40090005" w:tentative="1">
      <w:start w:val="1"/>
      <w:numFmt w:val="bullet"/>
      <w:lvlText w:val=""/>
      <w:lvlJc w:val="left"/>
      <w:pPr>
        <w:ind w:left="2217" w:hanging="360"/>
      </w:pPr>
      <w:rPr>
        <w:rFonts w:ascii="Wingdings" w:hAnsi="Wingdings" w:hint="default"/>
      </w:rPr>
    </w:lvl>
    <w:lvl w:ilvl="3" w:tplc="40090001" w:tentative="1">
      <w:start w:val="1"/>
      <w:numFmt w:val="bullet"/>
      <w:lvlText w:val=""/>
      <w:lvlJc w:val="left"/>
      <w:pPr>
        <w:ind w:left="2937" w:hanging="360"/>
      </w:pPr>
      <w:rPr>
        <w:rFonts w:ascii="Symbol" w:hAnsi="Symbol" w:hint="default"/>
      </w:rPr>
    </w:lvl>
    <w:lvl w:ilvl="4" w:tplc="40090003" w:tentative="1">
      <w:start w:val="1"/>
      <w:numFmt w:val="bullet"/>
      <w:lvlText w:val="o"/>
      <w:lvlJc w:val="left"/>
      <w:pPr>
        <w:ind w:left="3657" w:hanging="360"/>
      </w:pPr>
      <w:rPr>
        <w:rFonts w:ascii="Courier New" w:hAnsi="Courier New" w:cs="Courier New" w:hint="default"/>
      </w:rPr>
    </w:lvl>
    <w:lvl w:ilvl="5" w:tplc="40090005" w:tentative="1">
      <w:start w:val="1"/>
      <w:numFmt w:val="bullet"/>
      <w:lvlText w:val=""/>
      <w:lvlJc w:val="left"/>
      <w:pPr>
        <w:ind w:left="4377" w:hanging="360"/>
      </w:pPr>
      <w:rPr>
        <w:rFonts w:ascii="Wingdings" w:hAnsi="Wingdings" w:hint="default"/>
      </w:rPr>
    </w:lvl>
    <w:lvl w:ilvl="6" w:tplc="40090001" w:tentative="1">
      <w:start w:val="1"/>
      <w:numFmt w:val="bullet"/>
      <w:lvlText w:val=""/>
      <w:lvlJc w:val="left"/>
      <w:pPr>
        <w:ind w:left="5097" w:hanging="360"/>
      </w:pPr>
      <w:rPr>
        <w:rFonts w:ascii="Symbol" w:hAnsi="Symbol" w:hint="default"/>
      </w:rPr>
    </w:lvl>
    <w:lvl w:ilvl="7" w:tplc="40090003" w:tentative="1">
      <w:start w:val="1"/>
      <w:numFmt w:val="bullet"/>
      <w:lvlText w:val="o"/>
      <w:lvlJc w:val="left"/>
      <w:pPr>
        <w:ind w:left="5817" w:hanging="360"/>
      </w:pPr>
      <w:rPr>
        <w:rFonts w:ascii="Courier New" w:hAnsi="Courier New" w:cs="Courier New" w:hint="default"/>
      </w:rPr>
    </w:lvl>
    <w:lvl w:ilvl="8" w:tplc="40090005" w:tentative="1">
      <w:start w:val="1"/>
      <w:numFmt w:val="bullet"/>
      <w:lvlText w:val=""/>
      <w:lvlJc w:val="left"/>
      <w:pPr>
        <w:ind w:left="6537" w:hanging="360"/>
      </w:pPr>
      <w:rPr>
        <w:rFonts w:ascii="Wingdings" w:hAnsi="Wingdings" w:hint="default"/>
      </w:rPr>
    </w:lvl>
  </w:abstractNum>
  <w:abstractNum w:abstractNumId="23" w15:restartNumberingAfterBreak="0">
    <w:nsid w:val="2C26FD1C"/>
    <w:multiLevelType w:val="singleLevel"/>
    <w:tmpl w:val="2C26FD1C"/>
    <w:lvl w:ilvl="0">
      <w:start w:val="1"/>
      <w:numFmt w:val="bullet"/>
      <w:lvlText w:val=""/>
      <w:lvlJc w:val="left"/>
      <w:pPr>
        <w:tabs>
          <w:tab w:val="left" w:pos="420"/>
        </w:tabs>
        <w:ind w:left="420" w:hanging="420"/>
      </w:pPr>
      <w:rPr>
        <w:rFonts w:ascii="Wingdings" w:hAnsi="Wingdings" w:hint="default"/>
        <w:sz w:val="16"/>
        <w:szCs w:val="16"/>
      </w:rPr>
    </w:lvl>
  </w:abstractNum>
  <w:abstractNum w:abstractNumId="24" w15:restartNumberingAfterBreak="0">
    <w:nsid w:val="46083A5E"/>
    <w:multiLevelType w:val="singleLevel"/>
    <w:tmpl w:val="46083A5E"/>
    <w:lvl w:ilvl="0">
      <w:start w:val="1"/>
      <w:numFmt w:val="bullet"/>
      <w:lvlText w:val=""/>
      <w:lvlJc w:val="left"/>
      <w:pPr>
        <w:tabs>
          <w:tab w:val="left" w:pos="420"/>
        </w:tabs>
        <w:ind w:left="420" w:hanging="420"/>
      </w:pPr>
      <w:rPr>
        <w:rFonts w:ascii="Wingdings" w:hAnsi="Wingdings" w:hint="default"/>
        <w:sz w:val="18"/>
        <w:szCs w:val="18"/>
      </w:rPr>
    </w:lvl>
  </w:abstractNum>
  <w:abstractNum w:abstractNumId="25" w15:restartNumberingAfterBreak="0">
    <w:nsid w:val="4D8708D6"/>
    <w:multiLevelType w:val="hybridMultilevel"/>
    <w:tmpl w:val="704EE3C8"/>
    <w:lvl w:ilvl="0" w:tplc="B496502E">
      <w:start w:val="8"/>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137755B"/>
    <w:multiLevelType w:val="multilevel"/>
    <w:tmpl w:val="F2962F2C"/>
    <w:lvl w:ilvl="0">
      <w:start w:val="1"/>
      <w:numFmt w:val="decimal"/>
      <w:lvlText w:val="%1"/>
      <w:lvlJc w:val="left"/>
      <w:pPr>
        <w:ind w:left="360" w:hanging="360"/>
      </w:pPr>
      <w:rPr>
        <w:rFonts w:hint="default"/>
      </w:rPr>
    </w:lvl>
    <w:lvl w:ilvl="1">
      <w:start w:val="1"/>
      <w:numFmt w:val="decimal"/>
      <w:lvlText w:val="%1.%2"/>
      <w:lvlJc w:val="left"/>
      <w:pPr>
        <w:ind w:left="836" w:hanging="360"/>
      </w:pPr>
      <w:rPr>
        <w:rFonts w:hint="default"/>
      </w:rPr>
    </w:lvl>
    <w:lvl w:ilvl="2">
      <w:start w:val="1"/>
      <w:numFmt w:val="decimal"/>
      <w:lvlText w:val="%1.%2.%3"/>
      <w:lvlJc w:val="left"/>
      <w:pPr>
        <w:ind w:left="1672" w:hanging="720"/>
      </w:pPr>
      <w:rPr>
        <w:rFonts w:hint="default"/>
      </w:rPr>
    </w:lvl>
    <w:lvl w:ilvl="3">
      <w:start w:val="1"/>
      <w:numFmt w:val="decimal"/>
      <w:lvlText w:val="%1.%2.%3.%4"/>
      <w:lvlJc w:val="left"/>
      <w:pPr>
        <w:ind w:left="2148" w:hanging="720"/>
      </w:pPr>
      <w:rPr>
        <w:rFonts w:hint="default"/>
      </w:rPr>
    </w:lvl>
    <w:lvl w:ilvl="4">
      <w:start w:val="1"/>
      <w:numFmt w:val="decimal"/>
      <w:lvlText w:val="%1.%2.%3.%4.%5"/>
      <w:lvlJc w:val="left"/>
      <w:pPr>
        <w:ind w:left="2984" w:hanging="1080"/>
      </w:pPr>
      <w:rPr>
        <w:rFonts w:hint="default"/>
      </w:rPr>
    </w:lvl>
    <w:lvl w:ilvl="5">
      <w:start w:val="1"/>
      <w:numFmt w:val="decimal"/>
      <w:lvlText w:val="%1.%2.%3.%4.%5.%6"/>
      <w:lvlJc w:val="left"/>
      <w:pPr>
        <w:ind w:left="3460" w:hanging="1080"/>
      </w:pPr>
      <w:rPr>
        <w:rFonts w:hint="default"/>
      </w:rPr>
    </w:lvl>
    <w:lvl w:ilvl="6">
      <w:start w:val="1"/>
      <w:numFmt w:val="decimal"/>
      <w:lvlText w:val="%1.%2.%3.%4.%5.%6.%7"/>
      <w:lvlJc w:val="left"/>
      <w:pPr>
        <w:ind w:left="4296" w:hanging="1440"/>
      </w:pPr>
      <w:rPr>
        <w:rFonts w:hint="default"/>
      </w:rPr>
    </w:lvl>
    <w:lvl w:ilvl="7">
      <w:start w:val="1"/>
      <w:numFmt w:val="decimal"/>
      <w:lvlText w:val="%1.%2.%3.%4.%5.%6.%7.%8"/>
      <w:lvlJc w:val="left"/>
      <w:pPr>
        <w:ind w:left="4772" w:hanging="1440"/>
      </w:pPr>
      <w:rPr>
        <w:rFonts w:hint="default"/>
      </w:rPr>
    </w:lvl>
    <w:lvl w:ilvl="8">
      <w:start w:val="1"/>
      <w:numFmt w:val="decimal"/>
      <w:lvlText w:val="%1.%2.%3.%4.%5.%6.%7.%8.%9"/>
      <w:lvlJc w:val="left"/>
      <w:pPr>
        <w:ind w:left="5608" w:hanging="1800"/>
      </w:pPr>
      <w:rPr>
        <w:rFonts w:hint="default"/>
      </w:rPr>
    </w:lvl>
  </w:abstractNum>
  <w:abstractNum w:abstractNumId="27" w15:restartNumberingAfterBreak="0">
    <w:nsid w:val="59ADCABA"/>
    <w:multiLevelType w:val="multilevel"/>
    <w:tmpl w:val="59ADCABA"/>
    <w:lvl w:ilvl="0">
      <w:start w:val="1"/>
      <w:numFmt w:val="decimal"/>
      <w:lvlText w:val="%1"/>
      <w:lvlJc w:val="left"/>
      <w:pPr>
        <w:ind w:left="909" w:hanging="793"/>
      </w:pPr>
      <w:rPr>
        <w:rFonts w:hint="default"/>
        <w:lang w:val="en-US" w:eastAsia="en-US" w:bidi="ar-SA"/>
      </w:rPr>
    </w:lvl>
    <w:lvl w:ilvl="1">
      <w:start w:val="1"/>
      <w:numFmt w:val="decimal"/>
      <w:lvlText w:val="%1.%2."/>
      <w:lvlJc w:val="left"/>
      <w:pPr>
        <w:ind w:left="909" w:hanging="793"/>
        <w:jc w:val="right"/>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693" w:hanging="793"/>
      </w:pPr>
      <w:rPr>
        <w:rFonts w:hint="default"/>
        <w:lang w:val="en-US" w:eastAsia="en-US" w:bidi="ar-SA"/>
      </w:rPr>
    </w:lvl>
    <w:lvl w:ilvl="3">
      <w:numFmt w:val="bullet"/>
      <w:lvlText w:val="•"/>
      <w:lvlJc w:val="left"/>
      <w:pPr>
        <w:ind w:left="3589" w:hanging="793"/>
      </w:pPr>
      <w:rPr>
        <w:rFonts w:hint="default"/>
        <w:lang w:val="en-US" w:eastAsia="en-US" w:bidi="ar-SA"/>
      </w:rPr>
    </w:lvl>
    <w:lvl w:ilvl="4">
      <w:numFmt w:val="bullet"/>
      <w:lvlText w:val="•"/>
      <w:lvlJc w:val="left"/>
      <w:pPr>
        <w:ind w:left="4486" w:hanging="793"/>
      </w:pPr>
      <w:rPr>
        <w:rFonts w:hint="default"/>
        <w:lang w:val="en-US" w:eastAsia="en-US" w:bidi="ar-SA"/>
      </w:rPr>
    </w:lvl>
    <w:lvl w:ilvl="5">
      <w:numFmt w:val="bullet"/>
      <w:lvlText w:val="•"/>
      <w:lvlJc w:val="left"/>
      <w:pPr>
        <w:ind w:left="5383" w:hanging="793"/>
      </w:pPr>
      <w:rPr>
        <w:rFonts w:hint="default"/>
        <w:lang w:val="en-US" w:eastAsia="en-US" w:bidi="ar-SA"/>
      </w:rPr>
    </w:lvl>
    <w:lvl w:ilvl="6">
      <w:numFmt w:val="bullet"/>
      <w:lvlText w:val="•"/>
      <w:lvlJc w:val="left"/>
      <w:pPr>
        <w:ind w:left="6279" w:hanging="793"/>
      </w:pPr>
      <w:rPr>
        <w:rFonts w:hint="default"/>
        <w:lang w:val="en-US" w:eastAsia="en-US" w:bidi="ar-SA"/>
      </w:rPr>
    </w:lvl>
    <w:lvl w:ilvl="7">
      <w:numFmt w:val="bullet"/>
      <w:lvlText w:val="•"/>
      <w:lvlJc w:val="left"/>
      <w:pPr>
        <w:ind w:left="7176" w:hanging="793"/>
      </w:pPr>
      <w:rPr>
        <w:rFonts w:hint="default"/>
        <w:lang w:val="en-US" w:eastAsia="en-US" w:bidi="ar-SA"/>
      </w:rPr>
    </w:lvl>
    <w:lvl w:ilvl="8">
      <w:numFmt w:val="bullet"/>
      <w:lvlText w:val="•"/>
      <w:lvlJc w:val="left"/>
      <w:pPr>
        <w:ind w:left="8073" w:hanging="793"/>
      </w:pPr>
      <w:rPr>
        <w:rFonts w:hint="default"/>
        <w:lang w:val="en-US" w:eastAsia="en-US" w:bidi="ar-SA"/>
      </w:rPr>
    </w:lvl>
  </w:abstractNum>
  <w:abstractNum w:abstractNumId="28" w15:restartNumberingAfterBreak="0">
    <w:nsid w:val="68BD6487"/>
    <w:multiLevelType w:val="hybridMultilevel"/>
    <w:tmpl w:val="ABB4B54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2183CF9"/>
    <w:multiLevelType w:val="multilevel"/>
    <w:tmpl w:val="72183CF9"/>
    <w:lvl w:ilvl="0">
      <w:numFmt w:val="bullet"/>
      <w:lvlText w:val=""/>
      <w:lvlJc w:val="left"/>
      <w:pPr>
        <w:ind w:left="421" w:hanging="363"/>
      </w:pPr>
      <w:rPr>
        <w:rFonts w:ascii="Symbol" w:eastAsia="Symbol" w:hAnsi="Symbol" w:cs="Symbol" w:hint="default"/>
        <w:w w:val="98"/>
        <w:sz w:val="24"/>
        <w:szCs w:val="24"/>
        <w:lang w:val="en-US" w:eastAsia="en-US" w:bidi="ar-SA"/>
      </w:rPr>
    </w:lvl>
    <w:lvl w:ilvl="1">
      <w:numFmt w:val="bullet"/>
      <w:lvlText w:val=""/>
      <w:lvlJc w:val="left"/>
      <w:pPr>
        <w:ind w:left="277" w:hanging="195"/>
      </w:pPr>
      <w:rPr>
        <w:rFonts w:ascii="Symbol" w:eastAsia="Symbol" w:hAnsi="Symbol" w:cs="Symbol" w:hint="default"/>
        <w:w w:val="100"/>
        <w:sz w:val="24"/>
        <w:szCs w:val="24"/>
        <w:lang w:val="en-US" w:eastAsia="en-US" w:bidi="ar-SA"/>
      </w:rPr>
    </w:lvl>
    <w:lvl w:ilvl="2">
      <w:numFmt w:val="bullet"/>
      <w:lvlText w:val=""/>
      <w:lvlJc w:val="left"/>
      <w:pPr>
        <w:ind w:left="1420" w:hanging="764"/>
      </w:pPr>
      <w:rPr>
        <w:rFonts w:ascii="Symbol" w:eastAsia="Symbol" w:hAnsi="Symbol" w:cs="Symbol" w:hint="default"/>
        <w:w w:val="100"/>
        <w:sz w:val="24"/>
        <w:szCs w:val="24"/>
        <w:lang w:val="en-US" w:eastAsia="en-US" w:bidi="ar-SA"/>
      </w:rPr>
    </w:lvl>
    <w:lvl w:ilvl="3">
      <w:numFmt w:val="bullet"/>
      <w:lvlText w:val=""/>
      <w:lvlJc w:val="left"/>
      <w:pPr>
        <w:ind w:left="928" w:hanging="180"/>
      </w:pPr>
      <w:rPr>
        <w:rFonts w:ascii="Wingdings" w:eastAsia="Wingdings" w:hAnsi="Wingdings" w:cs="Wingdings" w:hint="default"/>
        <w:w w:val="100"/>
        <w:sz w:val="24"/>
        <w:szCs w:val="24"/>
        <w:lang w:val="en-US" w:eastAsia="en-US" w:bidi="ar-SA"/>
      </w:rPr>
    </w:lvl>
    <w:lvl w:ilvl="4">
      <w:numFmt w:val="bullet"/>
      <w:lvlText w:val="•"/>
      <w:lvlJc w:val="left"/>
      <w:pPr>
        <w:ind w:left="2543" w:hanging="180"/>
      </w:pPr>
      <w:rPr>
        <w:rFonts w:hint="default"/>
        <w:lang w:val="en-US" w:eastAsia="en-US" w:bidi="ar-SA"/>
      </w:rPr>
    </w:lvl>
    <w:lvl w:ilvl="5">
      <w:numFmt w:val="bullet"/>
      <w:lvlText w:val="•"/>
      <w:lvlJc w:val="left"/>
      <w:pPr>
        <w:ind w:left="3667" w:hanging="180"/>
      </w:pPr>
      <w:rPr>
        <w:rFonts w:hint="default"/>
        <w:lang w:val="en-US" w:eastAsia="en-US" w:bidi="ar-SA"/>
      </w:rPr>
    </w:lvl>
    <w:lvl w:ilvl="6">
      <w:numFmt w:val="bullet"/>
      <w:lvlText w:val="•"/>
      <w:lvlJc w:val="left"/>
      <w:pPr>
        <w:ind w:left="4791" w:hanging="180"/>
      </w:pPr>
      <w:rPr>
        <w:rFonts w:hint="default"/>
        <w:lang w:val="en-US" w:eastAsia="en-US" w:bidi="ar-SA"/>
      </w:rPr>
    </w:lvl>
    <w:lvl w:ilvl="7">
      <w:numFmt w:val="bullet"/>
      <w:lvlText w:val="•"/>
      <w:lvlJc w:val="left"/>
      <w:pPr>
        <w:ind w:left="5915" w:hanging="180"/>
      </w:pPr>
      <w:rPr>
        <w:rFonts w:hint="default"/>
        <w:lang w:val="en-US" w:eastAsia="en-US" w:bidi="ar-SA"/>
      </w:rPr>
    </w:lvl>
    <w:lvl w:ilvl="8">
      <w:numFmt w:val="bullet"/>
      <w:lvlText w:val="•"/>
      <w:lvlJc w:val="left"/>
      <w:pPr>
        <w:ind w:left="7039" w:hanging="180"/>
      </w:pPr>
      <w:rPr>
        <w:rFonts w:hint="default"/>
        <w:lang w:val="en-US" w:eastAsia="en-US" w:bidi="ar-SA"/>
      </w:rPr>
    </w:lvl>
  </w:abstractNum>
  <w:abstractNum w:abstractNumId="30" w15:restartNumberingAfterBreak="0">
    <w:nsid w:val="7809369C"/>
    <w:multiLevelType w:val="multilevel"/>
    <w:tmpl w:val="5BA4356C"/>
    <w:lvl w:ilvl="0">
      <w:start w:val="6"/>
      <w:numFmt w:val="decimal"/>
      <w:lvlText w:val="%1"/>
      <w:lvlJc w:val="left"/>
      <w:pPr>
        <w:ind w:left="360" w:hanging="360"/>
      </w:pPr>
      <w:rPr>
        <w:rFonts w:hint="default"/>
      </w:rPr>
    </w:lvl>
    <w:lvl w:ilvl="1">
      <w:start w:val="2"/>
      <w:numFmt w:val="decimal"/>
      <w:lvlText w:val="%1.%2"/>
      <w:lvlJc w:val="left"/>
      <w:pPr>
        <w:ind w:left="2077" w:hanging="360"/>
      </w:pPr>
      <w:rPr>
        <w:rFonts w:hint="default"/>
      </w:rPr>
    </w:lvl>
    <w:lvl w:ilvl="2">
      <w:start w:val="1"/>
      <w:numFmt w:val="decimal"/>
      <w:lvlText w:val="%1.%2.%3"/>
      <w:lvlJc w:val="left"/>
      <w:pPr>
        <w:ind w:left="4154" w:hanging="720"/>
      </w:pPr>
      <w:rPr>
        <w:rFonts w:hint="default"/>
      </w:rPr>
    </w:lvl>
    <w:lvl w:ilvl="3">
      <w:start w:val="1"/>
      <w:numFmt w:val="decimal"/>
      <w:lvlText w:val="%1.%2.%3.%4"/>
      <w:lvlJc w:val="left"/>
      <w:pPr>
        <w:ind w:left="6231" w:hanging="1080"/>
      </w:pPr>
      <w:rPr>
        <w:rFonts w:hint="default"/>
      </w:rPr>
    </w:lvl>
    <w:lvl w:ilvl="4">
      <w:start w:val="1"/>
      <w:numFmt w:val="decimal"/>
      <w:lvlText w:val="%1.%2.%3.%4.%5"/>
      <w:lvlJc w:val="left"/>
      <w:pPr>
        <w:ind w:left="7948" w:hanging="1080"/>
      </w:pPr>
      <w:rPr>
        <w:rFonts w:hint="default"/>
      </w:rPr>
    </w:lvl>
    <w:lvl w:ilvl="5">
      <w:start w:val="1"/>
      <w:numFmt w:val="decimal"/>
      <w:lvlText w:val="%1.%2.%3.%4.%5.%6"/>
      <w:lvlJc w:val="left"/>
      <w:pPr>
        <w:ind w:left="10025" w:hanging="1440"/>
      </w:pPr>
      <w:rPr>
        <w:rFonts w:hint="default"/>
      </w:rPr>
    </w:lvl>
    <w:lvl w:ilvl="6">
      <w:start w:val="1"/>
      <w:numFmt w:val="decimal"/>
      <w:lvlText w:val="%1.%2.%3.%4.%5.%6.%7"/>
      <w:lvlJc w:val="left"/>
      <w:pPr>
        <w:ind w:left="11742" w:hanging="1440"/>
      </w:pPr>
      <w:rPr>
        <w:rFonts w:hint="default"/>
      </w:rPr>
    </w:lvl>
    <w:lvl w:ilvl="7">
      <w:start w:val="1"/>
      <w:numFmt w:val="decimal"/>
      <w:lvlText w:val="%1.%2.%3.%4.%5.%6.%7.%8"/>
      <w:lvlJc w:val="left"/>
      <w:pPr>
        <w:ind w:left="13819" w:hanging="1800"/>
      </w:pPr>
      <w:rPr>
        <w:rFonts w:hint="default"/>
      </w:rPr>
    </w:lvl>
    <w:lvl w:ilvl="8">
      <w:start w:val="1"/>
      <w:numFmt w:val="decimal"/>
      <w:lvlText w:val="%1.%2.%3.%4.%5.%6.%7.%8.%9"/>
      <w:lvlJc w:val="left"/>
      <w:pPr>
        <w:ind w:left="15896" w:hanging="2160"/>
      </w:pPr>
      <w:rPr>
        <w:rFonts w:hint="default"/>
      </w:rPr>
    </w:lvl>
  </w:abstractNum>
  <w:abstractNum w:abstractNumId="31" w15:restartNumberingAfterBreak="0">
    <w:nsid w:val="786C0F94"/>
    <w:multiLevelType w:val="hybridMultilevel"/>
    <w:tmpl w:val="82F67908"/>
    <w:lvl w:ilvl="0" w:tplc="40090001">
      <w:start w:val="1"/>
      <w:numFmt w:val="bullet"/>
      <w:lvlText w:val=""/>
      <w:lvlJc w:val="left"/>
      <w:pPr>
        <w:ind w:left="757" w:hanging="360"/>
      </w:pPr>
      <w:rPr>
        <w:rFonts w:ascii="Symbol" w:hAnsi="Symbol" w:hint="default"/>
      </w:rPr>
    </w:lvl>
    <w:lvl w:ilvl="1" w:tplc="40090003" w:tentative="1">
      <w:start w:val="1"/>
      <w:numFmt w:val="bullet"/>
      <w:lvlText w:val="o"/>
      <w:lvlJc w:val="left"/>
      <w:pPr>
        <w:ind w:left="1477" w:hanging="360"/>
      </w:pPr>
      <w:rPr>
        <w:rFonts w:ascii="Courier New" w:hAnsi="Courier New" w:cs="Courier New" w:hint="default"/>
      </w:rPr>
    </w:lvl>
    <w:lvl w:ilvl="2" w:tplc="40090005" w:tentative="1">
      <w:start w:val="1"/>
      <w:numFmt w:val="bullet"/>
      <w:lvlText w:val=""/>
      <w:lvlJc w:val="left"/>
      <w:pPr>
        <w:ind w:left="2197" w:hanging="360"/>
      </w:pPr>
      <w:rPr>
        <w:rFonts w:ascii="Wingdings" w:hAnsi="Wingdings" w:hint="default"/>
      </w:rPr>
    </w:lvl>
    <w:lvl w:ilvl="3" w:tplc="40090001" w:tentative="1">
      <w:start w:val="1"/>
      <w:numFmt w:val="bullet"/>
      <w:lvlText w:val=""/>
      <w:lvlJc w:val="left"/>
      <w:pPr>
        <w:ind w:left="2917" w:hanging="360"/>
      </w:pPr>
      <w:rPr>
        <w:rFonts w:ascii="Symbol" w:hAnsi="Symbol" w:hint="default"/>
      </w:rPr>
    </w:lvl>
    <w:lvl w:ilvl="4" w:tplc="40090003" w:tentative="1">
      <w:start w:val="1"/>
      <w:numFmt w:val="bullet"/>
      <w:lvlText w:val="o"/>
      <w:lvlJc w:val="left"/>
      <w:pPr>
        <w:ind w:left="3637" w:hanging="360"/>
      </w:pPr>
      <w:rPr>
        <w:rFonts w:ascii="Courier New" w:hAnsi="Courier New" w:cs="Courier New" w:hint="default"/>
      </w:rPr>
    </w:lvl>
    <w:lvl w:ilvl="5" w:tplc="40090005" w:tentative="1">
      <w:start w:val="1"/>
      <w:numFmt w:val="bullet"/>
      <w:lvlText w:val=""/>
      <w:lvlJc w:val="left"/>
      <w:pPr>
        <w:ind w:left="4357" w:hanging="360"/>
      </w:pPr>
      <w:rPr>
        <w:rFonts w:ascii="Wingdings" w:hAnsi="Wingdings" w:hint="default"/>
      </w:rPr>
    </w:lvl>
    <w:lvl w:ilvl="6" w:tplc="40090001" w:tentative="1">
      <w:start w:val="1"/>
      <w:numFmt w:val="bullet"/>
      <w:lvlText w:val=""/>
      <w:lvlJc w:val="left"/>
      <w:pPr>
        <w:ind w:left="5077" w:hanging="360"/>
      </w:pPr>
      <w:rPr>
        <w:rFonts w:ascii="Symbol" w:hAnsi="Symbol" w:hint="default"/>
      </w:rPr>
    </w:lvl>
    <w:lvl w:ilvl="7" w:tplc="40090003" w:tentative="1">
      <w:start w:val="1"/>
      <w:numFmt w:val="bullet"/>
      <w:lvlText w:val="o"/>
      <w:lvlJc w:val="left"/>
      <w:pPr>
        <w:ind w:left="5797" w:hanging="360"/>
      </w:pPr>
      <w:rPr>
        <w:rFonts w:ascii="Courier New" w:hAnsi="Courier New" w:cs="Courier New" w:hint="default"/>
      </w:rPr>
    </w:lvl>
    <w:lvl w:ilvl="8" w:tplc="40090005" w:tentative="1">
      <w:start w:val="1"/>
      <w:numFmt w:val="bullet"/>
      <w:lvlText w:val=""/>
      <w:lvlJc w:val="left"/>
      <w:pPr>
        <w:ind w:left="6517" w:hanging="360"/>
      </w:pPr>
      <w:rPr>
        <w:rFonts w:ascii="Wingdings" w:hAnsi="Wingdings" w:hint="default"/>
      </w:rPr>
    </w:lvl>
  </w:abstractNum>
  <w:abstractNum w:abstractNumId="32" w15:restartNumberingAfterBreak="0">
    <w:nsid w:val="7B33230C"/>
    <w:multiLevelType w:val="hybridMultilevel"/>
    <w:tmpl w:val="E9E229C6"/>
    <w:lvl w:ilvl="0" w:tplc="12443D6C">
      <w:start w:val="8"/>
      <w:numFmt w:val="bullet"/>
      <w:lvlText w:val="-"/>
      <w:lvlJc w:val="left"/>
      <w:pPr>
        <w:ind w:left="1080" w:hanging="360"/>
      </w:pPr>
      <w:rPr>
        <w:rFonts w:ascii="Times New Roman" w:eastAsia="Times New Roman"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12"/>
  </w:num>
  <w:num w:numId="2">
    <w:abstractNumId w:val="1"/>
  </w:num>
  <w:num w:numId="3">
    <w:abstractNumId w:val="27"/>
  </w:num>
  <w:num w:numId="4">
    <w:abstractNumId w:val="0"/>
  </w:num>
  <w:num w:numId="5">
    <w:abstractNumId w:val="23"/>
  </w:num>
  <w:num w:numId="6">
    <w:abstractNumId w:val="15"/>
  </w:num>
  <w:num w:numId="7">
    <w:abstractNumId w:val="20"/>
  </w:num>
  <w:num w:numId="8">
    <w:abstractNumId w:val="29"/>
  </w:num>
  <w:num w:numId="9">
    <w:abstractNumId w:val="13"/>
  </w:num>
  <w:num w:numId="10">
    <w:abstractNumId w:val="19"/>
  </w:num>
  <w:num w:numId="11">
    <w:abstractNumId w:val="24"/>
  </w:num>
  <w:num w:numId="12">
    <w:abstractNumId w:val="21"/>
  </w:num>
  <w:num w:numId="13">
    <w:abstractNumId w:val="16"/>
  </w:num>
  <w:num w:numId="14">
    <w:abstractNumId w:val="30"/>
  </w:num>
  <w:num w:numId="15">
    <w:abstractNumId w:val="26"/>
  </w:num>
  <w:num w:numId="16">
    <w:abstractNumId w:val="22"/>
  </w:num>
  <w:num w:numId="17">
    <w:abstractNumId w:val="17"/>
  </w:num>
  <w:num w:numId="18">
    <w:abstractNumId w:val="31"/>
  </w:num>
  <w:num w:numId="19">
    <w:abstractNumId w:val="14"/>
  </w:num>
  <w:num w:numId="20">
    <w:abstractNumId w:val="25"/>
  </w:num>
  <w:num w:numId="21">
    <w:abstractNumId w:val="32"/>
  </w:num>
  <w:num w:numId="22">
    <w:abstractNumId w:val="18"/>
  </w:num>
  <w:num w:numId="23">
    <w:abstractNumId w:val="11"/>
  </w:num>
  <w:num w:numId="24">
    <w:abstractNumId w:val="9"/>
  </w:num>
  <w:num w:numId="25">
    <w:abstractNumId w:val="8"/>
  </w:num>
  <w:num w:numId="26">
    <w:abstractNumId w:val="7"/>
  </w:num>
  <w:num w:numId="27">
    <w:abstractNumId w:val="6"/>
  </w:num>
  <w:num w:numId="28">
    <w:abstractNumId w:val="10"/>
  </w:num>
  <w:num w:numId="29">
    <w:abstractNumId w:val="5"/>
  </w:num>
  <w:num w:numId="30">
    <w:abstractNumId w:val="4"/>
  </w:num>
  <w:num w:numId="31">
    <w:abstractNumId w:val="3"/>
  </w:num>
  <w:num w:numId="32">
    <w:abstractNumId w:val="2"/>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drawingGridHorizontalSpacing w:val="110"/>
  <w:noPunctuationKerning/>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Setting w:name="useWord2013TrackBottomHyphenation" w:uri="http://schemas.microsoft.com/office/word" w:val="1"/>
  </w:compat>
  <w:rsids>
    <w:rsidRoot w:val="00822DDA"/>
    <w:rsid w:val="00000B94"/>
    <w:rsid w:val="00000CF1"/>
    <w:rsid w:val="0000113E"/>
    <w:rsid w:val="00002A88"/>
    <w:rsid w:val="00003AC5"/>
    <w:rsid w:val="00006846"/>
    <w:rsid w:val="0001242C"/>
    <w:rsid w:val="00015268"/>
    <w:rsid w:val="00037C01"/>
    <w:rsid w:val="00040C04"/>
    <w:rsid w:val="000451AC"/>
    <w:rsid w:val="00052C07"/>
    <w:rsid w:val="00053170"/>
    <w:rsid w:val="00063990"/>
    <w:rsid w:val="00074E78"/>
    <w:rsid w:val="00081B28"/>
    <w:rsid w:val="00083156"/>
    <w:rsid w:val="00085CB1"/>
    <w:rsid w:val="00091206"/>
    <w:rsid w:val="00094629"/>
    <w:rsid w:val="000A08D7"/>
    <w:rsid w:val="000A0B1B"/>
    <w:rsid w:val="000A3871"/>
    <w:rsid w:val="000B1B96"/>
    <w:rsid w:val="000C5364"/>
    <w:rsid w:val="000C5990"/>
    <w:rsid w:val="000D0A52"/>
    <w:rsid w:val="000D2172"/>
    <w:rsid w:val="000D7E77"/>
    <w:rsid w:val="000E29F9"/>
    <w:rsid w:val="000E3337"/>
    <w:rsid w:val="000E413B"/>
    <w:rsid w:val="000E739E"/>
    <w:rsid w:val="001069FE"/>
    <w:rsid w:val="00112DE1"/>
    <w:rsid w:val="001154DC"/>
    <w:rsid w:val="00121A87"/>
    <w:rsid w:val="001267A4"/>
    <w:rsid w:val="001328C8"/>
    <w:rsid w:val="0013321D"/>
    <w:rsid w:val="00136C22"/>
    <w:rsid w:val="00140915"/>
    <w:rsid w:val="00144C87"/>
    <w:rsid w:val="001567B1"/>
    <w:rsid w:val="00157276"/>
    <w:rsid w:val="001604BE"/>
    <w:rsid w:val="00160687"/>
    <w:rsid w:val="0016751E"/>
    <w:rsid w:val="001754E8"/>
    <w:rsid w:val="0018177B"/>
    <w:rsid w:val="00182350"/>
    <w:rsid w:val="001865B6"/>
    <w:rsid w:val="001942D0"/>
    <w:rsid w:val="00194555"/>
    <w:rsid w:val="001A3FAA"/>
    <w:rsid w:val="001B3974"/>
    <w:rsid w:val="001B471E"/>
    <w:rsid w:val="001C1D02"/>
    <w:rsid w:val="001C3100"/>
    <w:rsid w:val="001D38FA"/>
    <w:rsid w:val="001D7167"/>
    <w:rsid w:val="001E43DF"/>
    <w:rsid w:val="001F2B2D"/>
    <w:rsid w:val="001F7852"/>
    <w:rsid w:val="00214C9F"/>
    <w:rsid w:val="0022710D"/>
    <w:rsid w:val="00236E4B"/>
    <w:rsid w:val="00240776"/>
    <w:rsid w:val="002432F2"/>
    <w:rsid w:val="002438D8"/>
    <w:rsid w:val="00261B8A"/>
    <w:rsid w:val="00265EC9"/>
    <w:rsid w:val="00272CDF"/>
    <w:rsid w:val="0027687D"/>
    <w:rsid w:val="002972DD"/>
    <w:rsid w:val="00297F3C"/>
    <w:rsid w:val="002A0C54"/>
    <w:rsid w:val="002A6E7C"/>
    <w:rsid w:val="002D020D"/>
    <w:rsid w:val="002D7509"/>
    <w:rsid w:val="002E475D"/>
    <w:rsid w:val="002E4F6C"/>
    <w:rsid w:val="002F445C"/>
    <w:rsid w:val="002F7FE8"/>
    <w:rsid w:val="00305BAE"/>
    <w:rsid w:val="0030769A"/>
    <w:rsid w:val="00310DCA"/>
    <w:rsid w:val="003127FE"/>
    <w:rsid w:val="00324F45"/>
    <w:rsid w:val="00326062"/>
    <w:rsid w:val="00331E02"/>
    <w:rsid w:val="00345862"/>
    <w:rsid w:val="00351961"/>
    <w:rsid w:val="003573A6"/>
    <w:rsid w:val="00363580"/>
    <w:rsid w:val="00370996"/>
    <w:rsid w:val="003741DD"/>
    <w:rsid w:val="0038423F"/>
    <w:rsid w:val="003901F6"/>
    <w:rsid w:val="00390E3E"/>
    <w:rsid w:val="00394D41"/>
    <w:rsid w:val="00395430"/>
    <w:rsid w:val="003A4BD2"/>
    <w:rsid w:val="003B41B8"/>
    <w:rsid w:val="003B7A2A"/>
    <w:rsid w:val="003F6E02"/>
    <w:rsid w:val="00400BF4"/>
    <w:rsid w:val="004043CE"/>
    <w:rsid w:val="004153F0"/>
    <w:rsid w:val="00424519"/>
    <w:rsid w:val="00432079"/>
    <w:rsid w:val="00432B49"/>
    <w:rsid w:val="0043336E"/>
    <w:rsid w:val="004342E9"/>
    <w:rsid w:val="00450F9E"/>
    <w:rsid w:val="00454AEC"/>
    <w:rsid w:val="00455F1D"/>
    <w:rsid w:val="00462BD5"/>
    <w:rsid w:val="00467BAC"/>
    <w:rsid w:val="0047092B"/>
    <w:rsid w:val="00471B4D"/>
    <w:rsid w:val="00471D8E"/>
    <w:rsid w:val="004733FB"/>
    <w:rsid w:val="004750B0"/>
    <w:rsid w:val="0047784E"/>
    <w:rsid w:val="00477FDA"/>
    <w:rsid w:val="004820A6"/>
    <w:rsid w:val="004827A6"/>
    <w:rsid w:val="0048753C"/>
    <w:rsid w:val="004908FD"/>
    <w:rsid w:val="00494997"/>
    <w:rsid w:val="00495FA4"/>
    <w:rsid w:val="00496C10"/>
    <w:rsid w:val="004A1068"/>
    <w:rsid w:val="004A41C0"/>
    <w:rsid w:val="004A5A12"/>
    <w:rsid w:val="004C3BDA"/>
    <w:rsid w:val="004D3EF9"/>
    <w:rsid w:val="004D681D"/>
    <w:rsid w:val="004E6438"/>
    <w:rsid w:val="004E70BB"/>
    <w:rsid w:val="004E7DA5"/>
    <w:rsid w:val="004F26BA"/>
    <w:rsid w:val="00514312"/>
    <w:rsid w:val="00515BC1"/>
    <w:rsid w:val="005212B0"/>
    <w:rsid w:val="00522CBA"/>
    <w:rsid w:val="00526DBF"/>
    <w:rsid w:val="005309C1"/>
    <w:rsid w:val="005350E4"/>
    <w:rsid w:val="00536830"/>
    <w:rsid w:val="0053759B"/>
    <w:rsid w:val="00571D68"/>
    <w:rsid w:val="005950D3"/>
    <w:rsid w:val="00597944"/>
    <w:rsid w:val="00597B83"/>
    <w:rsid w:val="00597C00"/>
    <w:rsid w:val="005A26C5"/>
    <w:rsid w:val="005A4EB3"/>
    <w:rsid w:val="005B4E6E"/>
    <w:rsid w:val="005B502C"/>
    <w:rsid w:val="005B523E"/>
    <w:rsid w:val="005B7C19"/>
    <w:rsid w:val="005D176B"/>
    <w:rsid w:val="005D1CB6"/>
    <w:rsid w:val="005D1E2E"/>
    <w:rsid w:val="005E5E45"/>
    <w:rsid w:val="005F1FE7"/>
    <w:rsid w:val="005F7F07"/>
    <w:rsid w:val="00600CD9"/>
    <w:rsid w:val="0060535C"/>
    <w:rsid w:val="0061048A"/>
    <w:rsid w:val="00611958"/>
    <w:rsid w:val="006208D4"/>
    <w:rsid w:val="0062142C"/>
    <w:rsid w:val="00623075"/>
    <w:rsid w:val="0063336D"/>
    <w:rsid w:val="006333B0"/>
    <w:rsid w:val="00635F3D"/>
    <w:rsid w:val="0064558F"/>
    <w:rsid w:val="00651763"/>
    <w:rsid w:val="00654257"/>
    <w:rsid w:val="00657560"/>
    <w:rsid w:val="0067263E"/>
    <w:rsid w:val="00673400"/>
    <w:rsid w:val="00684B0E"/>
    <w:rsid w:val="0069596D"/>
    <w:rsid w:val="006A5839"/>
    <w:rsid w:val="006B207A"/>
    <w:rsid w:val="006B5D6B"/>
    <w:rsid w:val="006D0A93"/>
    <w:rsid w:val="006D5726"/>
    <w:rsid w:val="006E395C"/>
    <w:rsid w:val="006F0A38"/>
    <w:rsid w:val="006F1FC0"/>
    <w:rsid w:val="006F6814"/>
    <w:rsid w:val="007022C8"/>
    <w:rsid w:val="00703D64"/>
    <w:rsid w:val="00707B6E"/>
    <w:rsid w:val="007115DE"/>
    <w:rsid w:val="00720204"/>
    <w:rsid w:val="007451CA"/>
    <w:rsid w:val="00746AF0"/>
    <w:rsid w:val="007622FD"/>
    <w:rsid w:val="00771736"/>
    <w:rsid w:val="00772F8E"/>
    <w:rsid w:val="0077319F"/>
    <w:rsid w:val="007746F0"/>
    <w:rsid w:val="00785662"/>
    <w:rsid w:val="00787E8C"/>
    <w:rsid w:val="0079135F"/>
    <w:rsid w:val="007A5FAD"/>
    <w:rsid w:val="007A651E"/>
    <w:rsid w:val="007B01AE"/>
    <w:rsid w:val="007B1D67"/>
    <w:rsid w:val="007B404A"/>
    <w:rsid w:val="007D6795"/>
    <w:rsid w:val="007E0D84"/>
    <w:rsid w:val="007E53CB"/>
    <w:rsid w:val="007F272A"/>
    <w:rsid w:val="00802E73"/>
    <w:rsid w:val="008051B1"/>
    <w:rsid w:val="00807259"/>
    <w:rsid w:val="00810ABC"/>
    <w:rsid w:val="008127C4"/>
    <w:rsid w:val="00820CD0"/>
    <w:rsid w:val="00822770"/>
    <w:rsid w:val="00822C17"/>
    <w:rsid w:val="00822DDA"/>
    <w:rsid w:val="00822FA7"/>
    <w:rsid w:val="00823F65"/>
    <w:rsid w:val="00824BBD"/>
    <w:rsid w:val="00842A70"/>
    <w:rsid w:val="00846088"/>
    <w:rsid w:val="0085171C"/>
    <w:rsid w:val="00860251"/>
    <w:rsid w:val="00871B4B"/>
    <w:rsid w:val="00872489"/>
    <w:rsid w:val="0087469A"/>
    <w:rsid w:val="00885B21"/>
    <w:rsid w:val="00886E49"/>
    <w:rsid w:val="00886F97"/>
    <w:rsid w:val="008A2FE2"/>
    <w:rsid w:val="008A3855"/>
    <w:rsid w:val="008A74AD"/>
    <w:rsid w:val="008B3A3E"/>
    <w:rsid w:val="008C3BC4"/>
    <w:rsid w:val="008C6458"/>
    <w:rsid w:val="008D01D5"/>
    <w:rsid w:val="008D058A"/>
    <w:rsid w:val="008E2AAE"/>
    <w:rsid w:val="008E6E91"/>
    <w:rsid w:val="008E7841"/>
    <w:rsid w:val="008F018B"/>
    <w:rsid w:val="008F3593"/>
    <w:rsid w:val="008F4F43"/>
    <w:rsid w:val="00900736"/>
    <w:rsid w:val="00910730"/>
    <w:rsid w:val="00924F09"/>
    <w:rsid w:val="00925BC4"/>
    <w:rsid w:val="00927077"/>
    <w:rsid w:val="009328BF"/>
    <w:rsid w:val="00933411"/>
    <w:rsid w:val="00934072"/>
    <w:rsid w:val="009433C6"/>
    <w:rsid w:val="0095791A"/>
    <w:rsid w:val="00962A43"/>
    <w:rsid w:val="009756F6"/>
    <w:rsid w:val="00981BA7"/>
    <w:rsid w:val="00984570"/>
    <w:rsid w:val="0098540F"/>
    <w:rsid w:val="00990F41"/>
    <w:rsid w:val="00995379"/>
    <w:rsid w:val="009B72CE"/>
    <w:rsid w:val="009B7FBD"/>
    <w:rsid w:val="009C0DA5"/>
    <w:rsid w:val="009C4D19"/>
    <w:rsid w:val="009C5338"/>
    <w:rsid w:val="009C53B2"/>
    <w:rsid w:val="009C73D3"/>
    <w:rsid w:val="009D2E77"/>
    <w:rsid w:val="009E007D"/>
    <w:rsid w:val="009E3888"/>
    <w:rsid w:val="009F0227"/>
    <w:rsid w:val="009F2F78"/>
    <w:rsid w:val="009F3F84"/>
    <w:rsid w:val="009F73DD"/>
    <w:rsid w:val="00A04976"/>
    <w:rsid w:val="00A06817"/>
    <w:rsid w:val="00A072E1"/>
    <w:rsid w:val="00A14ABD"/>
    <w:rsid w:val="00A1544C"/>
    <w:rsid w:val="00A1593B"/>
    <w:rsid w:val="00A21438"/>
    <w:rsid w:val="00A30607"/>
    <w:rsid w:val="00A31403"/>
    <w:rsid w:val="00A34873"/>
    <w:rsid w:val="00A46233"/>
    <w:rsid w:val="00A51B02"/>
    <w:rsid w:val="00A55FFD"/>
    <w:rsid w:val="00A64413"/>
    <w:rsid w:val="00A75033"/>
    <w:rsid w:val="00A831A3"/>
    <w:rsid w:val="00A8479B"/>
    <w:rsid w:val="00A86523"/>
    <w:rsid w:val="00A90FD1"/>
    <w:rsid w:val="00A93AB2"/>
    <w:rsid w:val="00AA0F02"/>
    <w:rsid w:val="00AA73B2"/>
    <w:rsid w:val="00AB1D38"/>
    <w:rsid w:val="00AB314D"/>
    <w:rsid w:val="00AB6B9C"/>
    <w:rsid w:val="00AC0BA0"/>
    <w:rsid w:val="00AD76B8"/>
    <w:rsid w:val="00AE3D95"/>
    <w:rsid w:val="00AF733C"/>
    <w:rsid w:val="00B002FA"/>
    <w:rsid w:val="00B01F09"/>
    <w:rsid w:val="00B115CA"/>
    <w:rsid w:val="00B129CD"/>
    <w:rsid w:val="00B14C6B"/>
    <w:rsid w:val="00B20BAE"/>
    <w:rsid w:val="00B260C2"/>
    <w:rsid w:val="00B35840"/>
    <w:rsid w:val="00B435EA"/>
    <w:rsid w:val="00B47D72"/>
    <w:rsid w:val="00B52C40"/>
    <w:rsid w:val="00B5797F"/>
    <w:rsid w:val="00B61C1E"/>
    <w:rsid w:val="00B653F0"/>
    <w:rsid w:val="00B66349"/>
    <w:rsid w:val="00B72DED"/>
    <w:rsid w:val="00B74D71"/>
    <w:rsid w:val="00B801D7"/>
    <w:rsid w:val="00B82380"/>
    <w:rsid w:val="00B93DE7"/>
    <w:rsid w:val="00B9547A"/>
    <w:rsid w:val="00BA7933"/>
    <w:rsid w:val="00BB1BDD"/>
    <w:rsid w:val="00BB3291"/>
    <w:rsid w:val="00BB66C2"/>
    <w:rsid w:val="00BB74C9"/>
    <w:rsid w:val="00BB7F2F"/>
    <w:rsid w:val="00BC7263"/>
    <w:rsid w:val="00BD02F1"/>
    <w:rsid w:val="00BD09A2"/>
    <w:rsid w:val="00BE37FC"/>
    <w:rsid w:val="00BF2051"/>
    <w:rsid w:val="00C00569"/>
    <w:rsid w:val="00C025D0"/>
    <w:rsid w:val="00C14A8A"/>
    <w:rsid w:val="00C22590"/>
    <w:rsid w:val="00C22938"/>
    <w:rsid w:val="00C22CF6"/>
    <w:rsid w:val="00C30053"/>
    <w:rsid w:val="00C31E16"/>
    <w:rsid w:val="00C327DC"/>
    <w:rsid w:val="00C34350"/>
    <w:rsid w:val="00C34BF3"/>
    <w:rsid w:val="00C44895"/>
    <w:rsid w:val="00C454D4"/>
    <w:rsid w:val="00C52389"/>
    <w:rsid w:val="00C5319A"/>
    <w:rsid w:val="00C54865"/>
    <w:rsid w:val="00C60169"/>
    <w:rsid w:val="00C60E60"/>
    <w:rsid w:val="00C61AB0"/>
    <w:rsid w:val="00C70CC6"/>
    <w:rsid w:val="00C97976"/>
    <w:rsid w:val="00CA3952"/>
    <w:rsid w:val="00CA4B85"/>
    <w:rsid w:val="00CA5356"/>
    <w:rsid w:val="00CB5964"/>
    <w:rsid w:val="00CB6C4F"/>
    <w:rsid w:val="00CC1817"/>
    <w:rsid w:val="00CC53A9"/>
    <w:rsid w:val="00CC67D1"/>
    <w:rsid w:val="00CC6ABF"/>
    <w:rsid w:val="00CE0B1E"/>
    <w:rsid w:val="00CE22F0"/>
    <w:rsid w:val="00CE5CF7"/>
    <w:rsid w:val="00CE5E4A"/>
    <w:rsid w:val="00CF3C90"/>
    <w:rsid w:val="00CF5743"/>
    <w:rsid w:val="00D06F3D"/>
    <w:rsid w:val="00D126DA"/>
    <w:rsid w:val="00D17C5C"/>
    <w:rsid w:val="00D235DF"/>
    <w:rsid w:val="00D30261"/>
    <w:rsid w:val="00D366D4"/>
    <w:rsid w:val="00D36EBD"/>
    <w:rsid w:val="00D4309A"/>
    <w:rsid w:val="00D45358"/>
    <w:rsid w:val="00D5193B"/>
    <w:rsid w:val="00D6564B"/>
    <w:rsid w:val="00D7140C"/>
    <w:rsid w:val="00D73F15"/>
    <w:rsid w:val="00D77500"/>
    <w:rsid w:val="00D8112A"/>
    <w:rsid w:val="00D82030"/>
    <w:rsid w:val="00DA5499"/>
    <w:rsid w:val="00DA5F03"/>
    <w:rsid w:val="00DB4DC0"/>
    <w:rsid w:val="00DB6280"/>
    <w:rsid w:val="00DB63EB"/>
    <w:rsid w:val="00DB68DB"/>
    <w:rsid w:val="00DC41FC"/>
    <w:rsid w:val="00DC53AF"/>
    <w:rsid w:val="00DE0DFD"/>
    <w:rsid w:val="00DE2D10"/>
    <w:rsid w:val="00DF075E"/>
    <w:rsid w:val="00E02EAA"/>
    <w:rsid w:val="00E05DAA"/>
    <w:rsid w:val="00E07A37"/>
    <w:rsid w:val="00E17F09"/>
    <w:rsid w:val="00E24810"/>
    <w:rsid w:val="00E40801"/>
    <w:rsid w:val="00E47CBB"/>
    <w:rsid w:val="00E52EEF"/>
    <w:rsid w:val="00E56120"/>
    <w:rsid w:val="00E60DF3"/>
    <w:rsid w:val="00E6107A"/>
    <w:rsid w:val="00E65ED9"/>
    <w:rsid w:val="00E74F30"/>
    <w:rsid w:val="00E82301"/>
    <w:rsid w:val="00E82F25"/>
    <w:rsid w:val="00E83CFC"/>
    <w:rsid w:val="00E8796E"/>
    <w:rsid w:val="00E87CC0"/>
    <w:rsid w:val="00EA65A8"/>
    <w:rsid w:val="00EC1D95"/>
    <w:rsid w:val="00EC6CC0"/>
    <w:rsid w:val="00ED0E96"/>
    <w:rsid w:val="00ED4F61"/>
    <w:rsid w:val="00EF283A"/>
    <w:rsid w:val="00EF399B"/>
    <w:rsid w:val="00EF55EC"/>
    <w:rsid w:val="00F02A4E"/>
    <w:rsid w:val="00F05AC3"/>
    <w:rsid w:val="00F12F91"/>
    <w:rsid w:val="00F141F3"/>
    <w:rsid w:val="00F14642"/>
    <w:rsid w:val="00F20984"/>
    <w:rsid w:val="00F3145B"/>
    <w:rsid w:val="00F401B6"/>
    <w:rsid w:val="00F47288"/>
    <w:rsid w:val="00F51830"/>
    <w:rsid w:val="00F535C7"/>
    <w:rsid w:val="00F53C13"/>
    <w:rsid w:val="00F546F2"/>
    <w:rsid w:val="00F57153"/>
    <w:rsid w:val="00F62620"/>
    <w:rsid w:val="00F7220C"/>
    <w:rsid w:val="00F7474F"/>
    <w:rsid w:val="00F81618"/>
    <w:rsid w:val="00F86FB1"/>
    <w:rsid w:val="00F90CC5"/>
    <w:rsid w:val="00F96B0D"/>
    <w:rsid w:val="00FA32FB"/>
    <w:rsid w:val="00FB4F74"/>
    <w:rsid w:val="00FB5EAA"/>
    <w:rsid w:val="00FD7E4C"/>
    <w:rsid w:val="00FE224C"/>
    <w:rsid w:val="00FE26CD"/>
    <w:rsid w:val="00FE28AE"/>
    <w:rsid w:val="00FE587C"/>
    <w:rsid w:val="15381FC7"/>
    <w:rsid w:val="15807503"/>
    <w:rsid w:val="35816229"/>
    <w:rsid w:val="3DE17BAD"/>
    <w:rsid w:val="44013B4B"/>
    <w:rsid w:val="474512CB"/>
    <w:rsid w:val="475730E8"/>
    <w:rsid w:val="5DCA2495"/>
    <w:rsid w:val="68E74F18"/>
    <w:rsid w:val="7AFB0134"/>
    <w:rsid w:val="7CDB27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528EF15F"/>
  <w15:docId w15:val="{5EC9E015-A693-4762-96C5-AB57CC6BD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nhideWhenUsed="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toc 1" w:uiPriority="1" w:qFormat="1"/>
    <w:lsdException w:name="toc 2" w:uiPriority="1" w:qFormat="1"/>
    <w:lsdException w:name="toc 3" w:uiPriority="1" w:qFormat="1"/>
    <w:lsdException w:name="footer" w:uiPriority="99" w:qFormat="1"/>
    <w:lsdException w:name="caption" w:semiHidden="1" w:unhideWhenUsed="1" w:qFormat="1"/>
    <w:lsdException w:name="Title" w:qFormat="1"/>
    <w:lsdException w:name="Default Paragraph Font" w:semiHidden="1" w:uiPriority="1" w:unhideWhenUsed="1" w:qFormat="1"/>
    <w:lsdException w:name="Body Text" w:uiPriority="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Normal2"/>
    <w:uiPriority w:val="1"/>
    <w:qFormat/>
    <w:pPr>
      <w:widowControl w:val="0"/>
      <w:autoSpaceDE w:val="0"/>
      <w:autoSpaceDN w:val="0"/>
    </w:pPr>
    <w:rPr>
      <w:rFonts w:eastAsia="Times New Roman"/>
      <w:sz w:val="22"/>
      <w:szCs w:val="22"/>
      <w:lang w:val="en-US" w:eastAsia="en-US"/>
    </w:rPr>
  </w:style>
  <w:style w:type="paragraph" w:styleId="Heading1">
    <w:name w:val="heading 1"/>
    <w:basedOn w:val="Normal"/>
    <w:next w:val="Normal"/>
    <w:uiPriority w:val="1"/>
    <w:qFormat/>
    <w:pPr>
      <w:spacing w:before="99"/>
      <w:ind w:left="663" w:right="935"/>
      <w:jc w:val="center"/>
      <w:outlineLvl w:val="0"/>
    </w:pPr>
    <w:rPr>
      <w:rFonts w:ascii="Cambria" w:eastAsia="Cambria" w:hAnsi="Cambria" w:cs="Cambria"/>
      <w:b/>
      <w:bCs/>
      <w:sz w:val="80"/>
      <w:szCs w:val="80"/>
    </w:rPr>
  </w:style>
  <w:style w:type="paragraph" w:styleId="Heading2">
    <w:name w:val="heading 2"/>
    <w:basedOn w:val="Normal"/>
    <w:next w:val="Normal"/>
    <w:uiPriority w:val="1"/>
    <w:qFormat/>
    <w:pPr>
      <w:spacing w:before="86"/>
      <w:ind w:left="2391"/>
      <w:outlineLvl w:val="1"/>
    </w:pPr>
    <w:rPr>
      <w:b/>
      <w:bCs/>
      <w:sz w:val="32"/>
      <w:szCs w:val="32"/>
    </w:rPr>
  </w:style>
  <w:style w:type="paragraph" w:styleId="Heading3">
    <w:name w:val="heading 3"/>
    <w:basedOn w:val="Normal"/>
    <w:next w:val="Normal"/>
    <w:uiPriority w:val="1"/>
    <w:qFormat/>
    <w:pPr>
      <w:ind w:left="748"/>
      <w:outlineLvl w:val="2"/>
    </w:pPr>
    <w:rPr>
      <w:b/>
      <w:bCs/>
      <w:sz w:val="28"/>
      <w:szCs w:val="28"/>
    </w:rPr>
  </w:style>
  <w:style w:type="paragraph" w:styleId="Heading4">
    <w:name w:val="heading 4"/>
    <w:basedOn w:val="Normal"/>
    <w:next w:val="Normal"/>
    <w:uiPriority w:val="1"/>
    <w:qFormat/>
    <w:pPr>
      <w:ind w:left="748"/>
      <w:outlineLvl w:val="3"/>
    </w:pPr>
    <w:rPr>
      <w:b/>
      <w:bCs/>
      <w:sz w:val="24"/>
      <w:szCs w:val="24"/>
    </w:rPr>
  </w:style>
  <w:style w:type="paragraph" w:styleId="Heading6">
    <w:name w:val="heading 6"/>
    <w:basedOn w:val="Normal"/>
    <w:next w:val="Normal"/>
    <w:uiPriority w:val="1"/>
    <w:qFormat/>
    <w:pPr>
      <w:ind w:left="160"/>
      <w:outlineLvl w:val="5"/>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2">
    <w:name w:val="Normal2"/>
    <w:qFormat/>
    <w:pPr>
      <w:spacing w:after="200" w:line="276" w:lineRule="auto"/>
      <w:ind w:hanging="1"/>
    </w:pPr>
    <w:rPr>
      <w:rFonts w:ascii="Calibri" w:eastAsia="Calibri" w:hAnsi="Calibri" w:cs="Calibri"/>
      <w:sz w:val="22"/>
      <w:szCs w:val="22"/>
      <w:lang w:val="en-US" w:eastAsia="en-US"/>
    </w:rPr>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NormalWeb">
    <w:name w:val="Normal (Web)"/>
    <w:qFormat/>
    <w:pPr>
      <w:spacing w:beforeAutospacing="1" w:afterAutospacing="1"/>
    </w:pPr>
    <w:rPr>
      <w:sz w:val="24"/>
      <w:szCs w:val="24"/>
      <w:lang w:val="en-US" w:eastAsia="zh-CN"/>
    </w:rPr>
  </w:style>
  <w:style w:type="paragraph" w:styleId="TOC1">
    <w:name w:val="toc 1"/>
    <w:basedOn w:val="Normal"/>
    <w:next w:val="Normal"/>
    <w:uiPriority w:val="1"/>
    <w:qFormat/>
    <w:pPr>
      <w:spacing w:before="137"/>
      <w:ind w:left="567" w:hanging="361"/>
    </w:pPr>
    <w:rPr>
      <w:b/>
      <w:bCs/>
      <w:sz w:val="24"/>
      <w:szCs w:val="24"/>
      <w:u w:val="single" w:color="000000"/>
    </w:rPr>
  </w:style>
  <w:style w:type="paragraph" w:styleId="TOC2">
    <w:name w:val="toc 2"/>
    <w:basedOn w:val="Normal"/>
    <w:next w:val="Normal"/>
    <w:uiPriority w:val="1"/>
    <w:qFormat/>
    <w:pPr>
      <w:spacing w:before="137"/>
      <w:ind w:left="1417" w:hanging="421"/>
    </w:pPr>
    <w:rPr>
      <w:sz w:val="24"/>
      <w:szCs w:val="24"/>
    </w:rPr>
  </w:style>
  <w:style w:type="paragraph" w:styleId="TOC3">
    <w:name w:val="toc 3"/>
    <w:basedOn w:val="Normal"/>
    <w:next w:val="Normal"/>
    <w:uiPriority w:val="1"/>
    <w:qFormat/>
    <w:pPr>
      <w:spacing w:before="139"/>
      <w:ind w:left="1491" w:hanging="421"/>
    </w:pPr>
    <w:rPr>
      <w:sz w:val="24"/>
      <w:szCs w:val="24"/>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1"/>
    <w:qFormat/>
    <w:pPr>
      <w:ind w:left="1419" w:hanging="361"/>
    </w:pPr>
  </w:style>
  <w:style w:type="paragraph" w:customStyle="1" w:styleId="TableParagraph">
    <w:name w:val="Table Paragraph"/>
    <w:basedOn w:val="Normal"/>
    <w:uiPriority w:val="1"/>
    <w:qFormat/>
    <w:pPr>
      <w:ind w:left="50"/>
    </w:pPr>
  </w:style>
  <w:style w:type="paragraph" w:customStyle="1" w:styleId="Abstract">
    <w:name w:val="Abstract"/>
    <w:basedOn w:val="Normal"/>
    <w:rsid w:val="005D1E2E"/>
    <w:pPr>
      <w:widowControl/>
      <w:autoSpaceDE/>
      <w:autoSpaceDN/>
      <w:spacing w:before="100" w:beforeAutospacing="1" w:after="200"/>
      <w:ind w:firstLine="272"/>
      <w:jc w:val="both"/>
    </w:pPr>
    <w:rPr>
      <w:rFonts w:eastAsia="SimSun"/>
      <w:b/>
      <w:bCs/>
      <w:sz w:val="18"/>
      <w:szCs w:val="18"/>
      <w:lang w:val="en-IN" w:eastAsia="en-IN"/>
    </w:rPr>
  </w:style>
  <w:style w:type="paragraph" w:styleId="HTMLPreformatted">
    <w:name w:val="HTML Preformatted"/>
    <w:basedOn w:val="Normal"/>
    <w:link w:val="HTMLPreformattedChar"/>
    <w:uiPriority w:val="99"/>
    <w:unhideWhenUsed/>
    <w:rsid w:val="009328B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9328BF"/>
    <w:rPr>
      <w:rFonts w:ascii="Courier New" w:eastAsia="Times New Roman" w:hAnsi="Courier New" w:cs="Courier New"/>
    </w:rPr>
  </w:style>
  <w:style w:type="character" w:customStyle="1" w:styleId="FooterChar">
    <w:name w:val="Footer Char"/>
    <w:basedOn w:val="DefaultParagraphFont"/>
    <w:link w:val="Footer"/>
    <w:uiPriority w:val="99"/>
    <w:rsid w:val="00514312"/>
    <w:rPr>
      <w:rFonts w:eastAsia="Times New Roman"/>
      <w:sz w:val="18"/>
      <w:szCs w:val="18"/>
      <w:lang w:val="en-US" w:eastAsia="en-US"/>
    </w:rPr>
  </w:style>
  <w:style w:type="table" w:styleId="TableGrid">
    <w:name w:val="Table Grid"/>
    <w:basedOn w:val="TableNormal"/>
    <w:rsid w:val="000D21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text">
    <w:name w:val="title-text"/>
    <w:basedOn w:val="DefaultParagraphFont"/>
    <w:rsid w:val="008127C4"/>
  </w:style>
  <w:style w:type="character" w:styleId="Hyperlink">
    <w:name w:val="Hyperlink"/>
    <w:basedOn w:val="DefaultParagraphFont"/>
    <w:uiPriority w:val="99"/>
    <w:unhideWhenUsed/>
    <w:rsid w:val="00571D68"/>
    <w:rPr>
      <w:color w:val="0000FF"/>
      <w:u w:val="single"/>
    </w:rPr>
  </w:style>
  <w:style w:type="character" w:customStyle="1" w:styleId="BodyTextChar">
    <w:name w:val="Body Text Char"/>
    <w:basedOn w:val="DefaultParagraphFont"/>
    <w:link w:val="BodyText"/>
    <w:uiPriority w:val="1"/>
    <w:rsid w:val="009F73DD"/>
    <w:rPr>
      <w:rFonts w:eastAsia="Times New Roman"/>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36656">
      <w:bodyDiv w:val="1"/>
      <w:marLeft w:val="0"/>
      <w:marRight w:val="0"/>
      <w:marTop w:val="0"/>
      <w:marBottom w:val="0"/>
      <w:divBdr>
        <w:top w:val="none" w:sz="0" w:space="0" w:color="auto"/>
        <w:left w:val="none" w:sz="0" w:space="0" w:color="auto"/>
        <w:bottom w:val="none" w:sz="0" w:space="0" w:color="auto"/>
        <w:right w:val="none" w:sz="0" w:space="0" w:color="auto"/>
      </w:divBdr>
      <w:divsChild>
        <w:div w:id="1951349037">
          <w:marLeft w:val="0"/>
          <w:marRight w:val="0"/>
          <w:marTop w:val="0"/>
          <w:marBottom w:val="0"/>
          <w:divBdr>
            <w:top w:val="none" w:sz="0" w:space="0" w:color="auto"/>
            <w:left w:val="none" w:sz="0" w:space="0" w:color="auto"/>
            <w:bottom w:val="none" w:sz="0" w:space="0" w:color="auto"/>
            <w:right w:val="none" w:sz="0" w:space="0" w:color="auto"/>
          </w:divBdr>
        </w:div>
      </w:divsChild>
    </w:div>
    <w:div w:id="204487610">
      <w:bodyDiv w:val="1"/>
      <w:marLeft w:val="0"/>
      <w:marRight w:val="0"/>
      <w:marTop w:val="0"/>
      <w:marBottom w:val="0"/>
      <w:divBdr>
        <w:top w:val="none" w:sz="0" w:space="0" w:color="auto"/>
        <w:left w:val="none" w:sz="0" w:space="0" w:color="auto"/>
        <w:bottom w:val="none" w:sz="0" w:space="0" w:color="auto"/>
        <w:right w:val="none" w:sz="0" w:space="0" w:color="auto"/>
      </w:divBdr>
    </w:div>
    <w:div w:id="371463989">
      <w:bodyDiv w:val="1"/>
      <w:marLeft w:val="0"/>
      <w:marRight w:val="0"/>
      <w:marTop w:val="0"/>
      <w:marBottom w:val="0"/>
      <w:divBdr>
        <w:top w:val="none" w:sz="0" w:space="0" w:color="auto"/>
        <w:left w:val="none" w:sz="0" w:space="0" w:color="auto"/>
        <w:bottom w:val="none" w:sz="0" w:space="0" w:color="auto"/>
        <w:right w:val="none" w:sz="0" w:space="0" w:color="auto"/>
      </w:divBdr>
    </w:div>
    <w:div w:id="447968559">
      <w:bodyDiv w:val="1"/>
      <w:marLeft w:val="0"/>
      <w:marRight w:val="0"/>
      <w:marTop w:val="0"/>
      <w:marBottom w:val="0"/>
      <w:divBdr>
        <w:top w:val="none" w:sz="0" w:space="0" w:color="auto"/>
        <w:left w:val="none" w:sz="0" w:space="0" w:color="auto"/>
        <w:bottom w:val="none" w:sz="0" w:space="0" w:color="auto"/>
        <w:right w:val="none" w:sz="0" w:space="0" w:color="auto"/>
      </w:divBdr>
    </w:div>
    <w:div w:id="818301489">
      <w:bodyDiv w:val="1"/>
      <w:marLeft w:val="0"/>
      <w:marRight w:val="0"/>
      <w:marTop w:val="0"/>
      <w:marBottom w:val="0"/>
      <w:divBdr>
        <w:top w:val="none" w:sz="0" w:space="0" w:color="auto"/>
        <w:left w:val="none" w:sz="0" w:space="0" w:color="auto"/>
        <w:bottom w:val="none" w:sz="0" w:space="0" w:color="auto"/>
        <w:right w:val="none" w:sz="0" w:space="0" w:color="auto"/>
      </w:divBdr>
      <w:divsChild>
        <w:div w:id="1825393393">
          <w:marLeft w:val="0"/>
          <w:marRight w:val="0"/>
          <w:marTop w:val="0"/>
          <w:marBottom w:val="0"/>
          <w:divBdr>
            <w:top w:val="none" w:sz="0" w:space="0" w:color="auto"/>
            <w:left w:val="none" w:sz="0" w:space="0" w:color="auto"/>
            <w:bottom w:val="none" w:sz="0" w:space="0" w:color="auto"/>
            <w:right w:val="none" w:sz="0" w:space="0" w:color="auto"/>
          </w:divBdr>
        </w:div>
      </w:divsChild>
    </w:div>
    <w:div w:id="1296254233">
      <w:bodyDiv w:val="1"/>
      <w:marLeft w:val="0"/>
      <w:marRight w:val="0"/>
      <w:marTop w:val="0"/>
      <w:marBottom w:val="0"/>
      <w:divBdr>
        <w:top w:val="none" w:sz="0" w:space="0" w:color="auto"/>
        <w:left w:val="none" w:sz="0" w:space="0" w:color="auto"/>
        <w:bottom w:val="none" w:sz="0" w:space="0" w:color="auto"/>
        <w:right w:val="none" w:sz="0" w:space="0" w:color="auto"/>
      </w:divBdr>
    </w:div>
    <w:div w:id="1359042117">
      <w:bodyDiv w:val="1"/>
      <w:marLeft w:val="0"/>
      <w:marRight w:val="0"/>
      <w:marTop w:val="0"/>
      <w:marBottom w:val="0"/>
      <w:divBdr>
        <w:top w:val="none" w:sz="0" w:space="0" w:color="auto"/>
        <w:left w:val="none" w:sz="0" w:space="0" w:color="auto"/>
        <w:bottom w:val="none" w:sz="0" w:space="0" w:color="auto"/>
        <w:right w:val="none" w:sz="0" w:space="0" w:color="auto"/>
      </w:divBdr>
    </w:div>
    <w:div w:id="1374232957">
      <w:bodyDiv w:val="1"/>
      <w:marLeft w:val="0"/>
      <w:marRight w:val="0"/>
      <w:marTop w:val="0"/>
      <w:marBottom w:val="0"/>
      <w:divBdr>
        <w:top w:val="none" w:sz="0" w:space="0" w:color="auto"/>
        <w:left w:val="none" w:sz="0" w:space="0" w:color="auto"/>
        <w:bottom w:val="none" w:sz="0" w:space="0" w:color="auto"/>
        <w:right w:val="none" w:sz="0" w:space="0" w:color="auto"/>
      </w:divBdr>
    </w:div>
    <w:div w:id="1468550784">
      <w:bodyDiv w:val="1"/>
      <w:marLeft w:val="0"/>
      <w:marRight w:val="0"/>
      <w:marTop w:val="0"/>
      <w:marBottom w:val="0"/>
      <w:divBdr>
        <w:top w:val="none" w:sz="0" w:space="0" w:color="auto"/>
        <w:left w:val="none" w:sz="0" w:space="0" w:color="auto"/>
        <w:bottom w:val="none" w:sz="0" w:space="0" w:color="auto"/>
        <w:right w:val="none" w:sz="0" w:space="0" w:color="auto"/>
      </w:divBdr>
    </w:div>
    <w:div w:id="21199813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7.xml"/><Relationship Id="rId26" Type="http://schemas.openxmlformats.org/officeDocument/2006/relationships/image" Target="media/image4.png"/><Relationship Id="rId3" Type="http://schemas.openxmlformats.org/officeDocument/2006/relationships/numbering" Target="numbering.xml"/><Relationship Id="rId21" Type="http://schemas.openxmlformats.org/officeDocument/2006/relationships/footer" Target="footer10.xm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www.sciencedirect.com/topics/computer-science/neural-network-model" TargetMode="External"/><Relationship Id="rId25" Type="http://schemas.openxmlformats.org/officeDocument/2006/relationships/image" Target="media/image3.png"/><Relationship Id="rId33" Type="http://schemas.openxmlformats.org/officeDocument/2006/relationships/footer" Target="footer13.xml"/><Relationship Id="rId2" Type="http://schemas.openxmlformats.org/officeDocument/2006/relationships/customXml" Target="../customXml/item2.xml"/><Relationship Id="rId16" Type="http://schemas.openxmlformats.org/officeDocument/2006/relationships/footer" Target="footer6.xml"/><Relationship Id="rId20" Type="http://schemas.openxmlformats.org/officeDocument/2006/relationships/footer" Target="footer9.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footer" Target="footer5.xml"/><Relationship Id="rId23" Type="http://schemas.openxmlformats.org/officeDocument/2006/relationships/footer" Target="footer12.xml"/><Relationship Id="rId28" Type="http://schemas.openxmlformats.org/officeDocument/2006/relationships/image" Target="media/image6.png"/><Relationship Id="rId10" Type="http://schemas.openxmlformats.org/officeDocument/2006/relationships/header" Target="header1.xml"/><Relationship Id="rId19" Type="http://schemas.openxmlformats.org/officeDocument/2006/relationships/footer" Target="footer8.xml"/><Relationship Id="rId31"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footer" Target="footer11.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2"/>
    <customShpInfo spid="_x0000_s2053"/>
    <customShpInfo spid="_x0000_s2054"/>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C5452D5-0091-45EE-A3A0-7376CE463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1292</TotalTime>
  <Pages>61</Pages>
  <Words>10773</Words>
  <Characters>61409</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c (4).docx</vt:lpstr>
    </vt:vector>
  </TitlesOfParts>
  <Company/>
  <LinksUpToDate>false</LinksUpToDate>
  <CharactersWithSpaces>72038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 (4).docx</dc:title>
  <dc:creator>harsh</dc:creator>
  <cp:lastModifiedBy>Golla Harsha vardhan</cp:lastModifiedBy>
  <cp:revision>465</cp:revision>
  <cp:lastPrinted>2023-06-15T11:54:00Z</cp:lastPrinted>
  <dcterms:created xsi:type="dcterms:W3CDTF">2022-11-28T03:09:00Z</dcterms:created>
  <dcterms:modified xsi:type="dcterms:W3CDTF">2023-06-15T12:53:00Z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2022-11-27T00:00:00Z</vt:filetime>
  </property>
  <property fmtid="{D5CDD505-2E9C-101B-9397-08002B2CF9AE}" pid="3" name="LastSaved">
    <vt:filetime>2022-11-28T00:00:00Z</vt:filetime>
  </property>
  <property fmtid="{D5CDD505-2E9C-101B-9397-08002B2CF9AE}" pid="4" name="KSOProductBuildVer">
    <vt:lpwstr>1033-11.2.0.11388</vt:lpwstr>
  </property>
  <property fmtid="{D5CDD505-2E9C-101B-9397-08002B2CF9AE}" pid="5" name="ICV">
    <vt:lpwstr>6B4311C35719490DB7D196EF932BE2AE</vt:lpwstr>
  </property>
</Properties>
</file>